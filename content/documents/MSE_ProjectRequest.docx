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5DC54" w14:textId="77777777" w:rsidR="00467070" w:rsidRDefault="00467070" w:rsidP="00AA2178"/>
    <w:p w14:paraId="1F4CD10A" w14:textId="581174CB" w:rsidR="00467070" w:rsidRPr="00467070" w:rsidRDefault="00467070" w:rsidP="00467070">
      <w:pPr>
        <w:rPr>
          <w:lang w:val="en-US"/>
        </w:rPr>
      </w:pPr>
      <w:r w:rsidRPr="00467070">
        <w:rPr>
          <w:b/>
          <w:bCs/>
          <w:lang w:val="en-US"/>
        </w:rPr>
        <w:t>Title: Enhancing User Confidence in Report Timeliness and Data Accuracy through Data Quality and Availability Checks</w:t>
      </w:r>
    </w:p>
    <w:p w14:paraId="60FC2F8B" w14:textId="77777777" w:rsidR="00467070" w:rsidRPr="00467070" w:rsidRDefault="00467070" w:rsidP="00467070">
      <w:pPr>
        <w:rPr>
          <w:lang w:val="en-US"/>
        </w:rPr>
      </w:pPr>
      <w:r w:rsidRPr="00467070">
        <w:rPr>
          <w:b/>
          <w:bCs/>
          <w:lang w:val="en-US"/>
        </w:rPr>
        <w:t>Abstract:</w:t>
      </w:r>
      <w:r w:rsidRPr="00467070">
        <w:rPr>
          <w:lang w:val="en-US"/>
        </w:rPr>
        <w:t> This project aims to introduce a comprehensive framework for data quality and availability checks to ensure that reports are delivered on time and with accurate data. By implementing these checks, we aim to increase user confidence in the reliability of the reports.</w:t>
      </w:r>
    </w:p>
    <w:p w14:paraId="45B8C934" w14:textId="77777777" w:rsidR="00467070" w:rsidRPr="00467070" w:rsidRDefault="00467070" w:rsidP="00467070">
      <w:r w:rsidRPr="00467070">
        <w:rPr>
          <w:b/>
          <w:bCs/>
        </w:rPr>
        <w:t>1. Introduction:</w:t>
      </w:r>
    </w:p>
    <w:p w14:paraId="5D0BA455" w14:textId="7E85B85E" w:rsidR="00467070" w:rsidRPr="00467070" w:rsidRDefault="00467070" w:rsidP="00467070">
      <w:pPr>
        <w:numPr>
          <w:ilvl w:val="0"/>
          <w:numId w:val="18"/>
        </w:numPr>
        <w:rPr>
          <w:lang w:val="en-US"/>
        </w:rPr>
      </w:pPr>
      <w:r w:rsidRPr="00467070">
        <w:rPr>
          <w:b/>
          <w:bCs/>
          <w:lang w:val="en-US"/>
        </w:rPr>
        <w:t>Background:</w:t>
      </w:r>
      <w:r>
        <w:rPr>
          <w:b/>
          <w:bCs/>
          <w:lang w:val="en-US"/>
        </w:rPr>
        <w:t xml:space="preserve"> </w:t>
      </w:r>
      <w:r>
        <w:rPr>
          <w:lang w:val="en-US"/>
        </w:rPr>
        <w:t>The non-operative reporting at Swiss Post is undergoing a on</w:t>
      </w:r>
      <w:r w:rsidR="008E02B3">
        <w:rPr>
          <w:lang w:val="en-US"/>
        </w:rPr>
        <w:t xml:space="preserve"> </w:t>
      </w:r>
      <w:r>
        <w:rPr>
          <w:lang w:val="en-US"/>
        </w:rPr>
        <w:t>prem</w:t>
      </w:r>
      <w:r w:rsidR="008E02B3">
        <w:rPr>
          <w:lang w:val="en-US"/>
        </w:rPr>
        <w:t>ise</w:t>
      </w:r>
      <w:r>
        <w:rPr>
          <w:lang w:val="en-US"/>
        </w:rPr>
        <w:t xml:space="preserve"> to cloud migration. During which many reports </w:t>
      </w:r>
      <w:proofErr w:type="gramStart"/>
      <w:r>
        <w:rPr>
          <w:lang w:val="en-US"/>
        </w:rPr>
        <w:t>are reviewed</w:t>
      </w:r>
      <w:proofErr w:type="gramEnd"/>
      <w:r>
        <w:rPr>
          <w:lang w:val="en-US"/>
        </w:rPr>
        <w:t xml:space="preserve"> and rebuilt. </w:t>
      </w:r>
      <w:r w:rsidR="00F17C51">
        <w:rPr>
          <w:lang w:val="en-US"/>
        </w:rPr>
        <w:t>In</w:t>
      </w:r>
      <w:r w:rsidR="000377FF">
        <w:rPr>
          <w:lang w:val="en-US"/>
        </w:rPr>
        <w:t xml:space="preserve"> this </w:t>
      </w:r>
      <w:r w:rsidR="004978B1">
        <w:rPr>
          <w:lang w:val="en-US"/>
        </w:rPr>
        <w:t>process,</w:t>
      </w:r>
      <w:r>
        <w:rPr>
          <w:lang w:val="en-US"/>
        </w:rPr>
        <w:t xml:space="preserve"> the </w:t>
      </w:r>
      <w:r w:rsidR="008E02B3">
        <w:rPr>
          <w:lang w:val="en-US"/>
        </w:rPr>
        <w:t>tools stack</w:t>
      </w:r>
      <w:r>
        <w:rPr>
          <w:lang w:val="en-US"/>
        </w:rPr>
        <w:t xml:space="preserve"> </w:t>
      </w:r>
      <w:r w:rsidR="009B2352">
        <w:rPr>
          <w:lang w:val="en-US"/>
        </w:rPr>
        <w:t>changes</w:t>
      </w:r>
      <w:r>
        <w:rPr>
          <w:lang w:val="en-US"/>
        </w:rPr>
        <w:t xml:space="preserve"> </w:t>
      </w:r>
      <w:r w:rsidR="000377FF">
        <w:rPr>
          <w:lang w:val="en-US"/>
        </w:rPr>
        <w:t xml:space="preserve">from the </w:t>
      </w:r>
      <w:r w:rsidR="009B2352">
        <w:rPr>
          <w:lang w:val="en-US"/>
        </w:rPr>
        <w:t>basic</w:t>
      </w:r>
      <w:r w:rsidR="000377FF">
        <w:rPr>
          <w:lang w:val="en-US"/>
        </w:rPr>
        <w:t xml:space="preserve"> level of data storage up to the frontend tooling showing the reports. </w:t>
      </w:r>
      <w:r w:rsidR="00186026">
        <w:rPr>
          <w:lang w:val="en-US"/>
        </w:rPr>
        <w:t xml:space="preserve">The migration of the reporting infrastructure goes hand in hand with a </w:t>
      </w:r>
      <w:r w:rsidR="00556440">
        <w:rPr>
          <w:lang w:val="en-US"/>
        </w:rPr>
        <w:t>technological</w:t>
      </w:r>
      <w:r w:rsidR="00186026">
        <w:rPr>
          <w:lang w:val="en-US"/>
        </w:rPr>
        <w:t xml:space="preserve"> change of the underlying data provision methods.</w:t>
      </w:r>
      <w:r w:rsidR="00D55F6E">
        <w:rPr>
          <w:lang w:val="en-US"/>
        </w:rPr>
        <w:t xml:space="preserve"> Meaning that the old reports </w:t>
      </w:r>
      <w:proofErr w:type="gramStart"/>
      <w:r w:rsidR="00D55F6E">
        <w:rPr>
          <w:lang w:val="en-US"/>
        </w:rPr>
        <w:t>are cut</w:t>
      </w:r>
      <w:proofErr w:type="gramEnd"/>
      <w:r w:rsidR="00D55F6E">
        <w:rPr>
          <w:lang w:val="en-US"/>
        </w:rPr>
        <w:t xml:space="preserve"> off from their data pipelines</w:t>
      </w:r>
      <w:r w:rsidR="002F6302">
        <w:rPr>
          <w:lang w:val="en-US"/>
        </w:rPr>
        <w:t>.</w:t>
      </w:r>
      <w:r w:rsidR="00186026">
        <w:rPr>
          <w:lang w:val="en-US"/>
        </w:rPr>
        <w:t xml:space="preserve"> Thus, the clients </w:t>
      </w:r>
      <w:r w:rsidR="005C2851">
        <w:rPr>
          <w:lang w:val="en-US"/>
        </w:rPr>
        <w:t>cannot</w:t>
      </w:r>
      <w:r w:rsidR="00186026">
        <w:rPr>
          <w:lang w:val="en-US"/>
        </w:rPr>
        <w:t xml:space="preserve"> compare the new reports with the old reports</w:t>
      </w:r>
      <w:r w:rsidR="00B250B6">
        <w:rPr>
          <w:lang w:val="en-US"/>
        </w:rPr>
        <w:t xml:space="preserve"> when </w:t>
      </w:r>
      <w:r w:rsidR="002F6302">
        <w:rPr>
          <w:lang w:val="en-US"/>
        </w:rPr>
        <w:t>they</w:t>
      </w:r>
      <w:r w:rsidR="00B250B6">
        <w:rPr>
          <w:lang w:val="en-US"/>
        </w:rPr>
        <w:t xml:space="preserve"> </w:t>
      </w:r>
      <w:proofErr w:type="gramStart"/>
      <w:r w:rsidR="00B250B6">
        <w:rPr>
          <w:lang w:val="en-US"/>
        </w:rPr>
        <w:t>are introduced</w:t>
      </w:r>
      <w:proofErr w:type="gramEnd"/>
      <w:r w:rsidR="00186026">
        <w:rPr>
          <w:lang w:val="en-US"/>
        </w:rPr>
        <w:t>.</w:t>
      </w:r>
    </w:p>
    <w:p w14:paraId="33B13CFD" w14:textId="7A51C3C9" w:rsidR="00186026" w:rsidRPr="00BC5D40" w:rsidRDefault="00467070" w:rsidP="00BC5D40">
      <w:pPr>
        <w:numPr>
          <w:ilvl w:val="0"/>
          <w:numId w:val="18"/>
        </w:numPr>
        <w:rPr>
          <w:lang w:val="en-US"/>
        </w:rPr>
      </w:pPr>
      <w:r w:rsidRPr="00467070">
        <w:rPr>
          <w:b/>
          <w:bCs/>
          <w:lang w:val="en-US"/>
        </w:rPr>
        <w:t>Problem Statement:</w:t>
      </w:r>
      <w:r w:rsidRPr="00467070">
        <w:rPr>
          <w:lang w:val="en-US"/>
        </w:rPr>
        <w:t> </w:t>
      </w:r>
      <w:r w:rsidR="00186026">
        <w:rPr>
          <w:lang w:val="en-US"/>
        </w:rPr>
        <w:t xml:space="preserve">The users </w:t>
      </w:r>
      <w:proofErr w:type="gramStart"/>
      <w:r w:rsidR="00186026">
        <w:rPr>
          <w:lang w:val="en-US"/>
        </w:rPr>
        <w:t>being subjected</w:t>
      </w:r>
      <w:proofErr w:type="gramEnd"/>
      <w:r w:rsidR="00186026">
        <w:rPr>
          <w:lang w:val="en-US"/>
        </w:rPr>
        <w:t xml:space="preserve"> to a change in technology need to </w:t>
      </w:r>
      <w:proofErr w:type="gramStart"/>
      <w:r w:rsidR="00186026">
        <w:rPr>
          <w:lang w:val="en-US"/>
        </w:rPr>
        <w:t>be bolstered</w:t>
      </w:r>
      <w:proofErr w:type="gramEnd"/>
      <w:r w:rsidR="00186026">
        <w:rPr>
          <w:lang w:val="en-US"/>
        </w:rPr>
        <w:t xml:space="preserve"> in their confidence regarding the new systems. We as providers of those systems need to ensure that the reports </w:t>
      </w:r>
      <w:proofErr w:type="gramStart"/>
      <w:r w:rsidR="00186026">
        <w:rPr>
          <w:lang w:val="en-US"/>
        </w:rPr>
        <w:t>are provided</w:t>
      </w:r>
      <w:proofErr w:type="gramEnd"/>
      <w:r w:rsidR="00186026">
        <w:rPr>
          <w:lang w:val="en-US"/>
        </w:rPr>
        <w:t xml:space="preserve"> </w:t>
      </w:r>
      <w:r w:rsidR="00556440">
        <w:rPr>
          <w:lang w:val="en-US"/>
        </w:rPr>
        <w:t>on</w:t>
      </w:r>
      <w:r w:rsidR="00186026">
        <w:rPr>
          <w:lang w:val="en-US"/>
        </w:rPr>
        <w:t xml:space="preserve"> time and that the data they provide is accurate. </w:t>
      </w:r>
      <w:r w:rsidR="00556440">
        <w:rPr>
          <w:lang w:val="en-US"/>
        </w:rPr>
        <w:t>However,</w:t>
      </w:r>
      <w:r w:rsidR="00186026">
        <w:rPr>
          <w:lang w:val="en-US"/>
        </w:rPr>
        <w:t xml:space="preserve"> currently the reporting pipelines only have some basic checks which alarm the operating IT of jobs that did not run </w:t>
      </w:r>
      <w:r w:rsidR="00556440">
        <w:rPr>
          <w:lang w:val="en-US"/>
        </w:rPr>
        <w:t>through</w:t>
      </w:r>
      <w:r w:rsidR="00186026">
        <w:rPr>
          <w:lang w:val="en-US"/>
        </w:rPr>
        <w:t xml:space="preserve">. We are </w:t>
      </w:r>
      <w:r w:rsidR="00556440">
        <w:rPr>
          <w:lang w:val="en-US"/>
        </w:rPr>
        <w:t>lacking</w:t>
      </w:r>
      <w:r w:rsidR="00186026">
        <w:rPr>
          <w:lang w:val="en-US"/>
        </w:rPr>
        <w:t xml:space="preserve"> checks </w:t>
      </w:r>
      <w:r w:rsidR="008E02B3">
        <w:rPr>
          <w:lang w:val="en-US"/>
        </w:rPr>
        <w:t>whether</w:t>
      </w:r>
      <w:r w:rsidR="00186026">
        <w:rPr>
          <w:lang w:val="en-US"/>
        </w:rPr>
        <w:t xml:space="preserve"> the reports have missing data or provide data within certain expected ranges. </w:t>
      </w:r>
      <w:r w:rsidR="00556440">
        <w:rPr>
          <w:lang w:val="en-US"/>
        </w:rPr>
        <w:t>E.g.,</w:t>
      </w:r>
      <w:r w:rsidR="00186026">
        <w:rPr>
          <w:lang w:val="en-US"/>
        </w:rPr>
        <w:t xml:space="preserve"> certain workloads expected per hour, day, month</w:t>
      </w:r>
      <w:r w:rsidR="00B250B6">
        <w:rPr>
          <w:lang w:val="en-US"/>
        </w:rPr>
        <w:t xml:space="preserve">. </w:t>
      </w:r>
      <w:r w:rsidR="00BC5D40">
        <w:rPr>
          <w:lang w:val="en-US"/>
        </w:rPr>
        <w:t xml:space="preserve">Currently the checks for missing data or data being out of the expected range </w:t>
      </w:r>
      <w:proofErr w:type="gramStart"/>
      <w:r w:rsidR="00BC5D40">
        <w:rPr>
          <w:lang w:val="en-US"/>
        </w:rPr>
        <w:t>are solely run</w:t>
      </w:r>
      <w:proofErr w:type="gramEnd"/>
      <w:r w:rsidR="00BC5D40">
        <w:rPr>
          <w:lang w:val="en-US"/>
        </w:rPr>
        <w:t xml:space="preserve"> by the business who perform manual </w:t>
      </w:r>
      <w:r w:rsidR="00517768">
        <w:rPr>
          <w:lang w:val="en-US"/>
        </w:rPr>
        <w:t>comparisons</w:t>
      </w:r>
      <w:r w:rsidR="00BC5D40">
        <w:rPr>
          <w:lang w:val="en-US"/>
        </w:rPr>
        <w:t xml:space="preserve"> between our reports and </w:t>
      </w:r>
      <w:r w:rsidR="004978B1">
        <w:rPr>
          <w:lang w:val="en-US"/>
        </w:rPr>
        <w:t>e.g.,</w:t>
      </w:r>
      <w:r w:rsidR="00BC5D40">
        <w:rPr>
          <w:lang w:val="en-US"/>
        </w:rPr>
        <w:t xml:space="preserve"> </w:t>
      </w:r>
      <w:r w:rsidR="00AA09AC">
        <w:rPr>
          <w:lang w:val="en-US"/>
        </w:rPr>
        <w:t>other</w:t>
      </w:r>
      <w:r w:rsidR="00BC5D40">
        <w:rPr>
          <w:lang w:val="en-US"/>
        </w:rPr>
        <w:t xml:space="preserve"> systems. They also hold the knowledge regarding expected workload per time and different sites. </w:t>
      </w:r>
    </w:p>
    <w:p w14:paraId="0D78A1A2" w14:textId="77777777" w:rsidR="005C5E49" w:rsidRDefault="00467070" w:rsidP="00467070">
      <w:pPr>
        <w:numPr>
          <w:ilvl w:val="0"/>
          <w:numId w:val="18"/>
        </w:numPr>
        <w:rPr>
          <w:lang w:val="en-US"/>
        </w:rPr>
      </w:pPr>
      <w:r w:rsidRPr="00467070">
        <w:rPr>
          <w:b/>
          <w:bCs/>
          <w:lang w:val="en-US"/>
        </w:rPr>
        <w:t>Objectives:</w:t>
      </w:r>
      <w:r w:rsidRPr="00467070">
        <w:rPr>
          <w:lang w:val="en-US"/>
        </w:rPr>
        <w:t> </w:t>
      </w:r>
      <w:r w:rsidR="00B250B6">
        <w:rPr>
          <w:lang w:val="en-US"/>
        </w:rPr>
        <w:t xml:space="preserve">We want to </w:t>
      </w:r>
      <w:r w:rsidR="005C5E49">
        <w:rPr>
          <w:lang w:val="en-US"/>
        </w:rPr>
        <w:t xml:space="preserve">achieve two things for two main stakeholders. </w:t>
      </w:r>
    </w:p>
    <w:p w14:paraId="1152FB5C" w14:textId="1C167F5C" w:rsidR="005C5E49" w:rsidRDefault="005C5E49" w:rsidP="005C5E49">
      <w:pPr>
        <w:numPr>
          <w:ilvl w:val="1"/>
          <w:numId w:val="18"/>
        </w:numPr>
        <w:rPr>
          <w:lang w:val="en-US"/>
        </w:rPr>
      </w:pPr>
      <w:r>
        <w:rPr>
          <w:b/>
          <w:bCs/>
          <w:lang w:val="en-US"/>
        </w:rPr>
        <w:t>For IT:</w:t>
      </w:r>
      <w:r>
        <w:rPr>
          <w:lang w:val="en-US"/>
        </w:rPr>
        <w:t xml:space="preserve"> A</w:t>
      </w:r>
      <w:r w:rsidR="00B250B6">
        <w:rPr>
          <w:lang w:val="en-US"/>
        </w:rPr>
        <w:t>dd an infrastructure to the reporting systems which provide the</w:t>
      </w:r>
      <w:r w:rsidR="00AA09AC">
        <w:rPr>
          <w:lang w:val="en-US"/>
        </w:rPr>
        <w:t xml:space="preserve">m </w:t>
      </w:r>
      <w:r w:rsidR="00B250B6">
        <w:rPr>
          <w:lang w:val="en-US"/>
        </w:rPr>
        <w:t xml:space="preserve">with warnings in case Data seems to be missing. </w:t>
      </w:r>
      <w:r>
        <w:rPr>
          <w:lang w:val="en-US"/>
        </w:rPr>
        <w:t>Allowing them to react faster and inform proactively when problems occur.</w:t>
      </w:r>
    </w:p>
    <w:p w14:paraId="17392B2D" w14:textId="5AAC48A4" w:rsidR="00065608" w:rsidRDefault="005C5E49" w:rsidP="005C5E49">
      <w:pPr>
        <w:numPr>
          <w:ilvl w:val="1"/>
          <w:numId w:val="18"/>
        </w:numPr>
        <w:rPr>
          <w:lang w:val="en-US"/>
        </w:rPr>
      </w:pPr>
      <w:r>
        <w:rPr>
          <w:b/>
          <w:bCs/>
          <w:lang w:val="en-US"/>
        </w:rPr>
        <w:t>For Business:</w:t>
      </w:r>
      <w:r>
        <w:rPr>
          <w:lang w:val="en-US"/>
        </w:rPr>
        <w:t xml:space="preserve"> </w:t>
      </w:r>
      <w:r w:rsidR="00B250B6">
        <w:rPr>
          <w:lang w:val="en-US"/>
        </w:rPr>
        <w:t xml:space="preserve">We want to relieve the business </w:t>
      </w:r>
      <w:r w:rsidR="00BC5D40">
        <w:rPr>
          <w:lang w:val="en-US"/>
        </w:rPr>
        <w:t xml:space="preserve">of their manual checks and </w:t>
      </w:r>
      <w:r w:rsidR="00F27674">
        <w:rPr>
          <w:lang w:val="en-US"/>
        </w:rPr>
        <w:t>comparisons</w:t>
      </w:r>
      <w:r w:rsidR="00BC5D40">
        <w:rPr>
          <w:lang w:val="en-US"/>
        </w:rPr>
        <w:t xml:space="preserve"> of </w:t>
      </w:r>
      <w:r w:rsidR="008E02B3">
        <w:rPr>
          <w:lang w:val="en-US"/>
        </w:rPr>
        <w:t>data sources</w:t>
      </w:r>
      <w:r w:rsidR="00BC5D40">
        <w:rPr>
          <w:lang w:val="en-US"/>
        </w:rPr>
        <w:t>. This would free up some of their time they could then invest in further tasks during the migration process.</w:t>
      </w:r>
      <w:r w:rsidR="001B2F94">
        <w:rPr>
          <w:lang w:val="en-US"/>
        </w:rPr>
        <w:t xml:space="preserve"> </w:t>
      </w:r>
    </w:p>
    <w:p w14:paraId="6D8A76AE" w14:textId="5A52C7EE" w:rsidR="00B802B5" w:rsidRDefault="00E90470" w:rsidP="005C5E49">
      <w:pPr>
        <w:numPr>
          <w:ilvl w:val="1"/>
          <w:numId w:val="18"/>
        </w:numPr>
        <w:rPr>
          <w:lang w:val="en-US"/>
        </w:rPr>
      </w:pPr>
      <w:r>
        <w:rPr>
          <w:lang w:val="en-US"/>
        </w:rPr>
        <w:t xml:space="preserve">Data Quality checks take </w:t>
      </w:r>
      <w:r w:rsidR="00556440">
        <w:rPr>
          <w:lang w:val="en-US"/>
        </w:rPr>
        <w:t>approximately.</w:t>
      </w:r>
      <w:r>
        <w:rPr>
          <w:lang w:val="en-US"/>
        </w:rPr>
        <w:t xml:space="preserve"> </w:t>
      </w:r>
    </w:p>
    <w:p w14:paraId="4ABFE376" w14:textId="77777777" w:rsidR="00B802B5" w:rsidRDefault="00E90470" w:rsidP="00B802B5">
      <w:pPr>
        <w:numPr>
          <w:ilvl w:val="2"/>
          <w:numId w:val="18"/>
        </w:numPr>
        <w:rPr>
          <w:lang w:val="en-US"/>
        </w:rPr>
      </w:pPr>
      <w:r>
        <w:rPr>
          <w:lang w:val="en-US"/>
        </w:rPr>
        <w:t>30-45 minutes a day</w:t>
      </w:r>
      <w:r w:rsidR="00065608">
        <w:rPr>
          <w:lang w:val="en-US"/>
        </w:rPr>
        <w:t xml:space="preserve"> </w:t>
      </w:r>
    </w:p>
    <w:p w14:paraId="7692138D" w14:textId="77777777" w:rsidR="00B802B5" w:rsidRDefault="00065608" w:rsidP="00B802B5">
      <w:pPr>
        <w:numPr>
          <w:ilvl w:val="2"/>
          <w:numId w:val="18"/>
        </w:numPr>
        <w:rPr>
          <w:lang w:val="en-US"/>
        </w:rPr>
      </w:pPr>
      <w:r>
        <w:rPr>
          <w:lang w:val="en-US"/>
        </w:rPr>
        <w:t>2.5-3.75</w:t>
      </w:r>
      <w:r w:rsidR="009B5FB6">
        <w:rPr>
          <w:lang w:val="en-US"/>
        </w:rPr>
        <w:t xml:space="preserve"> hours</w:t>
      </w:r>
      <w:r>
        <w:rPr>
          <w:lang w:val="en-US"/>
        </w:rPr>
        <w:t xml:space="preserve"> a week  </w:t>
      </w:r>
    </w:p>
    <w:p w14:paraId="24626136" w14:textId="77777777" w:rsidR="00B802B5" w:rsidRDefault="0016461F" w:rsidP="00B802B5">
      <w:pPr>
        <w:numPr>
          <w:ilvl w:val="2"/>
          <w:numId w:val="18"/>
        </w:numPr>
        <w:rPr>
          <w:lang w:val="en-US"/>
        </w:rPr>
      </w:pPr>
      <w:r>
        <w:rPr>
          <w:lang w:val="en-US"/>
        </w:rPr>
        <w:t>10-15</w:t>
      </w:r>
      <w:r w:rsidR="009B5FB6">
        <w:rPr>
          <w:lang w:val="en-US"/>
        </w:rPr>
        <w:t xml:space="preserve"> hours a month</w:t>
      </w:r>
    </w:p>
    <w:p w14:paraId="2AC0B394" w14:textId="028BED11" w:rsidR="00BC5D40" w:rsidRDefault="003106D5" w:rsidP="00B802B5">
      <w:pPr>
        <w:numPr>
          <w:ilvl w:val="2"/>
          <w:numId w:val="18"/>
        </w:numPr>
        <w:rPr>
          <w:lang w:val="en-US"/>
        </w:rPr>
      </w:pPr>
      <w:r>
        <w:rPr>
          <w:lang w:val="en-US"/>
        </w:rPr>
        <w:t>110h</w:t>
      </w:r>
      <w:r w:rsidR="00727A37">
        <w:rPr>
          <w:lang w:val="en-US"/>
        </w:rPr>
        <w:t xml:space="preserve"> </w:t>
      </w:r>
      <w:r w:rsidR="0066104C">
        <w:rPr>
          <w:lang w:val="en-US"/>
        </w:rPr>
        <w:t>–</w:t>
      </w:r>
      <w:r w:rsidR="00727A37">
        <w:rPr>
          <w:lang w:val="en-US"/>
        </w:rPr>
        <w:t xml:space="preserve"> </w:t>
      </w:r>
      <w:r w:rsidR="0066104C">
        <w:rPr>
          <w:lang w:val="en-US"/>
        </w:rPr>
        <w:t>165h per year</w:t>
      </w:r>
      <w:r w:rsidR="006B1030">
        <w:rPr>
          <w:lang w:val="en-US"/>
        </w:rPr>
        <w:t xml:space="preserve"> t</w:t>
      </w:r>
      <w:r w:rsidR="007B3D2E">
        <w:rPr>
          <w:lang w:val="en-US"/>
        </w:rPr>
        <w:t>imes 130CHF/hour ~ 18’000 CHF/year</w:t>
      </w:r>
    </w:p>
    <w:p w14:paraId="46031792" w14:textId="29F10CB7" w:rsidR="00467070" w:rsidRPr="00467070" w:rsidRDefault="008E73BF" w:rsidP="005C5E49">
      <w:pPr>
        <w:ind w:left="720"/>
        <w:rPr>
          <w:lang w:val="en-US"/>
        </w:rPr>
      </w:pPr>
      <w:r>
        <w:rPr>
          <w:lang w:val="en-US"/>
        </w:rPr>
        <w:t>This supports</w:t>
      </w:r>
      <w:r w:rsidR="005C5E49">
        <w:rPr>
          <w:lang w:val="en-US"/>
        </w:rPr>
        <w:t xml:space="preserve"> </w:t>
      </w:r>
      <w:r w:rsidR="00CF6B1A" w:rsidRPr="00467070">
        <w:rPr>
          <w:lang w:val="en-US"/>
        </w:rPr>
        <w:t>the main</w:t>
      </w:r>
      <w:r w:rsidR="00467070" w:rsidRPr="00467070">
        <w:rPr>
          <w:lang w:val="en-US"/>
        </w:rPr>
        <w:t xml:space="preserve"> </w:t>
      </w:r>
      <w:r w:rsidR="00CD4281" w:rsidRPr="00467070">
        <w:rPr>
          <w:lang w:val="en-US"/>
        </w:rPr>
        <w:t>goal</w:t>
      </w:r>
      <w:r w:rsidR="00467070" w:rsidRPr="00467070">
        <w:rPr>
          <w:lang w:val="en-US"/>
        </w:rPr>
        <w:t xml:space="preserve"> of the project</w:t>
      </w:r>
      <w:r w:rsidR="00FC15EE">
        <w:rPr>
          <w:lang w:val="en-US"/>
        </w:rPr>
        <w:t xml:space="preserve">, </w:t>
      </w:r>
      <w:r w:rsidR="00467070" w:rsidRPr="00467070">
        <w:rPr>
          <w:lang w:val="en-US"/>
        </w:rPr>
        <w:t xml:space="preserve">improving data accuracy, ensuring timely report delivery, </w:t>
      </w:r>
      <w:r w:rsidR="00F00A16" w:rsidRPr="00467070">
        <w:rPr>
          <w:lang w:val="en-US"/>
        </w:rPr>
        <w:t>and increasing user confidence.</w:t>
      </w:r>
      <w:r w:rsidR="00F00A16">
        <w:rPr>
          <w:lang w:val="en-US"/>
        </w:rPr>
        <w:t xml:space="preserve"> </w:t>
      </w:r>
    </w:p>
    <w:p w14:paraId="50326042" w14:textId="373748B6" w:rsidR="00467070" w:rsidRPr="00467070" w:rsidRDefault="00547AA9" w:rsidP="00467070">
      <w:pPr>
        <w:rPr>
          <w:lang w:val="en-US"/>
        </w:rPr>
      </w:pPr>
      <w:r>
        <w:rPr>
          <w:b/>
          <w:bCs/>
          <w:lang w:val="en-US"/>
        </w:rPr>
        <w:t>2</w:t>
      </w:r>
      <w:r w:rsidR="00467070" w:rsidRPr="00467070">
        <w:rPr>
          <w:b/>
          <w:bCs/>
          <w:lang w:val="en-US"/>
        </w:rPr>
        <w:t>. Methodology:</w:t>
      </w:r>
    </w:p>
    <w:p w14:paraId="37A3962C" w14:textId="38317BBF" w:rsidR="00467070" w:rsidRPr="00467070" w:rsidRDefault="00467070" w:rsidP="00467070">
      <w:pPr>
        <w:numPr>
          <w:ilvl w:val="0"/>
          <w:numId w:val="20"/>
        </w:numPr>
        <w:rPr>
          <w:lang w:val="en-US"/>
        </w:rPr>
      </w:pPr>
      <w:r w:rsidRPr="00467070">
        <w:rPr>
          <w:b/>
          <w:bCs/>
          <w:lang w:val="en-US"/>
        </w:rPr>
        <w:t>Data Quality Checks</w:t>
      </w:r>
      <w:r w:rsidR="00CF6B1A" w:rsidRPr="00467070">
        <w:rPr>
          <w:b/>
          <w:bCs/>
          <w:lang w:val="en-US"/>
        </w:rPr>
        <w:t>:</w:t>
      </w:r>
      <w:r w:rsidR="00CF6B1A" w:rsidRPr="00467070">
        <w:rPr>
          <w:lang w:val="en-US"/>
        </w:rPr>
        <w:t xml:space="preserve"> Read</w:t>
      </w:r>
      <w:r w:rsidR="005C5E49">
        <w:rPr>
          <w:lang w:val="en-US"/>
        </w:rPr>
        <w:t xml:space="preserve"> into best practices adding data quality checks.</w:t>
      </w:r>
      <w:r w:rsidR="008C04CF">
        <w:rPr>
          <w:lang w:val="en-US"/>
        </w:rPr>
        <w:t xml:space="preserve"> Document the current setup.</w:t>
      </w:r>
      <w:r w:rsidR="005C5E49">
        <w:rPr>
          <w:lang w:val="en-US"/>
        </w:rPr>
        <w:t xml:space="preserve"> </w:t>
      </w:r>
      <w:r w:rsidR="00CD4281">
        <w:rPr>
          <w:lang w:val="en-US"/>
        </w:rPr>
        <w:t xml:space="preserve">Read into possibilities available using the current pipeline tools. Read into additional tools fitting into the current </w:t>
      </w:r>
      <w:r w:rsidR="00405F2D">
        <w:rPr>
          <w:lang w:val="en-US"/>
        </w:rPr>
        <w:t>tool stack</w:t>
      </w:r>
      <w:r w:rsidR="00CD4281">
        <w:rPr>
          <w:lang w:val="en-US"/>
        </w:rPr>
        <w:t xml:space="preserve">. Perform tests with selected </w:t>
      </w:r>
      <w:r w:rsidR="00405F2D">
        <w:rPr>
          <w:lang w:val="en-US"/>
        </w:rPr>
        <w:t>tool stack</w:t>
      </w:r>
      <w:r w:rsidR="00CD4281">
        <w:rPr>
          <w:lang w:val="en-US"/>
        </w:rPr>
        <w:t xml:space="preserve"> using </w:t>
      </w:r>
      <w:r w:rsidR="00CF6B1A">
        <w:rPr>
          <w:lang w:val="en-US"/>
        </w:rPr>
        <w:t>nonproductive</w:t>
      </w:r>
      <w:r w:rsidR="00CD4281">
        <w:rPr>
          <w:lang w:val="en-US"/>
        </w:rPr>
        <w:t xml:space="preserve"> systems. </w:t>
      </w:r>
      <w:r w:rsidR="005C5E49">
        <w:rPr>
          <w:lang w:val="en-US"/>
        </w:rPr>
        <w:t xml:space="preserve">Discuss with Business which </w:t>
      </w:r>
      <w:r w:rsidRPr="00467070">
        <w:rPr>
          <w:lang w:val="en-US"/>
        </w:rPr>
        <w:t>checks you will implement to ensure data accuracy (e.g., validation rules, consistency checks).</w:t>
      </w:r>
      <w:r w:rsidR="00CD4281">
        <w:rPr>
          <w:lang w:val="en-US"/>
        </w:rPr>
        <w:t xml:space="preserve"> Have </w:t>
      </w:r>
      <w:r w:rsidR="00CF6B1A">
        <w:rPr>
          <w:lang w:val="en-US"/>
        </w:rPr>
        <w:t>business</w:t>
      </w:r>
      <w:r w:rsidR="00CD4281">
        <w:rPr>
          <w:lang w:val="en-US"/>
        </w:rPr>
        <w:t xml:space="preserve"> run checks using the new possibilities before </w:t>
      </w:r>
      <w:r w:rsidR="00203898">
        <w:rPr>
          <w:lang w:val="en-US"/>
        </w:rPr>
        <w:t>deploying</w:t>
      </w:r>
      <w:r w:rsidR="00CD4281">
        <w:rPr>
          <w:lang w:val="en-US"/>
        </w:rPr>
        <w:t xml:space="preserve"> integration and production systems.</w:t>
      </w:r>
    </w:p>
    <w:p w14:paraId="21428774" w14:textId="1BF87471" w:rsidR="00CD4281" w:rsidRDefault="00467070" w:rsidP="00B233F8">
      <w:pPr>
        <w:numPr>
          <w:ilvl w:val="0"/>
          <w:numId w:val="20"/>
        </w:numPr>
        <w:rPr>
          <w:lang w:val="en-US"/>
        </w:rPr>
      </w:pPr>
      <w:r w:rsidRPr="00467070">
        <w:rPr>
          <w:b/>
          <w:bCs/>
          <w:lang w:val="en-US"/>
        </w:rPr>
        <w:t>Data Availability Checks</w:t>
      </w:r>
      <w:r w:rsidR="00CF6B1A" w:rsidRPr="00467070">
        <w:rPr>
          <w:b/>
          <w:bCs/>
          <w:lang w:val="en-US"/>
        </w:rPr>
        <w:t>:</w:t>
      </w:r>
      <w:r w:rsidR="00CF6B1A" w:rsidRPr="00467070">
        <w:rPr>
          <w:lang w:val="en-US"/>
        </w:rPr>
        <w:t xml:space="preserve"> Read</w:t>
      </w:r>
      <w:r w:rsidR="00CD4281">
        <w:rPr>
          <w:lang w:val="en-US"/>
        </w:rPr>
        <w:t xml:space="preserve"> into best </w:t>
      </w:r>
      <w:r w:rsidR="00203898">
        <w:rPr>
          <w:lang w:val="en-US"/>
        </w:rPr>
        <w:t>practices by</w:t>
      </w:r>
      <w:r w:rsidR="00CD4281">
        <w:rPr>
          <w:lang w:val="en-US"/>
        </w:rPr>
        <w:t xml:space="preserve"> adding data availability checks. </w:t>
      </w:r>
      <w:r w:rsidR="00405F2D">
        <w:rPr>
          <w:lang w:val="en-US"/>
        </w:rPr>
        <w:t xml:space="preserve">Document current setup. </w:t>
      </w:r>
      <w:r w:rsidR="00CD4281">
        <w:rPr>
          <w:lang w:val="en-US"/>
        </w:rPr>
        <w:t xml:space="preserve">Read into possibilities available using the current pipeline tools. Read into additional tools fitting into the current </w:t>
      </w:r>
      <w:r w:rsidR="00405F2D">
        <w:rPr>
          <w:lang w:val="en-US"/>
        </w:rPr>
        <w:t>tool stack</w:t>
      </w:r>
      <w:r w:rsidR="00CD4281">
        <w:rPr>
          <w:lang w:val="en-US"/>
        </w:rPr>
        <w:t xml:space="preserve">. Perform tests with selected </w:t>
      </w:r>
      <w:r w:rsidR="00405F2D">
        <w:rPr>
          <w:lang w:val="en-US"/>
        </w:rPr>
        <w:t>tool stack</w:t>
      </w:r>
      <w:r w:rsidR="00CD4281">
        <w:rPr>
          <w:lang w:val="en-US"/>
        </w:rPr>
        <w:t xml:space="preserve"> using </w:t>
      </w:r>
      <w:r w:rsidR="00CF6B1A">
        <w:rPr>
          <w:lang w:val="en-US"/>
        </w:rPr>
        <w:t>nonproductive</w:t>
      </w:r>
      <w:r w:rsidR="00CD4281">
        <w:rPr>
          <w:lang w:val="en-US"/>
        </w:rPr>
        <w:t xml:space="preserve"> systems. Discuss with IT </w:t>
      </w:r>
      <w:r w:rsidR="00CD4281">
        <w:rPr>
          <w:lang w:val="en-US"/>
        </w:rPr>
        <w:lastRenderedPageBreak/>
        <w:t xml:space="preserve">and Business which </w:t>
      </w:r>
      <w:r w:rsidR="00CD4281" w:rsidRPr="00467070">
        <w:rPr>
          <w:lang w:val="en-US"/>
        </w:rPr>
        <w:t xml:space="preserve">checks you will implement to ensure data </w:t>
      </w:r>
      <w:r w:rsidR="00CD4281">
        <w:rPr>
          <w:lang w:val="en-US"/>
        </w:rPr>
        <w:t>availability</w:t>
      </w:r>
      <w:r w:rsidR="00CD4281" w:rsidRPr="00467070">
        <w:rPr>
          <w:lang w:val="en-US"/>
        </w:rPr>
        <w:t xml:space="preserve"> (e.g., </w:t>
      </w:r>
      <w:r w:rsidR="00CD4281">
        <w:rPr>
          <w:lang w:val="en-US"/>
        </w:rPr>
        <w:t>checking sources are available at processing start</w:t>
      </w:r>
      <w:r w:rsidR="00CD4281" w:rsidRPr="00467070">
        <w:rPr>
          <w:lang w:val="en-US"/>
        </w:rPr>
        <w:t>).</w:t>
      </w:r>
      <w:r w:rsidR="00CD4281">
        <w:rPr>
          <w:lang w:val="en-US"/>
        </w:rPr>
        <w:t xml:space="preserve"> </w:t>
      </w:r>
    </w:p>
    <w:p w14:paraId="34AF9220" w14:textId="484545D8" w:rsidR="00467070" w:rsidRDefault="00467070" w:rsidP="00B233F8">
      <w:pPr>
        <w:numPr>
          <w:ilvl w:val="0"/>
          <w:numId w:val="20"/>
        </w:numPr>
        <w:rPr>
          <w:lang w:val="en-US"/>
        </w:rPr>
      </w:pPr>
      <w:r w:rsidRPr="00467070">
        <w:rPr>
          <w:b/>
          <w:bCs/>
          <w:lang w:val="en-US"/>
        </w:rPr>
        <w:t>Implementation Plan:</w:t>
      </w:r>
      <w:r w:rsidRPr="00467070">
        <w:rPr>
          <w:lang w:val="en-US"/>
        </w:rPr>
        <w:t> </w:t>
      </w:r>
      <w:r w:rsidR="00F00A16">
        <w:rPr>
          <w:lang w:val="en-US"/>
        </w:rPr>
        <w:t>Develop new possibilities on Development Systems or eventually external Systems before deploying to integration environments. H</w:t>
      </w:r>
      <w:r w:rsidR="00CD4281">
        <w:rPr>
          <w:lang w:val="en-US"/>
        </w:rPr>
        <w:t xml:space="preserve">ave the IT/business run checks using the new possibilities before </w:t>
      </w:r>
      <w:r w:rsidR="00CF6B1A">
        <w:rPr>
          <w:lang w:val="en-US"/>
        </w:rPr>
        <w:t>deploying</w:t>
      </w:r>
      <w:r w:rsidR="00CD4281">
        <w:rPr>
          <w:lang w:val="en-US"/>
        </w:rPr>
        <w:t xml:space="preserve"> production systems</w:t>
      </w:r>
      <w:r w:rsidR="00F00A16">
        <w:rPr>
          <w:lang w:val="en-US"/>
        </w:rPr>
        <w:t xml:space="preserve"> after successful testing.</w:t>
      </w:r>
    </w:p>
    <w:p w14:paraId="19E87630" w14:textId="25EBD18A" w:rsidR="007B4AAD" w:rsidRDefault="005D388C" w:rsidP="00B233F8">
      <w:pPr>
        <w:numPr>
          <w:ilvl w:val="0"/>
          <w:numId w:val="20"/>
        </w:numPr>
        <w:rPr>
          <w:lang w:val="en-US"/>
        </w:rPr>
      </w:pPr>
      <w:r>
        <w:rPr>
          <w:noProof/>
        </w:rPr>
        <w:drawing>
          <wp:anchor distT="0" distB="0" distL="114300" distR="114300" simplePos="0" relativeHeight="251658240" behindDoc="0" locked="0" layoutInCell="1" allowOverlap="1" wp14:anchorId="051B9CD2" wp14:editId="39C64126">
            <wp:simplePos x="0" y="0"/>
            <wp:positionH relativeFrom="column">
              <wp:posOffset>4343400</wp:posOffset>
            </wp:positionH>
            <wp:positionV relativeFrom="paragraph">
              <wp:posOffset>57150</wp:posOffset>
            </wp:positionV>
            <wp:extent cx="1968500" cy="1478915"/>
            <wp:effectExtent l="0" t="0" r="0" b="6985"/>
            <wp:wrapSquare wrapText="bothSides"/>
            <wp:docPr id="1444840612" name="Grafik 1" descr="Ein Bild, das Screenshot, Kreis, Diagramm, gelb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35176" name="Grafik 1" descr="Ein Bild, das Screenshot, Kreis, Diagramm, gelb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68500" cy="1478915"/>
                    </a:xfrm>
                    <a:prstGeom prst="rect">
                      <a:avLst/>
                    </a:prstGeom>
                  </pic:spPr>
                </pic:pic>
              </a:graphicData>
            </a:graphic>
            <wp14:sizeRelH relativeFrom="margin">
              <wp14:pctWidth>0</wp14:pctWidth>
            </wp14:sizeRelH>
            <wp14:sizeRelV relativeFrom="margin">
              <wp14:pctHeight>0</wp14:pctHeight>
            </wp14:sizeRelV>
          </wp:anchor>
        </w:drawing>
      </w:r>
      <w:r w:rsidR="008E46D7">
        <w:rPr>
          <w:b/>
          <w:bCs/>
          <w:lang w:val="en-US"/>
        </w:rPr>
        <w:t>Work types:</w:t>
      </w:r>
      <w:r w:rsidR="008E46D7">
        <w:rPr>
          <w:lang w:val="en-US"/>
        </w:rPr>
        <w:t xml:space="preserve"> The project will consist of </w:t>
      </w:r>
      <w:r w:rsidR="004978B1">
        <w:rPr>
          <w:lang w:val="en-US"/>
        </w:rPr>
        <w:t>four</w:t>
      </w:r>
      <w:r w:rsidR="008E46D7">
        <w:rPr>
          <w:lang w:val="en-US"/>
        </w:rPr>
        <w:t xml:space="preserve"> main tasks.</w:t>
      </w:r>
    </w:p>
    <w:p w14:paraId="5AF0C0D8" w14:textId="6294EB56" w:rsidR="00957631" w:rsidRDefault="008E46D7" w:rsidP="007B4AAD">
      <w:pPr>
        <w:numPr>
          <w:ilvl w:val="1"/>
          <w:numId w:val="20"/>
        </w:numPr>
        <w:rPr>
          <w:lang w:val="en-US"/>
        </w:rPr>
      </w:pPr>
      <w:r>
        <w:rPr>
          <w:lang w:val="en-US"/>
        </w:rPr>
        <w:t xml:space="preserve">1. </w:t>
      </w:r>
      <w:r w:rsidR="007B4AAD">
        <w:rPr>
          <w:lang w:val="en-US"/>
        </w:rPr>
        <w:t>Project Management: Attending Scrum Ceremonies and performing further meetings as required</w:t>
      </w:r>
      <w:r w:rsidR="00957631">
        <w:rPr>
          <w:lang w:val="en-US"/>
        </w:rPr>
        <w:t>.</w:t>
      </w:r>
    </w:p>
    <w:p w14:paraId="177835FF" w14:textId="79E44EC7" w:rsidR="00963973" w:rsidRDefault="00957631" w:rsidP="007B4AAD">
      <w:pPr>
        <w:numPr>
          <w:ilvl w:val="1"/>
          <w:numId w:val="20"/>
        </w:numPr>
        <w:rPr>
          <w:lang w:val="en-US"/>
        </w:rPr>
      </w:pPr>
      <w:r>
        <w:rPr>
          <w:lang w:val="en-US"/>
        </w:rPr>
        <w:t xml:space="preserve">2. Analytical Work: </w:t>
      </w:r>
      <w:r w:rsidR="008E02B3">
        <w:rPr>
          <w:lang w:val="en-US"/>
        </w:rPr>
        <w:t>Analyze</w:t>
      </w:r>
      <w:r w:rsidR="007D19EB">
        <w:rPr>
          <w:lang w:val="en-US"/>
        </w:rPr>
        <w:t xml:space="preserve"> and process the current situation. Based on </w:t>
      </w:r>
      <w:r w:rsidR="00CF6B1A">
        <w:rPr>
          <w:lang w:val="en-US"/>
        </w:rPr>
        <w:t>that,</w:t>
      </w:r>
      <w:r w:rsidR="007D19EB">
        <w:rPr>
          <w:lang w:val="en-US"/>
        </w:rPr>
        <w:t xml:space="preserve"> r</w:t>
      </w:r>
      <w:r>
        <w:rPr>
          <w:lang w:val="en-US"/>
        </w:rPr>
        <w:t xml:space="preserve">eading into the problem </w:t>
      </w:r>
      <w:r w:rsidR="00203898">
        <w:rPr>
          <w:lang w:val="en-US"/>
        </w:rPr>
        <w:t>is finding</w:t>
      </w:r>
      <w:r>
        <w:rPr>
          <w:lang w:val="en-US"/>
        </w:rPr>
        <w:t xml:space="preserve"> a solution. </w:t>
      </w:r>
      <w:r w:rsidR="00963973">
        <w:rPr>
          <w:lang w:val="en-US"/>
        </w:rPr>
        <w:t>Investigating state of the art methods to solve the issue.</w:t>
      </w:r>
    </w:p>
    <w:p w14:paraId="119CDA15" w14:textId="1BE9DF6E" w:rsidR="00676A08" w:rsidRDefault="00130B43" w:rsidP="007B4AAD">
      <w:pPr>
        <w:numPr>
          <w:ilvl w:val="1"/>
          <w:numId w:val="20"/>
        </w:numPr>
        <w:rPr>
          <w:lang w:val="en-US"/>
        </w:rPr>
      </w:pPr>
      <w:r>
        <w:rPr>
          <w:lang w:val="en-US"/>
        </w:rPr>
        <w:t>3. Documentation:</w:t>
      </w:r>
      <w:r w:rsidR="008E46D7">
        <w:rPr>
          <w:lang w:val="en-US"/>
        </w:rPr>
        <w:t xml:space="preserve"> </w:t>
      </w:r>
      <w:r>
        <w:rPr>
          <w:lang w:val="en-US"/>
        </w:rPr>
        <w:t xml:space="preserve">Writing the project report to </w:t>
      </w:r>
      <w:r w:rsidR="008E02B3">
        <w:rPr>
          <w:lang w:val="en-US"/>
        </w:rPr>
        <w:t>summarize</w:t>
      </w:r>
      <w:r>
        <w:rPr>
          <w:lang w:val="en-US"/>
        </w:rPr>
        <w:t xml:space="preserve"> the methods used during the project. The ongoing </w:t>
      </w:r>
      <w:r w:rsidR="003008A4">
        <w:rPr>
          <w:lang w:val="en-US"/>
        </w:rPr>
        <w:t>project status updates</w:t>
      </w:r>
      <w:r w:rsidR="00676A08">
        <w:rPr>
          <w:lang w:val="en-US"/>
        </w:rPr>
        <w:t xml:space="preserve">. </w:t>
      </w:r>
      <w:r w:rsidR="003106D5">
        <w:rPr>
          <w:lang w:val="en-US"/>
        </w:rPr>
        <w:t>And</w:t>
      </w:r>
      <w:r w:rsidR="00676A08">
        <w:rPr>
          <w:lang w:val="en-US"/>
        </w:rPr>
        <w:t xml:space="preserve"> describing the results of the work and their </w:t>
      </w:r>
      <w:r w:rsidR="00CF6B1A">
        <w:rPr>
          <w:lang w:val="en-US"/>
        </w:rPr>
        <w:t>follow-up</w:t>
      </w:r>
      <w:r w:rsidR="00676A08">
        <w:rPr>
          <w:lang w:val="en-US"/>
        </w:rPr>
        <w:t>.</w:t>
      </w:r>
    </w:p>
    <w:p w14:paraId="331D0AA3" w14:textId="6DEC41A5" w:rsidR="002F7174" w:rsidRPr="00467070" w:rsidRDefault="00676A08" w:rsidP="007B4AAD">
      <w:pPr>
        <w:numPr>
          <w:ilvl w:val="1"/>
          <w:numId w:val="20"/>
        </w:numPr>
        <w:rPr>
          <w:lang w:val="en-US"/>
        </w:rPr>
      </w:pPr>
      <w:r>
        <w:rPr>
          <w:lang w:val="en-US"/>
        </w:rPr>
        <w:t xml:space="preserve">4. </w:t>
      </w:r>
      <w:r w:rsidR="0016105F">
        <w:rPr>
          <w:lang w:val="en-US"/>
        </w:rPr>
        <w:t xml:space="preserve">Technical Work: Implementation of the solutions found during the analytical phase. </w:t>
      </w:r>
      <w:r w:rsidR="0086148F">
        <w:rPr>
          <w:lang w:val="en-US"/>
        </w:rPr>
        <w:t>Analytical and technical work will be an iterative process</w:t>
      </w:r>
      <w:r w:rsidR="009A4DAE">
        <w:rPr>
          <w:lang w:val="en-US"/>
        </w:rPr>
        <w:t>. For example,</w:t>
      </w:r>
      <w:r w:rsidR="0086148F">
        <w:rPr>
          <w:lang w:val="en-US"/>
        </w:rPr>
        <w:t xml:space="preserve"> a method failing to provide required data will lead to the analysis of another method.</w:t>
      </w:r>
      <w:r w:rsidR="005D388C" w:rsidRPr="005D388C">
        <w:rPr>
          <w:noProof/>
          <w:lang w:val="en-US"/>
        </w:rPr>
        <w:t xml:space="preserve"> </w:t>
      </w:r>
    </w:p>
    <w:p w14:paraId="0C76F4A0" w14:textId="7C479484" w:rsidR="00066853" w:rsidRDefault="00857A30" w:rsidP="00467070">
      <w:pPr>
        <w:rPr>
          <w:b/>
          <w:bCs/>
          <w:lang w:val="en-US"/>
        </w:rPr>
      </w:pPr>
      <w:r>
        <w:rPr>
          <w:b/>
          <w:bCs/>
          <w:lang w:val="en-US"/>
        </w:rPr>
        <w:t>3. Goal</w:t>
      </w:r>
    </w:p>
    <w:p w14:paraId="459FD398" w14:textId="1B0C00E1" w:rsidR="00213772" w:rsidRPr="00213772" w:rsidRDefault="00213772" w:rsidP="00355F81">
      <w:pPr>
        <w:ind w:left="720"/>
        <w:rPr>
          <w:lang w:val="en-US"/>
        </w:rPr>
      </w:pPr>
      <w:r w:rsidRPr="00355F81">
        <w:rPr>
          <w:lang w:val="en-US"/>
        </w:rPr>
        <w:t xml:space="preserve">Success in this project </w:t>
      </w:r>
      <w:r w:rsidR="00BE33AF">
        <w:rPr>
          <w:lang w:val="en-US"/>
        </w:rPr>
        <w:t xml:space="preserve">can </w:t>
      </w:r>
      <w:proofErr w:type="gramStart"/>
      <w:r w:rsidR="00BE33AF">
        <w:rPr>
          <w:lang w:val="en-US"/>
        </w:rPr>
        <w:t>be measured</w:t>
      </w:r>
      <w:proofErr w:type="gramEnd"/>
      <w:r w:rsidR="00BE33AF">
        <w:rPr>
          <w:lang w:val="en-US"/>
        </w:rPr>
        <w:t xml:space="preserve"> in</w:t>
      </w:r>
      <w:r w:rsidRPr="00355F81">
        <w:rPr>
          <w:lang w:val="en-US"/>
        </w:rPr>
        <w:t xml:space="preserve"> </w:t>
      </w:r>
      <w:r w:rsidR="00CA0164" w:rsidRPr="00355F81">
        <w:rPr>
          <w:lang w:val="en-US"/>
        </w:rPr>
        <w:t>three</w:t>
      </w:r>
      <w:r w:rsidRPr="00355F81">
        <w:rPr>
          <w:lang w:val="en-US"/>
        </w:rPr>
        <w:t xml:space="preserve"> layers.</w:t>
      </w:r>
    </w:p>
    <w:p w14:paraId="267D2F7A" w14:textId="1E0755EB" w:rsidR="003C6CC3" w:rsidRPr="00E55C8A" w:rsidRDefault="00213772" w:rsidP="00E55C8A">
      <w:pPr>
        <w:numPr>
          <w:ilvl w:val="0"/>
          <w:numId w:val="21"/>
        </w:numPr>
        <w:rPr>
          <w:lang w:val="en-US"/>
        </w:rPr>
      </w:pPr>
      <w:r>
        <w:rPr>
          <w:b/>
          <w:bCs/>
          <w:lang w:val="en-US"/>
        </w:rPr>
        <w:t xml:space="preserve">Analysis: </w:t>
      </w:r>
      <w:r w:rsidR="00E55C8A">
        <w:rPr>
          <w:lang w:val="en-US"/>
        </w:rPr>
        <w:t xml:space="preserve">First step to success is documentation of business needs </w:t>
      </w:r>
      <w:r w:rsidR="00E55C8A" w:rsidRPr="00E55C8A">
        <w:rPr>
          <w:lang w:val="en-US"/>
        </w:rPr>
        <w:t>B</w:t>
      </w:r>
      <w:r w:rsidR="00BC598A" w:rsidRPr="00E55C8A">
        <w:rPr>
          <w:lang w:val="en-US"/>
        </w:rPr>
        <w:t xml:space="preserve">efore setting up an environment I </w:t>
      </w:r>
      <w:r w:rsidR="00DA3931" w:rsidRPr="00E55C8A">
        <w:rPr>
          <w:lang w:val="en-US"/>
        </w:rPr>
        <w:t>must</w:t>
      </w:r>
      <w:r w:rsidR="00BC598A" w:rsidRPr="00E55C8A">
        <w:rPr>
          <w:lang w:val="en-US"/>
        </w:rPr>
        <w:t xml:space="preserve"> know what </w:t>
      </w:r>
      <w:proofErr w:type="gramStart"/>
      <w:r w:rsidR="00BC598A" w:rsidRPr="00E55C8A">
        <w:rPr>
          <w:lang w:val="en-US"/>
        </w:rPr>
        <w:t>is required</w:t>
      </w:r>
      <w:proofErr w:type="gramEnd"/>
      <w:r w:rsidR="00BC598A" w:rsidRPr="00E55C8A">
        <w:rPr>
          <w:lang w:val="en-US"/>
        </w:rPr>
        <w:t xml:space="preserve"> by stakeholder or IT.</w:t>
      </w:r>
      <w:r w:rsidR="004746A1" w:rsidRPr="00E55C8A">
        <w:rPr>
          <w:lang w:val="en-US"/>
        </w:rPr>
        <w:t xml:space="preserve"> </w:t>
      </w:r>
      <w:r w:rsidR="009226FA">
        <w:rPr>
          <w:lang w:val="en-US"/>
        </w:rPr>
        <w:t>Because some</w:t>
      </w:r>
      <w:r w:rsidR="00760854" w:rsidRPr="00E55C8A">
        <w:rPr>
          <w:lang w:val="en-US"/>
        </w:rPr>
        <w:t xml:space="preserve"> business requirements and especially business rules are not yet documented. </w:t>
      </w:r>
    </w:p>
    <w:p w14:paraId="252D6F41" w14:textId="1D352A79" w:rsidR="00402A76" w:rsidRPr="00467070" w:rsidRDefault="00524357" w:rsidP="00402A76">
      <w:pPr>
        <w:numPr>
          <w:ilvl w:val="0"/>
          <w:numId w:val="21"/>
        </w:numPr>
        <w:rPr>
          <w:lang w:val="en-US"/>
        </w:rPr>
      </w:pPr>
      <w:r>
        <w:rPr>
          <w:b/>
          <w:bCs/>
          <w:lang w:val="en-US"/>
        </w:rPr>
        <w:t>PoC</w:t>
      </w:r>
      <w:r w:rsidR="00402A76" w:rsidRPr="00467070">
        <w:rPr>
          <w:b/>
          <w:bCs/>
          <w:lang w:val="en-US"/>
        </w:rPr>
        <w:t>:</w:t>
      </w:r>
      <w:r w:rsidR="00402A76" w:rsidRPr="00467070">
        <w:rPr>
          <w:lang w:val="en-US"/>
        </w:rPr>
        <w:t> </w:t>
      </w:r>
      <w:r w:rsidR="00380187">
        <w:rPr>
          <w:lang w:val="en-US"/>
        </w:rPr>
        <w:t>After analysis and checking how the problems could be solved, I will implement a PoC</w:t>
      </w:r>
      <w:r w:rsidR="00E828CB">
        <w:rPr>
          <w:lang w:val="en-US"/>
        </w:rPr>
        <w:t xml:space="preserve"> with set tools. If the PoC proofs to be </w:t>
      </w:r>
      <w:r w:rsidR="009E2729">
        <w:rPr>
          <w:lang w:val="en-US"/>
        </w:rPr>
        <w:t>too</w:t>
      </w:r>
      <w:r w:rsidR="00E828CB">
        <w:rPr>
          <w:lang w:val="en-US"/>
        </w:rPr>
        <w:t xml:space="preserve"> complex for this project</w:t>
      </w:r>
      <w:r w:rsidR="00FA4CE8">
        <w:rPr>
          <w:lang w:val="en-US"/>
        </w:rPr>
        <w:t xml:space="preserve"> scope, it can be part of a follow up project. </w:t>
      </w:r>
      <w:r w:rsidR="009E2729">
        <w:rPr>
          <w:lang w:val="en-US"/>
        </w:rPr>
        <w:t>However,</w:t>
      </w:r>
      <w:r w:rsidR="00FA4CE8">
        <w:rPr>
          <w:lang w:val="en-US"/>
        </w:rPr>
        <w:t xml:space="preserve"> if </w:t>
      </w:r>
      <w:proofErr w:type="gramStart"/>
      <w:r w:rsidR="00FA4CE8">
        <w:rPr>
          <w:lang w:val="en-US"/>
        </w:rPr>
        <w:t>possible</w:t>
      </w:r>
      <w:proofErr w:type="gramEnd"/>
      <w:r w:rsidR="00FA4CE8">
        <w:rPr>
          <w:lang w:val="en-US"/>
        </w:rPr>
        <w:t xml:space="preserve"> a smaller </w:t>
      </w:r>
      <w:r w:rsidR="00760966">
        <w:rPr>
          <w:lang w:val="en-US"/>
        </w:rPr>
        <w:t>part</w:t>
      </w:r>
      <w:r w:rsidR="00FA4CE8">
        <w:rPr>
          <w:lang w:val="en-US"/>
        </w:rPr>
        <w:t xml:space="preserve"> of the PoC should </w:t>
      </w:r>
      <w:proofErr w:type="gramStart"/>
      <w:r w:rsidR="00FA4CE8">
        <w:rPr>
          <w:lang w:val="en-US"/>
        </w:rPr>
        <w:t>be delivered</w:t>
      </w:r>
      <w:proofErr w:type="gramEnd"/>
      <w:r w:rsidR="00FA4CE8">
        <w:rPr>
          <w:lang w:val="en-US"/>
        </w:rPr>
        <w:t>.</w:t>
      </w:r>
    </w:p>
    <w:p w14:paraId="5B11D40C" w14:textId="1FD1AF0F" w:rsidR="00402A76" w:rsidRPr="003C560C" w:rsidRDefault="00632BCA" w:rsidP="00402A76">
      <w:pPr>
        <w:numPr>
          <w:ilvl w:val="0"/>
          <w:numId w:val="21"/>
        </w:numPr>
        <w:rPr>
          <w:lang w:val="en-US"/>
        </w:rPr>
      </w:pPr>
      <w:r>
        <w:rPr>
          <w:b/>
          <w:bCs/>
          <w:lang w:val="en-US"/>
        </w:rPr>
        <w:t>User Feedback</w:t>
      </w:r>
      <w:r w:rsidR="00402A76" w:rsidRPr="00467070">
        <w:rPr>
          <w:b/>
          <w:bCs/>
          <w:lang w:val="en-US"/>
        </w:rPr>
        <w:t>:</w:t>
      </w:r>
      <w:r w:rsidR="00402A76" w:rsidRPr="00467070">
        <w:rPr>
          <w:lang w:val="en-US"/>
        </w:rPr>
        <w:t> </w:t>
      </w:r>
      <w:r>
        <w:rPr>
          <w:lang w:val="en-US"/>
        </w:rPr>
        <w:t xml:space="preserve">After each step, be it the analysis or the PoC, user feedback needs to be </w:t>
      </w:r>
      <w:r w:rsidR="00552A8A">
        <w:rPr>
          <w:lang w:val="en-US"/>
        </w:rPr>
        <w:t>gathere</w:t>
      </w:r>
      <w:r w:rsidR="0043341A">
        <w:rPr>
          <w:lang w:val="en-US"/>
        </w:rPr>
        <w:t>d</w:t>
      </w:r>
      <w:r w:rsidR="00552A8A">
        <w:rPr>
          <w:lang w:val="en-US"/>
        </w:rPr>
        <w:t xml:space="preserve">. The success in this project will be measured documenting the feedback and adapting to the feedback. </w:t>
      </w:r>
    </w:p>
    <w:p w14:paraId="2AD25B7C" w14:textId="57487CFE" w:rsidR="00857A30" w:rsidRPr="00066853" w:rsidRDefault="00857A30" w:rsidP="00467070">
      <w:pPr>
        <w:rPr>
          <w:b/>
          <w:bCs/>
          <w:lang w:val="en-US"/>
        </w:rPr>
      </w:pPr>
    </w:p>
    <w:p w14:paraId="30BD6EA9" w14:textId="39912BD0" w:rsidR="00467070" w:rsidRPr="00467070" w:rsidRDefault="000B2E6F" w:rsidP="00467070">
      <w:r>
        <w:rPr>
          <w:b/>
          <w:bCs/>
        </w:rPr>
        <w:t>4</w:t>
      </w:r>
      <w:r w:rsidR="00467070" w:rsidRPr="00467070">
        <w:rPr>
          <w:b/>
          <w:bCs/>
        </w:rPr>
        <w:t xml:space="preserve">. </w:t>
      </w:r>
      <w:r w:rsidR="005C12A4">
        <w:rPr>
          <w:b/>
          <w:bCs/>
        </w:rPr>
        <w:t>NDA</w:t>
      </w:r>
      <w:r w:rsidR="00467070" w:rsidRPr="00467070">
        <w:rPr>
          <w:b/>
          <w:bCs/>
        </w:rPr>
        <w:t>:</w:t>
      </w:r>
    </w:p>
    <w:p w14:paraId="6E82402E" w14:textId="415E71A7" w:rsidR="00467070" w:rsidRDefault="00D01E01" w:rsidP="00DB3364">
      <w:pPr>
        <w:numPr>
          <w:ilvl w:val="0"/>
          <w:numId w:val="24"/>
        </w:numPr>
        <w:rPr>
          <w:lang w:val="en-US"/>
        </w:rPr>
      </w:pPr>
      <w:r w:rsidRPr="005C665D">
        <w:rPr>
          <w:lang w:val="en-US"/>
        </w:rPr>
        <w:t>The handling of this document</w:t>
      </w:r>
      <w:r w:rsidR="002D5D7F">
        <w:rPr>
          <w:lang w:val="en-US"/>
        </w:rPr>
        <w:t xml:space="preserve"> and </w:t>
      </w:r>
      <w:r w:rsidR="005343C7">
        <w:rPr>
          <w:lang w:val="en-US"/>
        </w:rPr>
        <w:t>especially its results</w:t>
      </w:r>
      <w:r w:rsidRPr="005C665D">
        <w:rPr>
          <w:lang w:val="en-US"/>
        </w:rPr>
        <w:t xml:space="preserve"> </w:t>
      </w:r>
      <w:proofErr w:type="gramStart"/>
      <w:r w:rsidRPr="005C665D">
        <w:rPr>
          <w:lang w:val="en-US"/>
        </w:rPr>
        <w:t>is governed</w:t>
      </w:r>
      <w:proofErr w:type="gramEnd"/>
      <w:r w:rsidRPr="005C665D">
        <w:rPr>
          <w:lang w:val="en-US"/>
        </w:rPr>
        <w:t xml:space="preserve"> by applicable legislation, </w:t>
      </w:r>
      <w:r w:rsidR="003D1A9A">
        <w:rPr>
          <w:lang w:val="en-US"/>
        </w:rPr>
        <w:t xml:space="preserve">people not working at </w:t>
      </w:r>
      <w:r w:rsidR="008E02B3">
        <w:rPr>
          <w:lang w:val="en-US"/>
        </w:rPr>
        <w:t>Swiss</w:t>
      </w:r>
      <w:r w:rsidR="003D1A9A">
        <w:rPr>
          <w:lang w:val="en-US"/>
        </w:rPr>
        <w:t xml:space="preserve"> post may sign a</w:t>
      </w:r>
      <w:r w:rsidR="00D605AC">
        <w:rPr>
          <w:lang w:val="en-US"/>
        </w:rPr>
        <w:t xml:space="preserve">n </w:t>
      </w:r>
      <w:r w:rsidRPr="005C665D">
        <w:rPr>
          <w:lang w:val="en-US"/>
        </w:rPr>
        <w:t xml:space="preserve">NDA. </w:t>
      </w:r>
    </w:p>
    <w:p w14:paraId="30836510" w14:textId="114A94D2" w:rsidR="000A14EC" w:rsidRPr="002D5D7F" w:rsidRDefault="000A14EC" w:rsidP="000A14EC">
      <w:pPr>
        <w:rPr>
          <w:noProof/>
          <w:lang w:val="en-US"/>
        </w:rPr>
      </w:pPr>
    </w:p>
    <w:p w14:paraId="1772A37D" w14:textId="77777777" w:rsidR="000B2E6F" w:rsidRPr="002D5D7F" w:rsidRDefault="000B2E6F" w:rsidP="000A14EC">
      <w:pPr>
        <w:rPr>
          <w:noProof/>
          <w:lang w:val="en-US"/>
        </w:rPr>
      </w:pPr>
    </w:p>
    <w:p w14:paraId="0A2FCA39" w14:textId="77777777" w:rsidR="000B2E6F" w:rsidRPr="002D5D7F" w:rsidRDefault="000B2E6F" w:rsidP="000A14EC">
      <w:pPr>
        <w:rPr>
          <w:noProof/>
          <w:lang w:val="en-US"/>
        </w:rPr>
      </w:pPr>
    </w:p>
    <w:p w14:paraId="4C3B1367" w14:textId="77777777" w:rsidR="000B2E6F" w:rsidRDefault="000B2E6F" w:rsidP="000A14EC">
      <w:pPr>
        <w:rPr>
          <w:noProof/>
        </w:rPr>
      </w:pPr>
    </w:p>
    <w:p w14:paraId="4D6810F5" w14:textId="77777777" w:rsidR="000B2E6F" w:rsidRDefault="000B2E6F" w:rsidP="000A14EC">
      <w:pPr>
        <w:rPr>
          <w:noProof/>
        </w:rPr>
      </w:pPr>
    </w:p>
    <w:p w14:paraId="60EDDD55" w14:textId="77777777" w:rsidR="000B2E6F" w:rsidRDefault="000B2E6F" w:rsidP="000A14EC">
      <w:pPr>
        <w:rPr>
          <w:noProof/>
        </w:rPr>
      </w:pPr>
    </w:p>
    <w:p w14:paraId="5952EB23" w14:textId="77777777" w:rsidR="000B2E6F" w:rsidRDefault="000B2E6F" w:rsidP="000A14EC">
      <w:pPr>
        <w:rPr>
          <w:noProof/>
        </w:rPr>
      </w:pPr>
    </w:p>
    <w:p w14:paraId="27DA8CFB" w14:textId="3744E86B" w:rsidR="0045107A" w:rsidRPr="00E40A2D" w:rsidRDefault="000B2E6F" w:rsidP="000A14EC">
      <w:pPr>
        <w:rPr>
          <w:noProof/>
        </w:rPr>
      </w:pPr>
      <w:r w:rsidRPr="00FC47DA">
        <w:rPr>
          <w:noProof/>
          <w:lang w:val="en-US"/>
        </w:rPr>
        <w:t>Roland Roccaro</w:t>
      </w:r>
      <w:r w:rsidR="00FC47DA" w:rsidRPr="00FC47DA">
        <w:rPr>
          <w:noProof/>
          <w:lang w:val="en-US"/>
        </w:rPr>
        <w:tab/>
      </w:r>
      <w:r w:rsidR="00FC47DA" w:rsidRPr="00FC47DA">
        <w:rPr>
          <w:noProof/>
          <w:lang w:val="en-US"/>
        </w:rPr>
        <w:tab/>
      </w:r>
      <w:r w:rsidR="00FC47DA" w:rsidRPr="00FC47DA">
        <w:rPr>
          <w:noProof/>
          <w:lang w:val="en-US"/>
        </w:rPr>
        <w:tab/>
      </w:r>
      <w:r w:rsidR="00FC47DA" w:rsidRPr="00FC47DA">
        <w:rPr>
          <w:noProof/>
          <w:lang w:val="en-US"/>
        </w:rPr>
        <w:tab/>
      </w:r>
      <w:r w:rsidR="00FC47DA" w:rsidRPr="00FC47DA">
        <w:rPr>
          <w:noProof/>
          <w:lang w:val="en-US"/>
        </w:rPr>
        <w:tab/>
      </w:r>
      <w:r w:rsidR="00FC47DA" w:rsidRPr="00FC47DA">
        <w:rPr>
          <w:noProof/>
          <w:lang w:val="en-US"/>
        </w:rPr>
        <w:tab/>
      </w:r>
      <w:r w:rsidR="00FC47DA" w:rsidRPr="00FC47DA">
        <w:rPr>
          <w:noProof/>
          <w:lang w:val="en-US"/>
        </w:rPr>
        <w:tab/>
      </w:r>
      <w:r w:rsidR="00E40A2D" w:rsidRPr="00E40A2D">
        <w:rPr>
          <w:noProof/>
        </w:rPr>
        <w:t>Dr. Kenneth A. Ritley</w:t>
      </w:r>
    </w:p>
    <w:p w14:paraId="67ED57B6" w14:textId="7FDC4E76" w:rsidR="000B2E6F" w:rsidRPr="00E40A2D" w:rsidRDefault="00FC47DA" w:rsidP="000A14EC">
      <w:pPr>
        <w:rPr>
          <w:lang w:val="en-US"/>
        </w:rPr>
      </w:pPr>
      <w:r w:rsidRPr="00FC47DA">
        <w:rPr>
          <w:noProof/>
          <w:lang w:val="en-US"/>
        </w:rPr>
        <w:t>Student MSE Msc Data Science</w:t>
      </w:r>
      <w:r w:rsidR="007A0653">
        <w:rPr>
          <w:noProof/>
          <w:lang w:val="en-US"/>
        </w:rPr>
        <w:tab/>
      </w:r>
      <w:r w:rsidR="007A0653">
        <w:rPr>
          <w:noProof/>
          <w:lang w:val="en-US"/>
        </w:rPr>
        <w:tab/>
      </w:r>
      <w:r w:rsidR="007A0653">
        <w:rPr>
          <w:noProof/>
          <w:lang w:val="en-US"/>
        </w:rPr>
        <w:tab/>
      </w:r>
      <w:r w:rsidR="007A0653">
        <w:rPr>
          <w:noProof/>
          <w:lang w:val="en-US"/>
        </w:rPr>
        <w:tab/>
      </w:r>
      <w:r w:rsidR="007A0653">
        <w:rPr>
          <w:noProof/>
          <w:lang w:val="en-US"/>
        </w:rPr>
        <w:tab/>
        <w:t>Professor BFH</w:t>
      </w:r>
    </w:p>
    <w:sectPr w:rsidR="000B2E6F" w:rsidRPr="00E40A2D" w:rsidSect="002566A7">
      <w:type w:val="continuous"/>
      <w:pgSz w:w="11906" w:h="16838" w:code="9"/>
      <w:pgMar w:top="1701" w:right="851" w:bottom="851" w:left="851" w:header="454" w:footer="454"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4D323" w14:textId="77777777" w:rsidR="00F92664" w:rsidRPr="000D6F5A" w:rsidRDefault="00F92664" w:rsidP="00F91D37">
      <w:pPr>
        <w:spacing w:line="240" w:lineRule="auto"/>
      </w:pPr>
      <w:r w:rsidRPr="000D6F5A">
        <w:separator/>
      </w:r>
    </w:p>
  </w:endnote>
  <w:endnote w:type="continuationSeparator" w:id="0">
    <w:p w14:paraId="0740B547" w14:textId="77777777" w:rsidR="00F92664" w:rsidRPr="000D6F5A" w:rsidRDefault="00F92664" w:rsidP="00F91D37">
      <w:pPr>
        <w:spacing w:line="240" w:lineRule="auto"/>
      </w:pPr>
      <w:r w:rsidRPr="000D6F5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HelveticaNeueLT Com 55 Roman">
    <w:altName w:val="Arial"/>
    <w:charset w:val="00"/>
    <w:family w:val="swiss"/>
    <w:pitch w:val="variable"/>
    <w:sig w:usb0="8000008F" w:usb1="10002042" w:usb2="00000000" w:usb3="00000000" w:csb0="0000009B" w:csb1="00000000"/>
  </w:font>
  <w:font w:name="Segoe UI Symbol">
    <w:panose1 w:val="020B0502040204020203"/>
    <w:charset w:val="00"/>
    <w:family w:val="swiss"/>
    <w:pitch w:val="variable"/>
    <w:sig w:usb0="800001E3" w:usb1="1200FFEF" w:usb2="00040000" w:usb3="00000000" w:csb0="00000001" w:csb1="00000000"/>
  </w:font>
  <w:font w:name="Frutiger 45 Light">
    <w:panose1 w:val="020B0403030504020204"/>
    <w:charset w:val="00"/>
    <w:family w:val="swiss"/>
    <w:pitch w:val="variable"/>
    <w:sig w:usb0="800000A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F633E" w14:textId="77777777" w:rsidR="00F92664" w:rsidRPr="000D6F5A" w:rsidRDefault="00F92664" w:rsidP="00F91D37">
      <w:pPr>
        <w:spacing w:line="240" w:lineRule="auto"/>
      </w:pPr>
      <w:r w:rsidRPr="000D6F5A">
        <w:separator/>
      </w:r>
    </w:p>
  </w:footnote>
  <w:footnote w:type="continuationSeparator" w:id="0">
    <w:p w14:paraId="4717E9BC" w14:textId="77777777" w:rsidR="00F92664" w:rsidRPr="000D6F5A" w:rsidRDefault="00F92664" w:rsidP="00F91D37">
      <w:pPr>
        <w:spacing w:line="240" w:lineRule="auto"/>
      </w:pPr>
      <w:r w:rsidRPr="000D6F5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65E0B0E"/>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0D2A5BCE"/>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2BEC80A2"/>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2B92D1A6"/>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2A84834"/>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B1A4590"/>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506D412"/>
    <w:lvl w:ilvl="0">
      <w:start w:val="1"/>
      <w:numFmt w:val="decimal"/>
      <w:pStyle w:val="Listennummer"/>
      <w:lvlText w:val="%1."/>
      <w:lvlJc w:val="left"/>
      <w:pPr>
        <w:tabs>
          <w:tab w:val="num" w:pos="360"/>
        </w:tabs>
        <w:ind w:left="360" w:hanging="360"/>
      </w:pPr>
    </w:lvl>
  </w:abstractNum>
  <w:abstractNum w:abstractNumId="7" w15:restartNumberingAfterBreak="0">
    <w:nsid w:val="030B6EBF"/>
    <w:multiLevelType w:val="multilevel"/>
    <w:tmpl w:val="A4C6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E5257"/>
    <w:multiLevelType w:val="multilevel"/>
    <w:tmpl w:val="3054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E5CB9"/>
    <w:multiLevelType w:val="multilevel"/>
    <w:tmpl w:val="E8B2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0957EA"/>
    <w:multiLevelType w:val="multilevel"/>
    <w:tmpl w:val="C63C699C"/>
    <w:lvl w:ilvl="0">
      <w:start w:val="1"/>
      <w:numFmt w:val="decimal"/>
      <w:pStyle w:val="Heading1numbered"/>
      <w:lvlText w:val="%1."/>
      <w:lvlJc w:val="left"/>
      <w:pPr>
        <w:ind w:left="567" w:hanging="567"/>
      </w:pPr>
      <w:rPr>
        <w:rFonts w:hint="default"/>
      </w:rPr>
    </w:lvl>
    <w:lvl w:ilvl="1">
      <w:start w:val="1"/>
      <w:numFmt w:val="decimal"/>
      <w:pStyle w:val="Heading2numbered"/>
      <w:lvlText w:val="%1.%2"/>
      <w:lvlJc w:val="left"/>
      <w:pPr>
        <w:ind w:left="567" w:hanging="567"/>
      </w:pPr>
      <w:rPr>
        <w:rFonts w:hint="default"/>
      </w:rPr>
    </w:lvl>
    <w:lvl w:ilvl="2">
      <w:start w:val="1"/>
      <w:numFmt w:val="decimal"/>
      <w:pStyle w:val="Heading3numbered"/>
      <w:lvlText w:val="%1.%2.%3"/>
      <w:lvlJc w:val="left"/>
      <w:pPr>
        <w:tabs>
          <w:tab w:val="num" w:pos="709"/>
        </w:tabs>
        <w:ind w:left="567" w:hanging="567"/>
      </w:pPr>
      <w:rPr>
        <w:rFonts w:hint="default"/>
      </w:rPr>
    </w:lvl>
    <w:lvl w:ilvl="3">
      <w:start w:val="1"/>
      <w:numFmt w:val="decimal"/>
      <w:pStyle w:val="berschrift4nummeriert"/>
      <w:lvlText w:val="%1.%2.%3.%4"/>
      <w:lvlJc w:val="left"/>
      <w:pPr>
        <w:tabs>
          <w:tab w:val="num" w:pos="851"/>
        </w:tabs>
        <w:ind w:left="709" w:hanging="709"/>
      </w:pPr>
      <w:rPr>
        <w:rFonts w:hint="default"/>
      </w:rPr>
    </w:lvl>
    <w:lvl w:ilvl="4">
      <w:start w:val="1"/>
      <w:numFmt w:val="decimal"/>
      <w:pStyle w:val="berschrift5nummeriert"/>
      <w:lvlText w:val="%1.%2.%3.%4.%5"/>
      <w:lvlJc w:val="left"/>
      <w:pPr>
        <w:tabs>
          <w:tab w:val="num" w:pos="1134"/>
        </w:tabs>
        <w:ind w:left="851" w:hanging="851"/>
      </w:pPr>
      <w:rPr>
        <w:rFonts w:hint="default"/>
      </w:rPr>
    </w:lvl>
    <w:lvl w:ilvl="5">
      <w:start w:val="1"/>
      <w:numFmt w:val="decimal"/>
      <w:pStyle w:val="Numbering1"/>
      <w:lvlText w:val="%6."/>
      <w:lvlJc w:val="left"/>
      <w:pPr>
        <w:tabs>
          <w:tab w:val="num" w:pos="340"/>
        </w:tabs>
        <w:ind w:left="227" w:hanging="227"/>
      </w:pPr>
      <w:rPr>
        <w:rFonts w:hint="default"/>
      </w:rPr>
    </w:lvl>
    <w:lvl w:ilvl="6">
      <w:start w:val="1"/>
      <w:numFmt w:val="decimal"/>
      <w:pStyle w:val="Numbering2"/>
      <w:lvlText w:val="%6.%7"/>
      <w:lvlJc w:val="left"/>
      <w:pPr>
        <w:tabs>
          <w:tab w:val="num" w:pos="709"/>
        </w:tabs>
        <w:ind w:left="567" w:hanging="340"/>
      </w:pPr>
      <w:rPr>
        <w:rFonts w:hint="default"/>
      </w:rPr>
    </w:lvl>
    <w:lvl w:ilvl="7">
      <w:start w:val="1"/>
      <w:numFmt w:val="decimal"/>
      <w:pStyle w:val="Numbering3"/>
      <w:lvlText w:val="%6.%7.%8"/>
      <w:lvlJc w:val="left"/>
      <w:pPr>
        <w:tabs>
          <w:tab w:val="num" w:pos="1134"/>
        </w:tabs>
        <w:ind w:left="1134" w:hanging="567"/>
      </w:pPr>
      <w:rPr>
        <w:rFonts w:hint="default"/>
      </w:rPr>
    </w:lvl>
    <w:lvl w:ilvl="8">
      <w:start w:val="1"/>
      <w:numFmt w:val="lowerLetter"/>
      <w:pStyle w:val="Numberingabc"/>
      <w:lvlText w:val="%9."/>
      <w:lvlJc w:val="left"/>
      <w:pPr>
        <w:ind w:left="227" w:hanging="227"/>
      </w:pPr>
      <w:rPr>
        <w:rFonts w:hint="default"/>
      </w:rPr>
    </w:lvl>
  </w:abstractNum>
  <w:abstractNum w:abstractNumId="11" w15:restartNumberingAfterBreak="0">
    <w:nsid w:val="198A7877"/>
    <w:multiLevelType w:val="multilevel"/>
    <w:tmpl w:val="14FC64F4"/>
    <w:lvl w:ilvl="0">
      <w:start w:val="1"/>
      <w:numFmt w:val="decimal"/>
      <w:pStyle w:val="Dokumentbezeichnung"/>
      <w:lvlText w:val="%1"/>
      <w:lvlJc w:val="left"/>
      <w:pPr>
        <w:ind w:left="851" w:hanging="709"/>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1BAD6F52"/>
    <w:multiLevelType w:val="multilevel"/>
    <w:tmpl w:val="C5DE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E804FF"/>
    <w:multiLevelType w:val="hybridMultilevel"/>
    <w:tmpl w:val="522274AA"/>
    <w:lvl w:ilvl="0" w:tplc="11AC66EC">
      <w:start w:val="1"/>
      <w:numFmt w:val="decimal"/>
      <w:pStyle w:val="Traktandum-Tite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238306D5"/>
    <w:multiLevelType w:val="multilevel"/>
    <w:tmpl w:val="45ECDA5A"/>
    <w:styleLink w:val="Nummerierteberschriften"/>
    <w:lvl w:ilvl="0">
      <w:start w:val="1"/>
      <w:numFmt w:val="decimal"/>
      <w:lvlText w:val="%1."/>
      <w:lvlJc w:val="left"/>
      <w:pPr>
        <w:ind w:left="567" w:hanging="567"/>
      </w:pPr>
      <w:rPr>
        <w:rFonts w:ascii="Segoe UI" w:hAnsi="Segoe UI" w:cs="Segoe UI"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134" w:hanging="1134"/>
      </w:pPr>
      <w:rPr>
        <w:rFonts w:hint="default"/>
      </w:rPr>
    </w:lvl>
    <w:lvl w:ilvl="5">
      <w:start w:val="1"/>
      <w:numFmt w:val="decimal"/>
      <w:lvlText w:val="%6."/>
      <w:lvlJc w:val="left"/>
      <w:pPr>
        <w:tabs>
          <w:tab w:val="num" w:pos="425"/>
        </w:tabs>
        <w:ind w:left="284" w:hanging="284"/>
      </w:pPr>
      <w:rPr>
        <w:rFonts w:hint="default"/>
      </w:rPr>
    </w:lvl>
    <w:lvl w:ilvl="6">
      <w:start w:val="1"/>
      <w:numFmt w:val="decimal"/>
      <w:lvlText w:val="%6.%7"/>
      <w:lvlJc w:val="left"/>
      <w:pPr>
        <w:tabs>
          <w:tab w:val="num" w:pos="851"/>
        </w:tabs>
        <w:ind w:left="709" w:hanging="425"/>
      </w:pPr>
      <w:rPr>
        <w:rFonts w:hint="default"/>
      </w:rPr>
    </w:lvl>
    <w:lvl w:ilvl="7">
      <w:start w:val="1"/>
      <w:numFmt w:val="decimal"/>
      <w:lvlText w:val="%6.%7.%8"/>
      <w:lvlJc w:val="left"/>
      <w:pPr>
        <w:tabs>
          <w:tab w:val="num" w:pos="1559"/>
        </w:tabs>
        <w:ind w:left="1276" w:hanging="567"/>
      </w:pPr>
      <w:rPr>
        <w:rFonts w:hint="default"/>
      </w:rPr>
    </w:lvl>
    <w:lvl w:ilvl="8">
      <w:start w:val="1"/>
      <w:numFmt w:val="lowerLetter"/>
      <w:lvlText w:val="%9."/>
      <w:lvlJc w:val="left"/>
      <w:pPr>
        <w:ind w:left="284" w:hanging="284"/>
      </w:pPr>
      <w:rPr>
        <w:rFonts w:hint="default"/>
      </w:rPr>
    </w:lvl>
  </w:abstractNum>
  <w:abstractNum w:abstractNumId="15" w15:restartNumberingAfterBreak="0">
    <w:nsid w:val="278E1C5A"/>
    <w:multiLevelType w:val="multilevel"/>
    <w:tmpl w:val="04070023"/>
    <w:styleLink w:val="ArtikelAbschnitt"/>
    <w:lvl w:ilvl="0">
      <w:start w:val="1"/>
      <w:numFmt w:val="upperRoman"/>
      <w:pStyle w:val="berschrift1"/>
      <w:lvlText w:val="Artikel %1."/>
      <w:lvlJc w:val="left"/>
      <w:pPr>
        <w:ind w:left="0" w:firstLine="0"/>
      </w:pPr>
      <w:rPr>
        <w:rFonts w:ascii="Segoe UI" w:hAnsi="Segoe UI" w:cs="Segoe UI"/>
      </w:rPr>
    </w:lvl>
    <w:lvl w:ilvl="1">
      <w:start w:val="1"/>
      <w:numFmt w:val="decimalZero"/>
      <w:pStyle w:val="berschrift2"/>
      <w:isLgl/>
      <w:lvlText w:val="Abschnitt %1.%2"/>
      <w:lvlJc w:val="left"/>
      <w:pPr>
        <w:ind w:left="0" w:firstLine="0"/>
      </w:pPr>
    </w:lvl>
    <w:lvl w:ilvl="2">
      <w:start w:val="1"/>
      <w:numFmt w:val="lowerLetter"/>
      <w:pStyle w:val="berschrift3"/>
      <w:lvlText w:val="(%3)"/>
      <w:lvlJc w:val="left"/>
      <w:pPr>
        <w:ind w:left="720" w:hanging="432"/>
      </w:pPr>
    </w:lvl>
    <w:lvl w:ilvl="3">
      <w:start w:val="1"/>
      <w:numFmt w:val="lowerRoman"/>
      <w:pStyle w:val="berschrift4"/>
      <w:lvlText w:val="(%4)"/>
      <w:lvlJc w:val="right"/>
      <w:pPr>
        <w:ind w:left="864" w:hanging="144"/>
      </w:pPr>
    </w:lvl>
    <w:lvl w:ilvl="4">
      <w:start w:val="1"/>
      <w:numFmt w:val="decimal"/>
      <w:pStyle w:val="berschrift5"/>
      <w:lvlText w:val="%5)"/>
      <w:lvlJc w:val="left"/>
      <w:pPr>
        <w:ind w:left="1008" w:hanging="432"/>
      </w:pPr>
    </w:lvl>
    <w:lvl w:ilvl="5">
      <w:start w:val="1"/>
      <w:numFmt w:val="lowerLetter"/>
      <w:pStyle w:val="berschrift6"/>
      <w:lvlText w:val="%6)"/>
      <w:lvlJc w:val="left"/>
      <w:pPr>
        <w:ind w:left="1152" w:hanging="432"/>
      </w:pPr>
    </w:lvl>
    <w:lvl w:ilvl="6">
      <w:start w:val="1"/>
      <w:numFmt w:val="lowerRoman"/>
      <w:pStyle w:val="berschrift7"/>
      <w:lvlText w:val="%7)"/>
      <w:lvlJc w:val="right"/>
      <w:pPr>
        <w:ind w:left="1296" w:hanging="288"/>
      </w:pPr>
    </w:lvl>
    <w:lvl w:ilvl="7">
      <w:start w:val="1"/>
      <w:numFmt w:val="lowerLetter"/>
      <w:pStyle w:val="berschrift8"/>
      <w:lvlText w:val="%8."/>
      <w:lvlJc w:val="left"/>
      <w:pPr>
        <w:ind w:left="1440" w:hanging="432"/>
      </w:pPr>
    </w:lvl>
    <w:lvl w:ilvl="8">
      <w:start w:val="1"/>
      <w:numFmt w:val="lowerRoman"/>
      <w:pStyle w:val="berschrift9"/>
      <w:lvlText w:val="%9."/>
      <w:lvlJc w:val="right"/>
      <w:pPr>
        <w:ind w:left="1584" w:hanging="144"/>
      </w:pPr>
    </w:lvl>
  </w:abstractNum>
  <w:abstractNum w:abstractNumId="16" w15:restartNumberingAfterBreak="0">
    <w:nsid w:val="35717406"/>
    <w:multiLevelType w:val="multilevel"/>
    <w:tmpl w:val="B44E8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8221C"/>
    <w:multiLevelType w:val="multilevel"/>
    <w:tmpl w:val="9E7A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F5B8C"/>
    <w:multiLevelType w:val="multilevel"/>
    <w:tmpl w:val="92B0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1209A"/>
    <w:multiLevelType w:val="multilevel"/>
    <w:tmpl w:val="0407001D"/>
    <w:styleLink w:val="1ai"/>
    <w:lvl w:ilvl="0">
      <w:start w:val="1"/>
      <w:numFmt w:val="decimal"/>
      <w:lvlText w:val="%1)"/>
      <w:lvlJc w:val="left"/>
      <w:pPr>
        <w:ind w:left="360" w:hanging="360"/>
      </w:pPr>
      <w:rPr>
        <w:rFonts w:ascii="Segoe UI" w:hAnsi="Segoe UI" w:cs="Segoe U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82D7A4A"/>
    <w:multiLevelType w:val="multilevel"/>
    <w:tmpl w:val="FF620FAE"/>
    <w:numStyleLink w:val="Aufzhlungen"/>
  </w:abstractNum>
  <w:abstractNum w:abstractNumId="21" w15:restartNumberingAfterBreak="0">
    <w:nsid w:val="58613E6B"/>
    <w:multiLevelType w:val="multilevel"/>
    <w:tmpl w:val="98B28E36"/>
    <w:lvl w:ilvl="0">
      <w:start w:val="1"/>
      <w:numFmt w:val="bullet"/>
      <w:pStyle w:val="Aufzhlungszeichen"/>
      <w:lvlText w:val=""/>
      <w:lvlJc w:val="left"/>
      <w:pPr>
        <w:ind w:left="284" w:hanging="284"/>
      </w:pPr>
      <w:rPr>
        <w:rFonts w:ascii="Wingdings" w:hAnsi="Wingdings" w:hint="default"/>
      </w:rPr>
    </w:lvl>
    <w:lvl w:ilvl="1">
      <w:start w:val="1"/>
      <w:numFmt w:val="bullet"/>
      <w:pStyle w:val="Aufzhlungszeichen2"/>
      <w:lvlText w:val="–"/>
      <w:lvlJc w:val="left"/>
      <w:pPr>
        <w:ind w:left="567" w:hanging="283"/>
      </w:pPr>
      <w:rPr>
        <w:rFonts w:ascii="HelveticaNeueLT Com 55 Roman" w:hAnsi="HelveticaNeueLT Com 55 Roman" w:hint="default"/>
      </w:rPr>
    </w:lvl>
    <w:lvl w:ilvl="2">
      <w:start w:val="1"/>
      <w:numFmt w:val="bullet"/>
      <w:pStyle w:val="Aufzhlungszeichen3"/>
      <w:lvlText w:val="–"/>
      <w:lvlJc w:val="left"/>
      <w:pPr>
        <w:ind w:left="851" w:hanging="284"/>
      </w:pPr>
      <w:rPr>
        <w:rFonts w:ascii="HelveticaNeueLT Com 55 Roman" w:hAnsi="HelveticaNeueLT Com 55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7E62249"/>
    <w:multiLevelType w:val="multilevel"/>
    <w:tmpl w:val="0B2CE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DE150A"/>
    <w:multiLevelType w:val="multilevel"/>
    <w:tmpl w:val="BAAE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7B7E74"/>
    <w:multiLevelType w:val="multilevel"/>
    <w:tmpl w:val="0407001F"/>
    <w:styleLink w:val="111111"/>
    <w:lvl w:ilvl="0">
      <w:start w:val="1"/>
      <w:numFmt w:val="decimal"/>
      <w:lvlText w:val="%1."/>
      <w:lvlJc w:val="left"/>
      <w:pPr>
        <w:ind w:left="360" w:hanging="360"/>
      </w:pPr>
      <w:rPr>
        <w:rFonts w:ascii="Segoe UI" w:hAnsi="Segoe UI" w:cs="Segoe U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ACF32C4"/>
    <w:multiLevelType w:val="multilevel"/>
    <w:tmpl w:val="FF620FAE"/>
    <w:styleLink w:val="Aufzhlungen"/>
    <w:lvl w:ilvl="0">
      <w:start w:val="1"/>
      <w:numFmt w:val="bullet"/>
      <w:pStyle w:val="ListDash"/>
      <w:lvlText w:val="–"/>
      <w:lvlJc w:val="left"/>
      <w:pPr>
        <w:ind w:left="227" w:hanging="227"/>
      </w:pPr>
      <w:rPr>
        <w:rFonts w:ascii="Segoe UI" w:hAnsi="Segoe UI" w:cs="Segoe UI" w:hint="default"/>
      </w:rPr>
    </w:lvl>
    <w:lvl w:ilvl="1">
      <w:start w:val="1"/>
      <w:numFmt w:val="bullet"/>
      <w:pStyle w:val="ListArrow"/>
      <w:lvlText w:val=""/>
      <w:lvlJc w:val="left"/>
      <w:pPr>
        <w:ind w:left="227" w:hanging="227"/>
      </w:pPr>
      <w:rPr>
        <w:rFonts w:ascii="Segoe UI Symbol" w:hAnsi="Segoe UI Symbol" w:hint="default"/>
      </w:rPr>
    </w:lvl>
    <w:lvl w:ilvl="2">
      <w:start w:val="1"/>
      <w:numFmt w:val="bullet"/>
      <w:pStyle w:val="ListCheckmark"/>
      <w:lvlText w:val="✔"/>
      <w:lvlJc w:val="left"/>
      <w:pPr>
        <w:ind w:left="227" w:hanging="227"/>
      </w:pPr>
      <w:rPr>
        <w:rFonts w:ascii="Segoe UI Symbol" w:hAnsi="Segoe UI Symbol" w:hint="default"/>
      </w:rPr>
    </w:lvl>
    <w:lvl w:ilvl="3">
      <w:start w:val="1"/>
      <w:numFmt w:val="bullet"/>
      <w:lvlText w:val=""/>
      <w:lvlJc w:val="left"/>
      <w:pPr>
        <w:ind w:left="3164" w:hanging="360"/>
      </w:pPr>
      <w:rPr>
        <w:rFonts w:ascii="Symbol" w:hAnsi="Symbol" w:cs="Times New Roman"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num w:numId="1" w16cid:durableId="901865394">
    <w:abstractNumId w:val="5"/>
  </w:num>
  <w:num w:numId="2" w16cid:durableId="409811899">
    <w:abstractNumId w:val="4"/>
  </w:num>
  <w:num w:numId="3" w16cid:durableId="956832184">
    <w:abstractNumId w:val="21"/>
  </w:num>
  <w:num w:numId="4" w16cid:durableId="1254821494">
    <w:abstractNumId w:val="13"/>
  </w:num>
  <w:num w:numId="5" w16cid:durableId="171723735">
    <w:abstractNumId w:val="11"/>
  </w:num>
  <w:num w:numId="6" w16cid:durableId="1073507391">
    <w:abstractNumId w:val="14"/>
  </w:num>
  <w:num w:numId="7" w16cid:durableId="1074162686">
    <w:abstractNumId w:val="25"/>
  </w:num>
  <w:num w:numId="8" w16cid:durableId="352265768">
    <w:abstractNumId w:val="10"/>
  </w:num>
  <w:num w:numId="9" w16cid:durableId="2039159447">
    <w:abstractNumId w:val="20"/>
  </w:num>
  <w:num w:numId="10" w16cid:durableId="200165963">
    <w:abstractNumId w:val="24"/>
  </w:num>
  <w:num w:numId="11" w16cid:durableId="1193106416">
    <w:abstractNumId w:val="19"/>
  </w:num>
  <w:num w:numId="12" w16cid:durableId="1380284221">
    <w:abstractNumId w:val="15"/>
  </w:num>
  <w:num w:numId="13" w16cid:durableId="393088897">
    <w:abstractNumId w:val="6"/>
  </w:num>
  <w:num w:numId="14" w16cid:durableId="441265658">
    <w:abstractNumId w:val="3"/>
  </w:num>
  <w:num w:numId="15" w16cid:durableId="1904364622">
    <w:abstractNumId w:val="2"/>
  </w:num>
  <w:num w:numId="16" w16cid:durableId="37974750">
    <w:abstractNumId w:val="1"/>
  </w:num>
  <w:num w:numId="17" w16cid:durableId="1142431102">
    <w:abstractNumId w:val="0"/>
  </w:num>
  <w:num w:numId="18" w16cid:durableId="1210149208">
    <w:abstractNumId w:val="16"/>
  </w:num>
  <w:num w:numId="19" w16cid:durableId="707989947">
    <w:abstractNumId w:val="17"/>
  </w:num>
  <w:num w:numId="20" w16cid:durableId="1634797127">
    <w:abstractNumId w:val="22"/>
  </w:num>
  <w:num w:numId="21" w16cid:durableId="1085761603">
    <w:abstractNumId w:val="7"/>
  </w:num>
  <w:num w:numId="22" w16cid:durableId="1322932409">
    <w:abstractNumId w:val="9"/>
  </w:num>
  <w:num w:numId="23" w16cid:durableId="2003847505">
    <w:abstractNumId w:val="8"/>
  </w:num>
  <w:num w:numId="24" w16cid:durableId="1007638678">
    <w:abstractNumId w:val="23"/>
  </w:num>
  <w:num w:numId="25" w16cid:durableId="2009822211">
    <w:abstractNumId w:val="18"/>
  </w:num>
  <w:num w:numId="26" w16cid:durableId="1726293335">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ctiveWritingStyle w:appName="MSWord" w:lang="it-CH" w:vendorID="64" w:dllVersion="6" w:nlCheck="1" w:checkStyle="0"/>
  <w:activeWritingStyle w:appName="MSWord" w:lang="en-US" w:vendorID="64" w:dllVersion="6" w:nlCheck="1" w:checkStyle="1"/>
  <w:activeWritingStyle w:appName="MSWord" w:lang="fr-CH" w:vendorID="64" w:dllVersion="6" w:nlCheck="1" w:checkStyle="1"/>
  <w:activeWritingStyle w:appName="MSWord" w:lang="de-CH" w:vendorID="64" w:dllVersion="6" w:nlCheck="1" w:checkStyle="1"/>
  <w:activeWritingStyle w:appName="MSWord" w:lang="de-DE" w:vendorID="64" w:dllVersion="6" w:nlCheck="1" w:checkStyle="1"/>
  <w:activeWritingStyle w:appName="MSWord" w:lang="de-CH" w:vendorID="64" w:dllVersion="0" w:nlCheck="1" w:checkStyle="0"/>
  <w:activeWritingStyle w:appName="MSWord" w:lang="en-GB" w:vendorID="64" w:dllVersion="0" w:nlCheck="1" w:checkStyle="0"/>
  <w:activeWritingStyle w:appName="MSWord" w:lang="en-GB" w:vendorID="64" w:dllVersion="6" w:nlCheck="1" w:checkStyle="1"/>
  <w:activeWritingStyle w:appName="MSWord" w:lang="en-US" w:vendorID="64" w:dllVersion="0" w:nlCheck="1" w:checkStyle="0"/>
  <w:activeWritingStyle w:appName="MSWord" w:lang="it-CH" w:vendorID="64" w:dllVersion="0" w:nlCheck="1" w:checkStyle="0"/>
  <w:activeWritingStyle w:appName="MSWord" w:lang="de-DE" w:vendorID="64" w:dllVersion="0" w:nlCheck="1" w:checkStyle="0"/>
  <w:activeWritingStyle w:appName="MSWord" w:lang="fr-CH" w:vendorID="64" w:dllVersion="0" w:nlCheck="1" w:checkStyle="0"/>
  <w:activeWritingStyle w:appName="MSWord" w:lang="fr-FR" w:vendorID="64" w:dllVersion="0" w:nlCheck="1" w:checkStyle="0"/>
  <w:activeWritingStyle w:appName="MSWord" w:lang="it-IT" w:vendorID="64" w:dllVersion="0" w:nlCheck="1" w:checkStyle="0"/>
  <w:activeWritingStyle w:appName="MSWord" w:lang="es-ES" w:vendorID="64" w:dllVersion="0" w:nlCheck="1" w:checkStyle="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9"/>
  <w:autoHyphenation/>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CFB"/>
    <w:rsid w:val="000007B1"/>
    <w:rsid w:val="00002978"/>
    <w:rsid w:val="00003A9F"/>
    <w:rsid w:val="0001010F"/>
    <w:rsid w:val="000153FF"/>
    <w:rsid w:val="0002005F"/>
    <w:rsid w:val="000228FF"/>
    <w:rsid w:val="00025CEC"/>
    <w:rsid w:val="000266B7"/>
    <w:rsid w:val="000268F8"/>
    <w:rsid w:val="0002701B"/>
    <w:rsid w:val="00027B50"/>
    <w:rsid w:val="00032B92"/>
    <w:rsid w:val="00034727"/>
    <w:rsid w:val="000377FF"/>
    <w:rsid w:val="000409C8"/>
    <w:rsid w:val="00041700"/>
    <w:rsid w:val="0004481A"/>
    <w:rsid w:val="0005173A"/>
    <w:rsid w:val="00052507"/>
    <w:rsid w:val="000526EF"/>
    <w:rsid w:val="0005457E"/>
    <w:rsid w:val="00063BC2"/>
    <w:rsid w:val="00065608"/>
    <w:rsid w:val="00066853"/>
    <w:rsid w:val="000701F1"/>
    <w:rsid w:val="00071780"/>
    <w:rsid w:val="000803EB"/>
    <w:rsid w:val="00090380"/>
    <w:rsid w:val="00093FA2"/>
    <w:rsid w:val="00096E8E"/>
    <w:rsid w:val="000A14EC"/>
    <w:rsid w:val="000A1884"/>
    <w:rsid w:val="000A24EC"/>
    <w:rsid w:val="000A2660"/>
    <w:rsid w:val="000B183F"/>
    <w:rsid w:val="000B2E6F"/>
    <w:rsid w:val="000B595D"/>
    <w:rsid w:val="000B6DAC"/>
    <w:rsid w:val="000C49C1"/>
    <w:rsid w:val="000D1743"/>
    <w:rsid w:val="000D1BB6"/>
    <w:rsid w:val="000D34ED"/>
    <w:rsid w:val="000D6F5A"/>
    <w:rsid w:val="000E7543"/>
    <w:rsid w:val="000E756F"/>
    <w:rsid w:val="000F1889"/>
    <w:rsid w:val="000F1D2B"/>
    <w:rsid w:val="000F4C0E"/>
    <w:rsid w:val="0010021F"/>
    <w:rsid w:val="00102345"/>
    <w:rsid w:val="00103EA2"/>
    <w:rsid w:val="00106688"/>
    <w:rsid w:val="00107AAD"/>
    <w:rsid w:val="00107F09"/>
    <w:rsid w:val="00107F3F"/>
    <w:rsid w:val="00111A29"/>
    <w:rsid w:val="001134C7"/>
    <w:rsid w:val="00113CB8"/>
    <w:rsid w:val="00117D9F"/>
    <w:rsid w:val="0012151C"/>
    <w:rsid w:val="001231CF"/>
    <w:rsid w:val="0012431B"/>
    <w:rsid w:val="00127BBA"/>
    <w:rsid w:val="00130B43"/>
    <w:rsid w:val="00131224"/>
    <w:rsid w:val="00133CFB"/>
    <w:rsid w:val="001375AB"/>
    <w:rsid w:val="00144122"/>
    <w:rsid w:val="00145E6F"/>
    <w:rsid w:val="001514C0"/>
    <w:rsid w:val="00154677"/>
    <w:rsid w:val="00154BBB"/>
    <w:rsid w:val="00157493"/>
    <w:rsid w:val="00157ECA"/>
    <w:rsid w:val="0016003B"/>
    <w:rsid w:val="0016082B"/>
    <w:rsid w:val="0016105F"/>
    <w:rsid w:val="0016461F"/>
    <w:rsid w:val="001646EC"/>
    <w:rsid w:val="00165F95"/>
    <w:rsid w:val="00166773"/>
    <w:rsid w:val="0016774B"/>
    <w:rsid w:val="00167916"/>
    <w:rsid w:val="00171870"/>
    <w:rsid w:val="001803BC"/>
    <w:rsid w:val="001846D7"/>
    <w:rsid w:val="00186026"/>
    <w:rsid w:val="0019753C"/>
    <w:rsid w:val="001A2F08"/>
    <w:rsid w:val="001A349D"/>
    <w:rsid w:val="001A3606"/>
    <w:rsid w:val="001A43BD"/>
    <w:rsid w:val="001B2C9B"/>
    <w:rsid w:val="001B2F94"/>
    <w:rsid w:val="001B41B4"/>
    <w:rsid w:val="001B72D8"/>
    <w:rsid w:val="001C320B"/>
    <w:rsid w:val="001C4A15"/>
    <w:rsid w:val="001E11B9"/>
    <w:rsid w:val="001E73F4"/>
    <w:rsid w:val="001E7EB1"/>
    <w:rsid w:val="001F1159"/>
    <w:rsid w:val="001F4A7E"/>
    <w:rsid w:val="001F4B8C"/>
    <w:rsid w:val="001F4F9B"/>
    <w:rsid w:val="00203898"/>
    <w:rsid w:val="00206B1C"/>
    <w:rsid w:val="00213772"/>
    <w:rsid w:val="00226781"/>
    <w:rsid w:val="0022685B"/>
    <w:rsid w:val="0023018C"/>
    <w:rsid w:val="0023205B"/>
    <w:rsid w:val="002335AA"/>
    <w:rsid w:val="002369CE"/>
    <w:rsid w:val="00237A85"/>
    <w:rsid w:val="00245CD2"/>
    <w:rsid w:val="002466D7"/>
    <w:rsid w:val="00247905"/>
    <w:rsid w:val="002559F8"/>
    <w:rsid w:val="0025644A"/>
    <w:rsid w:val="002566A7"/>
    <w:rsid w:val="002611A1"/>
    <w:rsid w:val="002625DC"/>
    <w:rsid w:val="0026492B"/>
    <w:rsid w:val="00267F71"/>
    <w:rsid w:val="002726D9"/>
    <w:rsid w:val="00273EBC"/>
    <w:rsid w:val="00277534"/>
    <w:rsid w:val="0028209D"/>
    <w:rsid w:val="00283995"/>
    <w:rsid w:val="002872EB"/>
    <w:rsid w:val="00287AB9"/>
    <w:rsid w:val="00287FF2"/>
    <w:rsid w:val="00290E37"/>
    <w:rsid w:val="00292375"/>
    <w:rsid w:val="002942C9"/>
    <w:rsid w:val="002A1228"/>
    <w:rsid w:val="002A1F66"/>
    <w:rsid w:val="002A6277"/>
    <w:rsid w:val="002A6471"/>
    <w:rsid w:val="002B00DD"/>
    <w:rsid w:val="002B0190"/>
    <w:rsid w:val="002B1F0B"/>
    <w:rsid w:val="002B53D2"/>
    <w:rsid w:val="002B551B"/>
    <w:rsid w:val="002B6C0C"/>
    <w:rsid w:val="002B756E"/>
    <w:rsid w:val="002C163B"/>
    <w:rsid w:val="002D272F"/>
    <w:rsid w:val="002D38AE"/>
    <w:rsid w:val="002D5D7F"/>
    <w:rsid w:val="002D6EB4"/>
    <w:rsid w:val="002D709C"/>
    <w:rsid w:val="002F06AA"/>
    <w:rsid w:val="002F1EA9"/>
    <w:rsid w:val="002F6302"/>
    <w:rsid w:val="002F68A2"/>
    <w:rsid w:val="002F7174"/>
    <w:rsid w:val="003008A4"/>
    <w:rsid w:val="0030245A"/>
    <w:rsid w:val="00302BB6"/>
    <w:rsid w:val="00303B73"/>
    <w:rsid w:val="00307A5B"/>
    <w:rsid w:val="003106D5"/>
    <w:rsid w:val="003107C6"/>
    <w:rsid w:val="00314C63"/>
    <w:rsid w:val="0032330D"/>
    <w:rsid w:val="003257DA"/>
    <w:rsid w:val="00327258"/>
    <w:rsid w:val="00330E4A"/>
    <w:rsid w:val="00333A1B"/>
    <w:rsid w:val="0033723F"/>
    <w:rsid w:val="00337EC8"/>
    <w:rsid w:val="0034134D"/>
    <w:rsid w:val="0034399F"/>
    <w:rsid w:val="00343A7F"/>
    <w:rsid w:val="00347F53"/>
    <w:rsid w:val="003514EE"/>
    <w:rsid w:val="00352D11"/>
    <w:rsid w:val="00355F81"/>
    <w:rsid w:val="00357176"/>
    <w:rsid w:val="00361AA5"/>
    <w:rsid w:val="00363671"/>
    <w:rsid w:val="00363AD6"/>
    <w:rsid w:val="00364EE3"/>
    <w:rsid w:val="0037074B"/>
    <w:rsid w:val="00371E1F"/>
    <w:rsid w:val="00373EC1"/>
    <w:rsid w:val="0037405C"/>
    <w:rsid w:val="003757E4"/>
    <w:rsid w:val="00375834"/>
    <w:rsid w:val="003769EA"/>
    <w:rsid w:val="00380187"/>
    <w:rsid w:val="00390144"/>
    <w:rsid w:val="0039124E"/>
    <w:rsid w:val="00395A1F"/>
    <w:rsid w:val="00396DAD"/>
    <w:rsid w:val="003A796E"/>
    <w:rsid w:val="003A7EE0"/>
    <w:rsid w:val="003C3AED"/>
    <w:rsid w:val="003C3D32"/>
    <w:rsid w:val="003C560C"/>
    <w:rsid w:val="003C6CC3"/>
    <w:rsid w:val="003C7AA5"/>
    <w:rsid w:val="003D0FAA"/>
    <w:rsid w:val="003D1A9A"/>
    <w:rsid w:val="003D268B"/>
    <w:rsid w:val="003D4B26"/>
    <w:rsid w:val="003E1BEA"/>
    <w:rsid w:val="003F012A"/>
    <w:rsid w:val="003F0873"/>
    <w:rsid w:val="003F1A56"/>
    <w:rsid w:val="003F7961"/>
    <w:rsid w:val="00402A76"/>
    <w:rsid w:val="004055D4"/>
    <w:rsid w:val="00405F2D"/>
    <w:rsid w:val="00415116"/>
    <w:rsid w:val="00422FDE"/>
    <w:rsid w:val="0042454D"/>
    <w:rsid w:val="004255B7"/>
    <w:rsid w:val="00431C33"/>
    <w:rsid w:val="004320CB"/>
    <w:rsid w:val="0043341A"/>
    <w:rsid w:val="00437346"/>
    <w:rsid w:val="00443A5D"/>
    <w:rsid w:val="00444695"/>
    <w:rsid w:val="004456BF"/>
    <w:rsid w:val="004462BE"/>
    <w:rsid w:val="0045107A"/>
    <w:rsid w:val="004523FC"/>
    <w:rsid w:val="00452D49"/>
    <w:rsid w:val="0045362B"/>
    <w:rsid w:val="00453CFB"/>
    <w:rsid w:val="004639E2"/>
    <w:rsid w:val="0046678A"/>
    <w:rsid w:val="00467070"/>
    <w:rsid w:val="00471D34"/>
    <w:rsid w:val="004746A1"/>
    <w:rsid w:val="00480603"/>
    <w:rsid w:val="00483035"/>
    <w:rsid w:val="00486DBB"/>
    <w:rsid w:val="00490FC3"/>
    <w:rsid w:val="00494FD7"/>
    <w:rsid w:val="00495F83"/>
    <w:rsid w:val="004978B1"/>
    <w:rsid w:val="004A039B"/>
    <w:rsid w:val="004A21D1"/>
    <w:rsid w:val="004A5963"/>
    <w:rsid w:val="004A7CE4"/>
    <w:rsid w:val="004B0FDB"/>
    <w:rsid w:val="004B3225"/>
    <w:rsid w:val="004C1329"/>
    <w:rsid w:val="004C3880"/>
    <w:rsid w:val="004C3CEC"/>
    <w:rsid w:val="004C4B0F"/>
    <w:rsid w:val="004C57B6"/>
    <w:rsid w:val="004D0F2F"/>
    <w:rsid w:val="004D16CC"/>
    <w:rsid w:val="004D179F"/>
    <w:rsid w:val="004D3323"/>
    <w:rsid w:val="004D44C9"/>
    <w:rsid w:val="004D5B31"/>
    <w:rsid w:val="004E0471"/>
    <w:rsid w:val="004E0E33"/>
    <w:rsid w:val="004E446F"/>
    <w:rsid w:val="004F22CB"/>
    <w:rsid w:val="004F3283"/>
    <w:rsid w:val="004F3A48"/>
    <w:rsid w:val="004F5AF9"/>
    <w:rsid w:val="00500294"/>
    <w:rsid w:val="00503C52"/>
    <w:rsid w:val="00505EB5"/>
    <w:rsid w:val="005101AD"/>
    <w:rsid w:val="00512B30"/>
    <w:rsid w:val="0051519F"/>
    <w:rsid w:val="005156E0"/>
    <w:rsid w:val="00517768"/>
    <w:rsid w:val="0052250A"/>
    <w:rsid w:val="00524357"/>
    <w:rsid w:val="0052516B"/>
    <w:rsid w:val="00525B53"/>
    <w:rsid w:val="00526C93"/>
    <w:rsid w:val="005339AE"/>
    <w:rsid w:val="005343C7"/>
    <w:rsid w:val="005345F5"/>
    <w:rsid w:val="005353CD"/>
    <w:rsid w:val="00535EA2"/>
    <w:rsid w:val="00537410"/>
    <w:rsid w:val="00542FCF"/>
    <w:rsid w:val="00543061"/>
    <w:rsid w:val="005461C4"/>
    <w:rsid w:val="00547AA9"/>
    <w:rsid w:val="00550787"/>
    <w:rsid w:val="00552A8A"/>
    <w:rsid w:val="00554D4C"/>
    <w:rsid w:val="00556440"/>
    <w:rsid w:val="00560B67"/>
    <w:rsid w:val="00560DFD"/>
    <w:rsid w:val="00562128"/>
    <w:rsid w:val="00572022"/>
    <w:rsid w:val="00576439"/>
    <w:rsid w:val="005774D8"/>
    <w:rsid w:val="005856E3"/>
    <w:rsid w:val="005912FC"/>
    <w:rsid w:val="00591832"/>
    <w:rsid w:val="00592577"/>
    <w:rsid w:val="00592841"/>
    <w:rsid w:val="005944CB"/>
    <w:rsid w:val="00594983"/>
    <w:rsid w:val="005976BC"/>
    <w:rsid w:val="00597F45"/>
    <w:rsid w:val="005A357F"/>
    <w:rsid w:val="005A7BE5"/>
    <w:rsid w:val="005B337B"/>
    <w:rsid w:val="005B4DEC"/>
    <w:rsid w:val="005B6FD0"/>
    <w:rsid w:val="005C12A4"/>
    <w:rsid w:val="005C164A"/>
    <w:rsid w:val="005C2563"/>
    <w:rsid w:val="005C2851"/>
    <w:rsid w:val="005C35F5"/>
    <w:rsid w:val="005C5E49"/>
    <w:rsid w:val="005C6148"/>
    <w:rsid w:val="005C61A5"/>
    <w:rsid w:val="005C665D"/>
    <w:rsid w:val="005C7189"/>
    <w:rsid w:val="005C7CC6"/>
    <w:rsid w:val="005D388C"/>
    <w:rsid w:val="005E6B3C"/>
    <w:rsid w:val="005F04A9"/>
    <w:rsid w:val="005F6B47"/>
    <w:rsid w:val="0060086B"/>
    <w:rsid w:val="006044D5"/>
    <w:rsid w:val="00616CB6"/>
    <w:rsid w:val="00621091"/>
    <w:rsid w:val="00622481"/>
    <w:rsid w:val="00622FDC"/>
    <w:rsid w:val="00625020"/>
    <w:rsid w:val="00627E50"/>
    <w:rsid w:val="006326CB"/>
    <w:rsid w:val="00632BCA"/>
    <w:rsid w:val="00642F26"/>
    <w:rsid w:val="00647B77"/>
    <w:rsid w:val="00650B3D"/>
    <w:rsid w:val="00650E5F"/>
    <w:rsid w:val="00651596"/>
    <w:rsid w:val="0065274C"/>
    <w:rsid w:val="00653EF3"/>
    <w:rsid w:val="0066104C"/>
    <w:rsid w:val="00661157"/>
    <w:rsid w:val="00661A71"/>
    <w:rsid w:val="00672A6C"/>
    <w:rsid w:val="00672E39"/>
    <w:rsid w:val="00672E90"/>
    <w:rsid w:val="00676A08"/>
    <w:rsid w:val="006825E6"/>
    <w:rsid w:val="00686D14"/>
    <w:rsid w:val="00687ED7"/>
    <w:rsid w:val="00691407"/>
    <w:rsid w:val="006966AC"/>
    <w:rsid w:val="00696D83"/>
    <w:rsid w:val="006A157B"/>
    <w:rsid w:val="006A3921"/>
    <w:rsid w:val="006B1030"/>
    <w:rsid w:val="006B3083"/>
    <w:rsid w:val="006B5345"/>
    <w:rsid w:val="006C144C"/>
    <w:rsid w:val="006C480F"/>
    <w:rsid w:val="006C62E1"/>
    <w:rsid w:val="006C6A0D"/>
    <w:rsid w:val="006C7E78"/>
    <w:rsid w:val="006D15E3"/>
    <w:rsid w:val="006D5775"/>
    <w:rsid w:val="006E0F4E"/>
    <w:rsid w:val="006E2009"/>
    <w:rsid w:val="006E4AF1"/>
    <w:rsid w:val="006F0345"/>
    <w:rsid w:val="006F0469"/>
    <w:rsid w:val="006F06C4"/>
    <w:rsid w:val="006F5C45"/>
    <w:rsid w:val="006F65B3"/>
    <w:rsid w:val="006F717F"/>
    <w:rsid w:val="00700979"/>
    <w:rsid w:val="00701159"/>
    <w:rsid w:val="007040B6"/>
    <w:rsid w:val="00705076"/>
    <w:rsid w:val="00711147"/>
    <w:rsid w:val="0071200C"/>
    <w:rsid w:val="0071222D"/>
    <w:rsid w:val="00714162"/>
    <w:rsid w:val="00714414"/>
    <w:rsid w:val="0071778D"/>
    <w:rsid w:val="00720F25"/>
    <w:rsid w:val="007248EF"/>
    <w:rsid w:val="00724944"/>
    <w:rsid w:val="007277E3"/>
    <w:rsid w:val="00727836"/>
    <w:rsid w:val="00727A37"/>
    <w:rsid w:val="00730ADB"/>
    <w:rsid w:val="00731A17"/>
    <w:rsid w:val="007343C7"/>
    <w:rsid w:val="00734458"/>
    <w:rsid w:val="00734D86"/>
    <w:rsid w:val="007407EF"/>
    <w:rsid w:val="007419CF"/>
    <w:rsid w:val="0074241C"/>
    <w:rsid w:val="0074487E"/>
    <w:rsid w:val="00746273"/>
    <w:rsid w:val="0075366F"/>
    <w:rsid w:val="00760854"/>
    <w:rsid w:val="00760966"/>
    <w:rsid w:val="00767D3B"/>
    <w:rsid w:val="007721BF"/>
    <w:rsid w:val="00774E70"/>
    <w:rsid w:val="0078181E"/>
    <w:rsid w:val="00783E8E"/>
    <w:rsid w:val="00784E2E"/>
    <w:rsid w:val="007915B1"/>
    <w:rsid w:val="00795234"/>
    <w:rsid w:val="00796CEE"/>
    <w:rsid w:val="007A0264"/>
    <w:rsid w:val="007A0285"/>
    <w:rsid w:val="007A0653"/>
    <w:rsid w:val="007A0E95"/>
    <w:rsid w:val="007A1F02"/>
    <w:rsid w:val="007A4664"/>
    <w:rsid w:val="007A54C6"/>
    <w:rsid w:val="007B20F2"/>
    <w:rsid w:val="007B399B"/>
    <w:rsid w:val="007B3D2E"/>
    <w:rsid w:val="007B4AAD"/>
    <w:rsid w:val="007B514D"/>
    <w:rsid w:val="007B5396"/>
    <w:rsid w:val="007C0B2A"/>
    <w:rsid w:val="007D19EB"/>
    <w:rsid w:val="007D3ADD"/>
    <w:rsid w:val="007E0460"/>
    <w:rsid w:val="007F1E6E"/>
    <w:rsid w:val="008131BE"/>
    <w:rsid w:val="008139D1"/>
    <w:rsid w:val="008158D9"/>
    <w:rsid w:val="00817A6B"/>
    <w:rsid w:val="00821FBE"/>
    <w:rsid w:val="00823DFB"/>
    <w:rsid w:val="00824D39"/>
    <w:rsid w:val="008272E9"/>
    <w:rsid w:val="008331F0"/>
    <w:rsid w:val="00833960"/>
    <w:rsid w:val="00841B44"/>
    <w:rsid w:val="00841F4B"/>
    <w:rsid w:val="00844B72"/>
    <w:rsid w:val="0084557E"/>
    <w:rsid w:val="0084715E"/>
    <w:rsid w:val="00847600"/>
    <w:rsid w:val="00853121"/>
    <w:rsid w:val="0085454F"/>
    <w:rsid w:val="00857A30"/>
    <w:rsid w:val="00857D8A"/>
    <w:rsid w:val="008602F9"/>
    <w:rsid w:val="0086148F"/>
    <w:rsid w:val="00861F46"/>
    <w:rsid w:val="00862004"/>
    <w:rsid w:val="00864855"/>
    <w:rsid w:val="008657C4"/>
    <w:rsid w:val="00866FE4"/>
    <w:rsid w:val="00870017"/>
    <w:rsid w:val="00870B72"/>
    <w:rsid w:val="00874E49"/>
    <w:rsid w:val="00876898"/>
    <w:rsid w:val="00877536"/>
    <w:rsid w:val="00883CC4"/>
    <w:rsid w:val="00887318"/>
    <w:rsid w:val="00887728"/>
    <w:rsid w:val="00895374"/>
    <w:rsid w:val="008A0276"/>
    <w:rsid w:val="008A4E13"/>
    <w:rsid w:val="008A72CC"/>
    <w:rsid w:val="008B182B"/>
    <w:rsid w:val="008B5919"/>
    <w:rsid w:val="008C04CF"/>
    <w:rsid w:val="008C1A2B"/>
    <w:rsid w:val="008C4C1A"/>
    <w:rsid w:val="008D5D55"/>
    <w:rsid w:val="008E02B3"/>
    <w:rsid w:val="008E41F6"/>
    <w:rsid w:val="008E46D7"/>
    <w:rsid w:val="008E73BF"/>
    <w:rsid w:val="008F75EB"/>
    <w:rsid w:val="00901074"/>
    <w:rsid w:val="00902136"/>
    <w:rsid w:val="00906C23"/>
    <w:rsid w:val="009226FA"/>
    <w:rsid w:val="009235A2"/>
    <w:rsid w:val="0093619F"/>
    <w:rsid w:val="009427E5"/>
    <w:rsid w:val="009454B7"/>
    <w:rsid w:val="00953A34"/>
    <w:rsid w:val="00954F79"/>
    <w:rsid w:val="00956D43"/>
    <w:rsid w:val="00957631"/>
    <w:rsid w:val="009613D8"/>
    <w:rsid w:val="00961E8E"/>
    <w:rsid w:val="00963973"/>
    <w:rsid w:val="0096603D"/>
    <w:rsid w:val="009662EC"/>
    <w:rsid w:val="009725C5"/>
    <w:rsid w:val="00974275"/>
    <w:rsid w:val="009742F8"/>
    <w:rsid w:val="009804FC"/>
    <w:rsid w:val="0098474B"/>
    <w:rsid w:val="009863F7"/>
    <w:rsid w:val="009949C2"/>
    <w:rsid w:val="00994BD1"/>
    <w:rsid w:val="00995CBA"/>
    <w:rsid w:val="00996036"/>
    <w:rsid w:val="00996544"/>
    <w:rsid w:val="0099676F"/>
    <w:rsid w:val="0099678C"/>
    <w:rsid w:val="009A09CB"/>
    <w:rsid w:val="009A1DB4"/>
    <w:rsid w:val="009A32CB"/>
    <w:rsid w:val="009A4DAE"/>
    <w:rsid w:val="009B030C"/>
    <w:rsid w:val="009B0C96"/>
    <w:rsid w:val="009B100D"/>
    <w:rsid w:val="009B2352"/>
    <w:rsid w:val="009B460E"/>
    <w:rsid w:val="009B5FB6"/>
    <w:rsid w:val="009B7F5A"/>
    <w:rsid w:val="009C222B"/>
    <w:rsid w:val="009C64D7"/>
    <w:rsid w:val="009C673B"/>
    <w:rsid w:val="009C67A8"/>
    <w:rsid w:val="009C6E8A"/>
    <w:rsid w:val="009D1D6A"/>
    <w:rsid w:val="009D201B"/>
    <w:rsid w:val="009D2A2C"/>
    <w:rsid w:val="009D51F4"/>
    <w:rsid w:val="009D5D9C"/>
    <w:rsid w:val="009E2171"/>
    <w:rsid w:val="009E21E4"/>
    <w:rsid w:val="009E2729"/>
    <w:rsid w:val="009E69FF"/>
    <w:rsid w:val="009F3E6A"/>
    <w:rsid w:val="00A02378"/>
    <w:rsid w:val="00A03638"/>
    <w:rsid w:val="00A05F3B"/>
    <w:rsid w:val="00A06F53"/>
    <w:rsid w:val="00A112BE"/>
    <w:rsid w:val="00A12692"/>
    <w:rsid w:val="00A14AC0"/>
    <w:rsid w:val="00A14C78"/>
    <w:rsid w:val="00A206CC"/>
    <w:rsid w:val="00A211F7"/>
    <w:rsid w:val="00A25F7E"/>
    <w:rsid w:val="00A27A32"/>
    <w:rsid w:val="00A34B64"/>
    <w:rsid w:val="00A43EDD"/>
    <w:rsid w:val="00A46B7E"/>
    <w:rsid w:val="00A50976"/>
    <w:rsid w:val="00A5407E"/>
    <w:rsid w:val="00A5451D"/>
    <w:rsid w:val="00A5539F"/>
    <w:rsid w:val="00A55C83"/>
    <w:rsid w:val="00A57815"/>
    <w:rsid w:val="00A62266"/>
    <w:rsid w:val="00A62F82"/>
    <w:rsid w:val="00A62FAD"/>
    <w:rsid w:val="00A701D4"/>
    <w:rsid w:val="00A70710"/>
    <w:rsid w:val="00A70B2C"/>
    <w:rsid w:val="00A70CDC"/>
    <w:rsid w:val="00A7133D"/>
    <w:rsid w:val="00A71E43"/>
    <w:rsid w:val="00A74CE1"/>
    <w:rsid w:val="00A7788C"/>
    <w:rsid w:val="00A80275"/>
    <w:rsid w:val="00A81EE5"/>
    <w:rsid w:val="00A91543"/>
    <w:rsid w:val="00A954F6"/>
    <w:rsid w:val="00A960B8"/>
    <w:rsid w:val="00AA09AC"/>
    <w:rsid w:val="00AA2178"/>
    <w:rsid w:val="00AA5DDC"/>
    <w:rsid w:val="00AB4009"/>
    <w:rsid w:val="00AB5EB5"/>
    <w:rsid w:val="00AB605E"/>
    <w:rsid w:val="00AC0DF9"/>
    <w:rsid w:val="00AC16DA"/>
    <w:rsid w:val="00AC2D5B"/>
    <w:rsid w:val="00AC3C0A"/>
    <w:rsid w:val="00AC532B"/>
    <w:rsid w:val="00AC6321"/>
    <w:rsid w:val="00AD36B2"/>
    <w:rsid w:val="00AD5C8F"/>
    <w:rsid w:val="00AE6EB7"/>
    <w:rsid w:val="00AE75D1"/>
    <w:rsid w:val="00AF177C"/>
    <w:rsid w:val="00AF47AE"/>
    <w:rsid w:val="00AF5101"/>
    <w:rsid w:val="00AF7CA8"/>
    <w:rsid w:val="00B05554"/>
    <w:rsid w:val="00B11A9B"/>
    <w:rsid w:val="00B20A67"/>
    <w:rsid w:val="00B22B35"/>
    <w:rsid w:val="00B24B2A"/>
    <w:rsid w:val="00B250B6"/>
    <w:rsid w:val="00B307E4"/>
    <w:rsid w:val="00B324C1"/>
    <w:rsid w:val="00B32881"/>
    <w:rsid w:val="00B32ABB"/>
    <w:rsid w:val="00B33BD2"/>
    <w:rsid w:val="00B41FD3"/>
    <w:rsid w:val="00B426BD"/>
    <w:rsid w:val="00B426D3"/>
    <w:rsid w:val="00B431DE"/>
    <w:rsid w:val="00B452C0"/>
    <w:rsid w:val="00B46DA0"/>
    <w:rsid w:val="00B5261A"/>
    <w:rsid w:val="00B622CF"/>
    <w:rsid w:val="00B67D13"/>
    <w:rsid w:val="00B70D03"/>
    <w:rsid w:val="00B802B5"/>
    <w:rsid w:val="00B803E7"/>
    <w:rsid w:val="00B8096A"/>
    <w:rsid w:val="00B80972"/>
    <w:rsid w:val="00B82E14"/>
    <w:rsid w:val="00B85A08"/>
    <w:rsid w:val="00B85E7F"/>
    <w:rsid w:val="00B97484"/>
    <w:rsid w:val="00BA0681"/>
    <w:rsid w:val="00BA2B5A"/>
    <w:rsid w:val="00BA4DDE"/>
    <w:rsid w:val="00BB0EB7"/>
    <w:rsid w:val="00BB1CEA"/>
    <w:rsid w:val="00BB1DA6"/>
    <w:rsid w:val="00BB1E34"/>
    <w:rsid w:val="00BB206A"/>
    <w:rsid w:val="00BB2323"/>
    <w:rsid w:val="00BB24B0"/>
    <w:rsid w:val="00BB4CF6"/>
    <w:rsid w:val="00BC10EC"/>
    <w:rsid w:val="00BC3280"/>
    <w:rsid w:val="00BC598A"/>
    <w:rsid w:val="00BC5D40"/>
    <w:rsid w:val="00BC655F"/>
    <w:rsid w:val="00BC6819"/>
    <w:rsid w:val="00BD08F4"/>
    <w:rsid w:val="00BD09F9"/>
    <w:rsid w:val="00BD3450"/>
    <w:rsid w:val="00BD47E4"/>
    <w:rsid w:val="00BE1E62"/>
    <w:rsid w:val="00BE33AF"/>
    <w:rsid w:val="00BE5CD3"/>
    <w:rsid w:val="00BE63E6"/>
    <w:rsid w:val="00BF1743"/>
    <w:rsid w:val="00BF518A"/>
    <w:rsid w:val="00BF52B2"/>
    <w:rsid w:val="00BF5D59"/>
    <w:rsid w:val="00BF7052"/>
    <w:rsid w:val="00C025E9"/>
    <w:rsid w:val="00C05139"/>
    <w:rsid w:val="00C05FAB"/>
    <w:rsid w:val="00C05FE6"/>
    <w:rsid w:val="00C07B2F"/>
    <w:rsid w:val="00C10854"/>
    <w:rsid w:val="00C12431"/>
    <w:rsid w:val="00C12AEF"/>
    <w:rsid w:val="00C15967"/>
    <w:rsid w:val="00C15A9B"/>
    <w:rsid w:val="00C1798E"/>
    <w:rsid w:val="00C2008E"/>
    <w:rsid w:val="00C20DEA"/>
    <w:rsid w:val="00C22D66"/>
    <w:rsid w:val="00C25656"/>
    <w:rsid w:val="00C30A0E"/>
    <w:rsid w:val="00C30C28"/>
    <w:rsid w:val="00C3674D"/>
    <w:rsid w:val="00C43EDE"/>
    <w:rsid w:val="00C43FE5"/>
    <w:rsid w:val="00C471D9"/>
    <w:rsid w:val="00C4776A"/>
    <w:rsid w:val="00C477CA"/>
    <w:rsid w:val="00C47F7B"/>
    <w:rsid w:val="00C51D2F"/>
    <w:rsid w:val="00C5221E"/>
    <w:rsid w:val="00C60AC3"/>
    <w:rsid w:val="00C64E5C"/>
    <w:rsid w:val="00C656F3"/>
    <w:rsid w:val="00C67B4B"/>
    <w:rsid w:val="00C73727"/>
    <w:rsid w:val="00C73E2E"/>
    <w:rsid w:val="00C82317"/>
    <w:rsid w:val="00C83AAB"/>
    <w:rsid w:val="00C90A20"/>
    <w:rsid w:val="00C967E8"/>
    <w:rsid w:val="00C97383"/>
    <w:rsid w:val="00C97596"/>
    <w:rsid w:val="00C97B36"/>
    <w:rsid w:val="00CA0164"/>
    <w:rsid w:val="00CA348A"/>
    <w:rsid w:val="00CA5EF8"/>
    <w:rsid w:val="00CB1240"/>
    <w:rsid w:val="00CB2CE6"/>
    <w:rsid w:val="00CC06EF"/>
    <w:rsid w:val="00CC66E6"/>
    <w:rsid w:val="00CD0374"/>
    <w:rsid w:val="00CD4281"/>
    <w:rsid w:val="00CD775B"/>
    <w:rsid w:val="00CE0851"/>
    <w:rsid w:val="00CE2A0C"/>
    <w:rsid w:val="00CE32B8"/>
    <w:rsid w:val="00CF08BB"/>
    <w:rsid w:val="00CF1E53"/>
    <w:rsid w:val="00CF2ABD"/>
    <w:rsid w:val="00CF4930"/>
    <w:rsid w:val="00CF4D70"/>
    <w:rsid w:val="00CF6B1A"/>
    <w:rsid w:val="00D00D73"/>
    <w:rsid w:val="00D00E26"/>
    <w:rsid w:val="00D01E01"/>
    <w:rsid w:val="00D027A9"/>
    <w:rsid w:val="00D05908"/>
    <w:rsid w:val="00D05E97"/>
    <w:rsid w:val="00D129FC"/>
    <w:rsid w:val="00D13378"/>
    <w:rsid w:val="00D1389A"/>
    <w:rsid w:val="00D13DAC"/>
    <w:rsid w:val="00D1549A"/>
    <w:rsid w:val="00D16B0C"/>
    <w:rsid w:val="00D20F72"/>
    <w:rsid w:val="00D30E68"/>
    <w:rsid w:val="00D31037"/>
    <w:rsid w:val="00D32D2F"/>
    <w:rsid w:val="00D36D26"/>
    <w:rsid w:val="00D42880"/>
    <w:rsid w:val="00D54A24"/>
    <w:rsid w:val="00D55F6E"/>
    <w:rsid w:val="00D568A4"/>
    <w:rsid w:val="00D57397"/>
    <w:rsid w:val="00D57BA1"/>
    <w:rsid w:val="00D605AC"/>
    <w:rsid w:val="00D616D9"/>
    <w:rsid w:val="00D61996"/>
    <w:rsid w:val="00D654CD"/>
    <w:rsid w:val="00D6722C"/>
    <w:rsid w:val="00D678C7"/>
    <w:rsid w:val="00D744E5"/>
    <w:rsid w:val="00D74C59"/>
    <w:rsid w:val="00D8261A"/>
    <w:rsid w:val="00D87A80"/>
    <w:rsid w:val="00D9415C"/>
    <w:rsid w:val="00D9553C"/>
    <w:rsid w:val="00D9743B"/>
    <w:rsid w:val="00DA18B7"/>
    <w:rsid w:val="00DA3931"/>
    <w:rsid w:val="00DA469E"/>
    <w:rsid w:val="00DA5109"/>
    <w:rsid w:val="00DA716B"/>
    <w:rsid w:val="00DB1970"/>
    <w:rsid w:val="00DB394C"/>
    <w:rsid w:val="00DB45F8"/>
    <w:rsid w:val="00DB5D19"/>
    <w:rsid w:val="00DB680D"/>
    <w:rsid w:val="00DB7624"/>
    <w:rsid w:val="00DB7675"/>
    <w:rsid w:val="00DB7997"/>
    <w:rsid w:val="00DC0331"/>
    <w:rsid w:val="00DC3565"/>
    <w:rsid w:val="00DC3C23"/>
    <w:rsid w:val="00DC7A45"/>
    <w:rsid w:val="00DD108E"/>
    <w:rsid w:val="00DD3A15"/>
    <w:rsid w:val="00DD496E"/>
    <w:rsid w:val="00DE1ADD"/>
    <w:rsid w:val="00DE70BA"/>
    <w:rsid w:val="00DF236A"/>
    <w:rsid w:val="00E01CD9"/>
    <w:rsid w:val="00E02496"/>
    <w:rsid w:val="00E042BC"/>
    <w:rsid w:val="00E05378"/>
    <w:rsid w:val="00E15FE4"/>
    <w:rsid w:val="00E16B99"/>
    <w:rsid w:val="00E20B3B"/>
    <w:rsid w:val="00E23DD3"/>
    <w:rsid w:val="00E24271"/>
    <w:rsid w:val="00E24E96"/>
    <w:rsid w:val="00E25DCD"/>
    <w:rsid w:val="00E26177"/>
    <w:rsid w:val="00E269E1"/>
    <w:rsid w:val="00E326FF"/>
    <w:rsid w:val="00E3346C"/>
    <w:rsid w:val="00E40A2D"/>
    <w:rsid w:val="00E414A0"/>
    <w:rsid w:val="00E42DEE"/>
    <w:rsid w:val="00E4497B"/>
    <w:rsid w:val="00E45685"/>
    <w:rsid w:val="00E45F13"/>
    <w:rsid w:val="00E50336"/>
    <w:rsid w:val="00E510BC"/>
    <w:rsid w:val="00E52BA4"/>
    <w:rsid w:val="00E55C8A"/>
    <w:rsid w:val="00E56792"/>
    <w:rsid w:val="00E61256"/>
    <w:rsid w:val="00E62376"/>
    <w:rsid w:val="00E62EFE"/>
    <w:rsid w:val="00E63D37"/>
    <w:rsid w:val="00E64DCD"/>
    <w:rsid w:val="00E71B4C"/>
    <w:rsid w:val="00E73220"/>
    <w:rsid w:val="00E73CB2"/>
    <w:rsid w:val="00E75494"/>
    <w:rsid w:val="00E81A79"/>
    <w:rsid w:val="00E828CB"/>
    <w:rsid w:val="00E839BA"/>
    <w:rsid w:val="00E8428A"/>
    <w:rsid w:val="00E90470"/>
    <w:rsid w:val="00E97F7D"/>
    <w:rsid w:val="00EA0D9C"/>
    <w:rsid w:val="00EA59B8"/>
    <w:rsid w:val="00EA5A01"/>
    <w:rsid w:val="00EB0412"/>
    <w:rsid w:val="00EC14EA"/>
    <w:rsid w:val="00EC2DF9"/>
    <w:rsid w:val="00EC33B1"/>
    <w:rsid w:val="00EC6CDF"/>
    <w:rsid w:val="00EC7CAC"/>
    <w:rsid w:val="00EC7E47"/>
    <w:rsid w:val="00ED6CBF"/>
    <w:rsid w:val="00EE105E"/>
    <w:rsid w:val="00EE6E36"/>
    <w:rsid w:val="00EF02EF"/>
    <w:rsid w:val="00EF6366"/>
    <w:rsid w:val="00F00A16"/>
    <w:rsid w:val="00F016BC"/>
    <w:rsid w:val="00F05144"/>
    <w:rsid w:val="00F0660B"/>
    <w:rsid w:val="00F10070"/>
    <w:rsid w:val="00F123AE"/>
    <w:rsid w:val="00F13D9B"/>
    <w:rsid w:val="00F13EB2"/>
    <w:rsid w:val="00F16C91"/>
    <w:rsid w:val="00F16DD9"/>
    <w:rsid w:val="00F17C51"/>
    <w:rsid w:val="00F26721"/>
    <w:rsid w:val="00F27674"/>
    <w:rsid w:val="00F30FE3"/>
    <w:rsid w:val="00F31050"/>
    <w:rsid w:val="00F32B93"/>
    <w:rsid w:val="00F407E0"/>
    <w:rsid w:val="00F45CDD"/>
    <w:rsid w:val="00F51BDB"/>
    <w:rsid w:val="00F5551A"/>
    <w:rsid w:val="00F56AAB"/>
    <w:rsid w:val="00F600C7"/>
    <w:rsid w:val="00F60B62"/>
    <w:rsid w:val="00F64F61"/>
    <w:rsid w:val="00F674C6"/>
    <w:rsid w:val="00F73331"/>
    <w:rsid w:val="00F73CDC"/>
    <w:rsid w:val="00F77985"/>
    <w:rsid w:val="00F82077"/>
    <w:rsid w:val="00F83499"/>
    <w:rsid w:val="00F87174"/>
    <w:rsid w:val="00F91D37"/>
    <w:rsid w:val="00F91DEC"/>
    <w:rsid w:val="00F92664"/>
    <w:rsid w:val="00F93538"/>
    <w:rsid w:val="00F9610D"/>
    <w:rsid w:val="00FA2EA9"/>
    <w:rsid w:val="00FA311B"/>
    <w:rsid w:val="00FA4CE8"/>
    <w:rsid w:val="00FA6ACE"/>
    <w:rsid w:val="00FB657F"/>
    <w:rsid w:val="00FC15EE"/>
    <w:rsid w:val="00FC47DA"/>
    <w:rsid w:val="00FD4BB0"/>
    <w:rsid w:val="00FD5E2E"/>
    <w:rsid w:val="00FD7730"/>
    <w:rsid w:val="00FE05B0"/>
    <w:rsid w:val="00FE3BB1"/>
    <w:rsid w:val="00FE7D09"/>
    <w:rsid w:val="00FF6A3D"/>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8B3D6"/>
  <w15:chartTrackingRefBased/>
  <w15:docId w15:val="{2A2C75D9-8DA6-41E4-A24C-0772231ED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de-CH" w:eastAsia="en-US" w:bidi="ar-SA"/>
        <w14:ligatures w14:val="standardContextual"/>
      </w:rPr>
    </w:rPrDefault>
    <w:pPrDefault>
      <w:pPr>
        <w:spacing w:line="276" w:lineRule="auto"/>
      </w:pPr>
    </w:pPrDefault>
  </w:docDefaults>
  <w:latentStyles w:defLockedState="0" w:defUIPriority="7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86" w:unhideWhenUsed="1"/>
    <w:lsdException w:name="index heading" w:semiHidden="1" w:unhideWhenUsed="1"/>
    <w:lsdException w:name="caption" w:uiPriority="35"/>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uiPriority="99"/>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iPriority="15"/>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iPriority="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59"/>
    <w:lsdException w:name="Table Theme" w:semiHidden="1" w:uiPriority="99"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unhideWhenUsed="1"/>
    <w:lsdException w:name="Subtle Reference" w:semiHidden="1" w:uiPriority="31"/>
    <w:lsdException w:name="Intense Reference" w:semiHidden="1" w:uiPriority="32" w:unhideWhenUsed="1"/>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A2178"/>
    <w:rPr>
      <w:rFonts w:ascii="Segoe UI" w:hAnsi="Segoe UI" w:cs="Segoe UI"/>
    </w:rPr>
  </w:style>
  <w:style w:type="paragraph" w:styleId="berschrift1">
    <w:name w:val="heading 1"/>
    <w:basedOn w:val="Standard"/>
    <w:next w:val="Standard"/>
    <w:link w:val="berschrift1Zchn"/>
    <w:uiPriority w:val="99"/>
    <w:semiHidden/>
    <w:qFormat/>
    <w:rsid w:val="0012431B"/>
    <w:pPr>
      <w:keepNext/>
      <w:keepLines/>
      <w:numPr>
        <w:numId w:val="12"/>
      </w:numPr>
      <w:spacing w:before="480"/>
      <w:outlineLvl w:val="0"/>
    </w:pPr>
    <w:rPr>
      <w:rFonts w:eastAsiaTheme="majorEastAsia"/>
      <w:b/>
      <w:bCs/>
      <w:sz w:val="24"/>
      <w:szCs w:val="28"/>
    </w:rPr>
  </w:style>
  <w:style w:type="paragraph" w:styleId="berschrift2">
    <w:name w:val="heading 2"/>
    <w:basedOn w:val="Standard"/>
    <w:next w:val="Standard"/>
    <w:link w:val="berschrift2Zchn"/>
    <w:uiPriority w:val="99"/>
    <w:semiHidden/>
    <w:qFormat/>
    <w:rsid w:val="00287AB9"/>
    <w:pPr>
      <w:keepNext/>
      <w:keepLines/>
      <w:numPr>
        <w:ilvl w:val="1"/>
        <w:numId w:val="12"/>
      </w:numPr>
      <w:spacing w:before="480"/>
      <w:outlineLvl w:val="1"/>
    </w:pPr>
    <w:rPr>
      <w:rFonts w:eastAsiaTheme="majorEastAsia"/>
      <w:b/>
      <w:bCs/>
      <w:szCs w:val="26"/>
    </w:rPr>
  </w:style>
  <w:style w:type="paragraph" w:styleId="berschrift3">
    <w:name w:val="heading 3"/>
    <w:basedOn w:val="Standard"/>
    <w:next w:val="Standard"/>
    <w:link w:val="berschrift3Zchn"/>
    <w:uiPriority w:val="99"/>
    <w:semiHidden/>
    <w:qFormat/>
    <w:rsid w:val="003769EA"/>
    <w:pPr>
      <w:keepNext/>
      <w:keepLines/>
      <w:numPr>
        <w:ilvl w:val="2"/>
        <w:numId w:val="12"/>
      </w:numPr>
      <w:spacing w:before="240"/>
      <w:outlineLvl w:val="2"/>
    </w:pPr>
    <w:rPr>
      <w:rFonts w:eastAsiaTheme="majorEastAsia"/>
      <w:b/>
      <w:bCs/>
      <w:szCs w:val="24"/>
      <w:lang w:val="it-CH"/>
    </w:rPr>
  </w:style>
  <w:style w:type="paragraph" w:styleId="berschrift4">
    <w:name w:val="heading 4"/>
    <w:basedOn w:val="Standard"/>
    <w:next w:val="Standard"/>
    <w:link w:val="berschrift4Zchn"/>
    <w:uiPriority w:val="99"/>
    <w:semiHidden/>
    <w:rsid w:val="00052507"/>
    <w:pPr>
      <w:keepNext/>
      <w:keepLines/>
      <w:numPr>
        <w:ilvl w:val="3"/>
        <w:numId w:val="12"/>
      </w:numPr>
      <w:spacing w:before="240"/>
      <w:outlineLvl w:val="3"/>
    </w:pPr>
    <w:rPr>
      <w:rFonts w:eastAsiaTheme="majorEastAsia"/>
    </w:rPr>
  </w:style>
  <w:style w:type="paragraph" w:styleId="berschrift5">
    <w:name w:val="heading 5"/>
    <w:basedOn w:val="Standard"/>
    <w:next w:val="Standard"/>
    <w:link w:val="berschrift5Zchn"/>
    <w:uiPriority w:val="99"/>
    <w:semiHidden/>
    <w:rsid w:val="00B426D3"/>
    <w:pPr>
      <w:keepNext/>
      <w:keepLines/>
      <w:numPr>
        <w:ilvl w:val="4"/>
        <w:numId w:val="12"/>
      </w:numPr>
      <w:spacing w:before="120"/>
      <w:outlineLvl w:val="4"/>
    </w:pPr>
    <w:rPr>
      <w:rFonts w:eastAsiaTheme="majorEastAsia"/>
    </w:rPr>
  </w:style>
  <w:style w:type="paragraph" w:styleId="berschrift6">
    <w:name w:val="heading 6"/>
    <w:basedOn w:val="Standard"/>
    <w:next w:val="Standard"/>
    <w:link w:val="berschrift6Zchn"/>
    <w:uiPriority w:val="99"/>
    <w:semiHidden/>
    <w:rsid w:val="00E510BC"/>
    <w:pPr>
      <w:keepNext/>
      <w:keepLines/>
      <w:numPr>
        <w:ilvl w:val="5"/>
        <w:numId w:val="12"/>
      </w:numPr>
      <w:spacing w:before="40"/>
      <w:outlineLvl w:val="5"/>
    </w:pPr>
    <w:rPr>
      <w:rFonts w:eastAsiaTheme="majorEastAsia"/>
    </w:rPr>
  </w:style>
  <w:style w:type="paragraph" w:styleId="berschrift7">
    <w:name w:val="heading 7"/>
    <w:basedOn w:val="Standard"/>
    <w:next w:val="Standard"/>
    <w:link w:val="berschrift7Zchn"/>
    <w:uiPriority w:val="99"/>
    <w:semiHidden/>
    <w:rsid w:val="00E510BC"/>
    <w:pPr>
      <w:keepNext/>
      <w:keepLines/>
      <w:numPr>
        <w:ilvl w:val="6"/>
        <w:numId w:val="12"/>
      </w:numPr>
      <w:spacing w:before="40"/>
      <w:outlineLvl w:val="6"/>
    </w:pPr>
    <w:rPr>
      <w:rFonts w:eastAsiaTheme="majorEastAsia"/>
      <w:i/>
      <w:iCs/>
    </w:rPr>
  </w:style>
  <w:style w:type="paragraph" w:styleId="berschrift8">
    <w:name w:val="heading 8"/>
    <w:basedOn w:val="Standard"/>
    <w:next w:val="Standard"/>
    <w:link w:val="berschrift8Zchn"/>
    <w:uiPriority w:val="99"/>
    <w:semiHidden/>
    <w:rsid w:val="00796CEE"/>
    <w:pPr>
      <w:keepNext/>
      <w:keepLines/>
      <w:numPr>
        <w:ilvl w:val="7"/>
        <w:numId w:val="12"/>
      </w:numPr>
      <w:spacing w:before="40"/>
      <w:outlineLvl w:val="7"/>
    </w:pPr>
    <w:rPr>
      <w:rFonts w:eastAsiaTheme="majorEastAsia"/>
      <w:color w:val="272727" w:themeColor="text1" w:themeTint="D8"/>
      <w:sz w:val="21"/>
      <w:szCs w:val="21"/>
    </w:rPr>
  </w:style>
  <w:style w:type="paragraph" w:styleId="berschrift9">
    <w:name w:val="heading 9"/>
    <w:basedOn w:val="Standard"/>
    <w:next w:val="Standard"/>
    <w:link w:val="berschrift9Zchn"/>
    <w:uiPriority w:val="99"/>
    <w:semiHidden/>
    <w:rsid w:val="00796CEE"/>
    <w:pPr>
      <w:keepNext/>
      <w:keepLines/>
      <w:numPr>
        <w:ilvl w:val="8"/>
        <w:numId w:val="12"/>
      </w:numPr>
      <w:spacing w:before="40"/>
      <w:outlineLvl w:val="8"/>
    </w:pPr>
    <w:rPr>
      <w:rFonts w:eastAsiaTheme="majorEastAsia"/>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semiHidden/>
    <w:rsid w:val="007E0460"/>
    <w:rPr>
      <w:rFonts w:ascii="Segoe UI" w:hAnsi="Segoe UI" w:cs="Segoe UI"/>
      <w:color w:val="auto"/>
      <w:u w:val="single"/>
    </w:rPr>
  </w:style>
  <w:style w:type="paragraph" w:styleId="Kopfzeile">
    <w:name w:val="header"/>
    <w:basedOn w:val="Standard"/>
    <w:link w:val="KopfzeileZchn"/>
    <w:uiPriority w:val="84"/>
    <w:semiHidden/>
    <w:rsid w:val="008E41F6"/>
    <w:pPr>
      <w:tabs>
        <w:tab w:val="center" w:pos="4536"/>
        <w:tab w:val="right" w:pos="9072"/>
      </w:tabs>
      <w:spacing w:line="240" w:lineRule="auto"/>
    </w:pPr>
    <w:rPr>
      <w:sz w:val="15"/>
    </w:rPr>
  </w:style>
  <w:style w:type="character" w:customStyle="1" w:styleId="KopfzeileZchn">
    <w:name w:val="Kopfzeile Zchn"/>
    <w:basedOn w:val="Absatz-Standardschriftart"/>
    <w:link w:val="Kopfzeile"/>
    <w:uiPriority w:val="84"/>
    <w:semiHidden/>
    <w:rsid w:val="008E41F6"/>
    <w:rPr>
      <w:rFonts w:ascii="Segoe UI" w:hAnsi="Segoe UI" w:cs="Segoe UI"/>
      <w:sz w:val="15"/>
    </w:rPr>
  </w:style>
  <w:style w:type="paragraph" w:styleId="Fuzeile">
    <w:name w:val="footer"/>
    <w:basedOn w:val="Standard"/>
    <w:link w:val="FuzeileZchn"/>
    <w:uiPriority w:val="86"/>
    <w:semiHidden/>
    <w:rsid w:val="005461C4"/>
    <w:pPr>
      <w:spacing w:line="240" w:lineRule="auto"/>
    </w:pPr>
    <w:rPr>
      <w:sz w:val="15"/>
    </w:rPr>
  </w:style>
  <w:style w:type="character" w:customStyle="1" w:styleId="FuzeileZchn">
    <w:name w:val="Fußzeile Zchn"/>
    <w:basedOn w:val="Absatz-Standardschriftart"/>
    <w:link w:val="Fuzeile"/>
    <w:uiPriority w:val="86"/>
    <w:semiHidden/>
    <w:rsid w:val="001B41B4"/>
    <w:rPr>
      <w:rFonts w:ascii="Segoe UI" w:hAnsi="Segoe UI" w:cs="Segoe UI"/>
      <w:sz w:val="15"/>
    </w:rPr>
  </w:style>
  <w:style w:type="paragraph" w:customStyle="1" w:styleId="EinfAbs">
    <w:name w:val="[Einf. Abs.]"/>
    <w:basedOn w:val="Standard"/>
    <w:uiPriority w:val="79"/>
    <w:semiHidden/>
    <w:rsid w:val="00F91D37"/>
    <w:pPr>
      <w:widowControl w:val="0"/>
      <w:autoSpaceDE w:val="0"/>
      <w:autoSpaceDN w:val="0"/>
      <w:adjustRightInd w:val="0"/>
      <w:spacing w:line="288" w:lineRule="auto"/>
      <w:textAlignment w:val="center"/>
    </w:pPr>
    <w:rPr>
      <w:color w:val="000000"/>
      <w:sz w:val="24"/>
      <w:szCs w:val="24"/>
      <w:lang w:val="de-DE"/>
    </w:rPr>
  </w:style>
  <w:style w:type="paragraph" w:styleId="Listenabsatz">
    <w:name w:val="List Paragraph"/>
    <w:basedOn w:val="Standard"/>
    <w:uiPriority w:val="99"/>
    <w:semiHidden/>
    <w:rsid w:val="009C67A8"/>
    <w:pPr>
      <w:ind w:left="720"/>
      <w:contextualSpacing/>
    </w:pPr>
  </w:style>
  <w:style w:type="paragraph" w:styleId="Aufzhlungszeichen">
    <w:name w:val="List Bullet"/>
    <w:basedOn w:val="Listenabsatz"/>
    <w:uiPriority w:val="79"/>
    <w:semiHidden/>
    <w:rsid w:val="009C67A8"/>
    <w:pPr>
      <w:numPr>
        <w:numId w:val="3"/>
      </w:numPr>
      <w:tabs>
        <w:tab w:val="num" w:pos="360"/>
      </w:tabs>
      <w:ind w:left="720" w:firstLine="0"/>
    </w:pPr>
  </w:style>
  <w:style w:type="paragraph" w:styleId="Aufzhlungszeichen2">
    <w:name w:val="List Bullet 2"/>
    <w:basedOn w:val="Listenabsatz"/>
    <w:uiPriority w:val="79"/>
    <w:semiHidden/>
    <w:rsid w:val="009C67A8"/>
    <w:pPr>
      <w:numPr>
        <w:ilvl w:val="1"/>
        <w:numId w:val="3"/>
      </w:numPr>
    </w:pPr>
  </w:style>
  <w:style w:type="paragraph" w:styleId="Aufzhlungszeichen3">
    <w:name w:val="List Bullet 3"/>
    <w:basedOn w:val="Listenabsatz"/>
    <w:uiPriority w:val="79"/>
    <w:semiHidden/>
    <w:rsid w:val="009C67A8"/>
    <w:pPr>
      <w:numPr>
        <w:ilvl w:val="2"/>
        <w:numId w:val="3"/>
      </w:numPr>
    </w:pPr>
  </w:style>
  <w:style w:type="table" w:styleId="Tabellenraster">
    <w:name w:val="Table Grid"/>
    <w:basedOn w:val="NormaleTabelle"/>
    <w:uiPriority w:val="59"/>
    <w:rsid w:val="00364EE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9"/>
    <w:semiHidden/>
    <w:rsid w:val="00B85E7F"/>
    <w:rPr>
      <w:rFonts w:ascii="Segoe UI" w:eastAsiaTheme="majorEastAsia" w:hAnsi="Segoe UI" w:cs="Segoe UI"/>
      <w:b/>
      <w:bCs/>
      <w:sz w:val="24"/>
      <w:szCs w:val="28"/>
    </w:rPr>
  </w:style>
  <w:style w:type="character" w:customStyle="1" w:styleId="berschrift2Zchn">
    <w:name w:val="Überschrift 2 Zchn"/>
    <w:basedOn w:val="Absatz-Standardschriftart"/>
    <w:link w:val="berschrift2"/>
    <w:uiPriority w:val="99"/>
    <w:semiHidden/>
    <w:rsid w:val="00B85E7F"/>
    <w:rPr>
      <w:rFonts w:ascii="Segoe UI" w:eastAsiaTheme="majorEastAsia" w:hAnsi="Segoe UI" w:cs="Segoe UI"/>
      <w:b/>
      <w:bCs/>
      <w:szCs w:val="26"/>
    </w:rPr>
  </w:style>
  <w:style w:type="paragraph" w:styleId="Titel">
    <w:name w:val="Title"/>
    <w:basedOn w:val="Standard"/>
    <w:next w:val="Standard"/>
    <w:link w:val="TitelZchn"/>
    <w:uiPriority w:val="11"/>
    <w:qFormat/>
    <w:rsid w:val="005E6B3C"/>
    <w:pPr>
      <w:spacing w:before="420" w:line="470" w:lineRule="exact"/>
      <w:contextualSpacing/>
    </w:pPr>
    <w:rPr>
      <w:rFonts w:eastAsiaTheme="majorEastAsia"/>
      <w:b/>
      <w:sz w:val="40"/>
      <w:szCs w:val="52"/>
      <w:lang w:val="it-CH"/>
    </w:rPr>
  </w:style>
  <w:style w:type="character" w:customStyle="1" w:styleId="TitelZchn">
    <w:name w:val="Titel Zchn"/>
    <w:basedOn w:val="Absatz-Standardschriftart"/>
    <w:link w:val="Titel"/>
    <w:uiPriority w:val="11"/>
    <w:rsid w:val="005E6B3C"/>
    <w:rPr>
      <w:rFonts w:ascii="Segoe UI" w:eastAsiaTheme="majorEastAsia" w:hAnsi="Segoe UI" w:cs="Segoe UI"/>
      <w:b/>
      <w:sz w:val="40"/>
      <w:szCs w:val="52"/>
      <w:lang w:val="it-CH"/>
    </w:rPr>
  </w:style>
  <w:style w:type="paragraph" w:customStyle="1" w:styleId="Brieftitel">
    <w:name w:val="Brieftitel"/>
    <w:basedOn w:val="Standard"/>
    <w:link w:val="BrieftitelZchn"/>
    <w:uiPriority w:val="14"/>
    <w:semiHidden/>
    <w:rsid w:val="00494FD7"/>
    <w:pPr>
      <w:contextualSpacing/>
    </w:pPr>
    <w:rPr>
      <w:b/>
    </w:rPr>
  </w:style>
  <w:style w:type="character" w:customStyle="1" w:styleId="BrieftitelZchn">
    <w:name w:val="Brieftitel Zchn"/>
    <w:basedOn w:val="Absatz-Standardschriftart"/>
    <w:link w:val="Brieftitel"/>
    <w:uiPriority w:val="14"/>
    <w:semiHidden/>
    <w:rsid w:val="00FF6A3D"/>
    <w:rPr>
      <w:rFonts w:ascii="Segoe UI" w:hAnsi="Segoe UI" w:cs="Segoe UI"/>
      <w:b/>
    </w:rPr>
  </w:style>
  <w:style w:type="paragraph" w:customStyle="1" w:styleId="Kontaktangaben">
    <w:name w:val="Kontaktangaben"/>
    <w:basedOn w:val="Standard"/>
    <w:semiHidden/>
    <w:rsid w:val="00E73CB2"/>
    <w:pPr>
      <w:tabs>
        <w:tab w:val="left" w:pos="709"/>
      </w:tabs>
      <w:spacing w:line="220" w:lineRule="atLeast"/>
    </w:pPr>
    <w:rPr>
      <w:spacing w:val="2"/>
      <w:sz w:val="16"/>
      <w:szCs w:val="16"/>
    </w:rPr>
  </w:style>
  <w:style w:type="table" w:customStyle="1" w:styleId="KlassischeTabelle">
    <w:name w:val="Klassische Tabelle"/>
    <w:basedOn w:val="NormaleTabelle"/>
    <w:next w:val="Tabellenraster"/>
    <w:uiPriority w:val="59"/>
    <w:rsid w:val="00C15A9B"/>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erschrift3Zchn">
    <w:name w:val="Überschrift 3 Zchn"/>
    <w:basedOn w:val="Absatz-Standardschriftart"/>
    <w:link w:val="berschrift3"/>
    <w:uiPriority w:val="99"/>
    <w:semiHidden/>
    <w:rsid w:val="00B85E7F"/>
    <w:rPr>
      <w:rFonts w:ascii="Segoe UI" w:eastAsiaTheme="majorEastAsia" w:hAnsi="Segoe UI" w:cs="Segoe UI"/>
      <w:b/>
      <w:bCs/>
      <w:szCs w:val="24"/>
      <w:lang w:val="it-CH"/>
    </w:rPr>
  </w:style>
  <w:style w:type="character" w:customStyle="1" w:styleId="berschrift4Zchn">
    <w:name w:val="Überschrift 4 Zchn"/>
    <w:basedOn w:val="Absatz-Standardschriftart"/>
    <w:link w:val="berschrift4"/>
    <w:uiPriority w:val="99"/>
    <w:semiHidden/>
    <w:rsid w:val="00B85E7F"/>
    <w:rPr>
      <w:rFonts w:ascii="Segoe UI" w:eastAsiaTheme="majorEastAsia" w:hAnsi="Segoe UI" w:cs="Segoe UI"/>
    </w:rPr>
  </w:style>
  <w:style w:type="character" w:customStyle="1" w:styleId="berschrift5Zchn">
    <w:name w:val="Überschrift 5 Zchn"/>
    <w:basedOn w:val="Absatz-Standardschriftart"/>
    <w:link w:val="berschrift5"/>
    <w:uiPriority w:val="99"/>
    <w:semiHidden/>
    <w:rsid w:val="00B85E7F"/>
    <w:rPr>
      <w:rFonts w:ascii="Segoe UI" w:eastAsiaTheme="majorEastAsia" w:hAnsi="Segoe UI" w:cs="Segoe UI"/>
    </w:rPr>
  </w:style>
  <w:style w:type="character" w:customStyle="1" w:styleId="berschrift6Zchn">
    <w:name w:val="Überschrift 6 Zchn"/>
    <w:basedOn w:val="Absatz-Standardschriftart"/>
    <w:link w:val="berschrift6"/>
    <w:uiPriority w:val="99"/>
    <w:semiHidden/>
    <w:rsid w:val="00B85E7F"/>
    <w:rPr>
      <w:rFonts w:ascii="Segoe UI" w:eastAsiaTheme="majorEastAsia" w:hAnsi="Segoe UI" w:cs="Segoe UI"/>
    </w:rPr>
  </w:style>
  <w:style w:type="character" w:customStyle="1" w:styleId="berschrift7Zchn">
    <w:name w:val="Überschrift 7 Zchn"/>
    <w:basedOn w:val="Absatz-Standardschriftart"/>
    <w:link w:val="berschrift7"/>
    <w:uiPriority w:val="99"/>
    <w:semiHidden/>
    <w:rsid w:val="00B85E7F"/>
    <w:rPr>
      <w:rFonts w:ascii="Segoe UI" w:eastAsiaTheme="majorEastAsia" w:hAnsi="Segoe UI" w:cs="Segoe UI"/>
      <w:i/>
      <w:iCs/>
    </w:rPr>
  </w:style>
  <w:style w:type="character" w:customStyle="1" w:styleId="berschrift8Zchn">
    <w:name w:val="Überschrift 8 Zchn"/>
    <w:basedOn w:val="Absatz-Standardschriftart"/>
    <w:link w:val="berschrift8"/>
    <w:uiPriority w:val="99"/>
    <w:semiHidden/>
    <w:rsid w:val="00B85E7F"/>
    <w:rPr>
      <w:rFonts w:ascii="Segoe UI" w:eastAsiaTheme="majorEastAsia" w:hAnsi="Segoe UI" w:cs="Segoe UI"/>
      <w:color w:val="272727" w:themeColor="text1" w:themeTint="D8"/>
      <w:sz w:val="21"/>
      <w:szCs w:val="21"/>
    </w:rPr>
  </w:style>
  <w:style w:type="character" w:customStyle="1" w:styleId="berschrift9Zchn">
    <w:name w:val="Überschrift 9 Zchn"/>
    <w:basedOn w:val="Absatz-Standardschriftart"/>
    <w:link w:val="berschrift9"/>
    <w:uiPriority w:val="99"/>
    <w:semiHidden/>
    <w:rsid w:val="00B85E7F"/>
    <w:rPr>
      <w:rFonts w:ascii="Segoe UI" w:eastAsiaTheme="majorEastAsia" w:hAnsi="Segoe UI" w:cs="Segoe UI"/>
      <w:i/>
      <w:iCs/>
      <w:color w:val="272727" w:themeColor="text1" w:themeTint="D8"/>
      <w:sz w:val="21"/>
      <w:szCs w:val="21"/>
    </w:rPr>
  </w:style>
  <w:style w:type="paragraph" w:customStyle="1" w:styleId="ListDash">
    <w:name w:val="List  Dash"/>
    <w:basedOn w:val="Listenabsatz"/>
    <w:uiPriority w:val="5"/>
    <w:qFormat/>
    <w:rsid w:val="00117D9F"/>
    <w:pPr>
      <w:numPr>
        <w:numId w:val="9"/>
      </w:numPr>
    </w:pPr>
  </w:style>
  <w:style w:type="paragraph" w:customStyle="1" w:styleId="Traktandum-Text">
    <w:name w:val="Traktandum-Text"/>
    <w:basedOn w:val="ListDash"/>
    <w:uiPriority w:val="18"/>
    <w:semiHidden/>
    <w:rsid w:val="00E269E1"/>
    <w:pPr>
      <w:numPr>
        <w:numId w:val="0"/>
      </w:numPr>
      <w:tabs>
        <w:tab w:val="left" w:pos="7938"/>
      </w:tabs>
      <w:ind w:left="426" w:right="848"/>
    </w:pPr>
  </w:style>
  <w:style w:type="paragraph" w:customStyle="1" w:styleId="Traktandum-Titel">
    <w:name w:val="Traktandum-Titel"/>
    <w:basedOn w:val="ListDash"/>
    <w:next w:val="Traktandum-Text"/>
    <w:uiPriority w:val="18"/>
    <w:semiHidden/>
    <w:rsid w:val="00E269E1"/>
    <w:pPr>
      <w:numPr>
        <w:numId w:val="4"/>
      </w:numPr>
      <w:tabs>
        <w:tab w:val="left" w:pos="7938"/>
      </w:tabs>
      <w:ind w:left="426" w:hanging="426"/>
    </w:pPr>
  </w:style>
  <w:style w:type="paragraph" w:customStyle="1" w:styleId="Anleitung">
    <w:name w:val="Anleitung"/>
    <w:basedOn w:val="Standard"/>
    <w:uiPriority w:val="98"/>
    <w:semiHidden/>
    <w:rsid w:val="00625020"/>
    <w:pPr>
      <w:spacing w:line="288" w:lineRule="auto"/>
    </w:pPr>
    <w:rPr>
      <w:vanish/>
      <w:color w:val="A6A6A6" w:themeColor="background1" w:themeShade="A6"/>
      <w:sz w:val="14"/>
    </w:rPr>
  </w:style>
  <w:style w:type="character" w:styleId="BesuchterLink">
    <w:name w:val="FollowedHyperlink"/>
    <w:basedOn w:val="Hyperlink"/>
    <w:uiPriority w:val="96"/>
    <w:semiHidden/>
    <w:rsid w:val="007E0460"/>
    <w:rPr>
      <w:rFonts w:ascii="Segoe UI" w:hAnsi="Segoe UI" w:cs="Segoe UI"/>
      <w:color w:val="auto"/>
      <w:u w:val="single"/>
    </w:rPr>
  </w:style>
  <w:style w:type="paragraph" w:styleId="Untertitel">
    <w:name w:val="Subtitle"/>
    <w:basedOn w:val="Standard"/>
    <w:next w:val="Standard"/>
    <w:link w:val="UntertitelZchn"/>
    <w:uiPriority w:val="12"/>
    <w:rsid w:val="005E6B3C"/>
    <w:pPr>
      <w:numPr>
        <w:ilvl w:val="1"/>
      </w:numPr>
      <w:spacing w:after="320" w:line="480" w:lineRule="exact"/>
      <w:contextualSpacing/>
    </w:pPr>
    <w:rPr>
      <w:rFonts w:eastAsiaTheme="minorEastAsia"/>
      <w:sz w:val="40"/>
    </w:rPr>
  </w:style>
  <w:style w:type="character" w:customStyle="1" w:styleId="UntertitelZchn">
    <w:name w:val="Untertitel Zchn"/>
    <w:basedOn w:val="Absatz-Standardschriftart"/>
    <w:link w:val="Untertitel"/>
    <w:uiPriority w:val="12"/>
    <w:rsid w:val="005E6B3C"/>
    <w:rPr>
      <w:rFonts w:ascii="Segoe UI" w:eastAsiaTheme="minorEastAsia" w:hAnsi="Segoe UI" w:cs="Segoe UI"/>
      <w:sz w:val="40"/>
    </w:rPr>
  </w:style>
  <w:style w:type="paragraph" w:styleId="Datum">
    <w:name w:val="Date"/>
    <w:basedOn w:val="Standard"/>
    <w:next w:val="Standard"/>
    <w:link w:val="DatumZchn"/>
    <w:uiPriority w:val="15"/>
    <w:semiHidden/>
    <w:rsid w:val="00BF7052"/>
    <w:pPr>
      <w:spacing w:before="480" w:after="480"/>
    </w:pPr>
  </w:style>
  <w:style w:type="character" w:customStyle="1" w:styleId="DatumZchn">
    <w:name w:val="Datum Zchn"/>
    <w:basedOn w:val="Absatz-Standardschriftart"/>
    <w:link w:val="Datum"/>
    <w:uiPriority w:val="15"/>
    <w:semiHidden/>
    <w:rsid w:val="00FF6A3D"/>
    <w:rPr>
      <w:rFonts w:ascii="Segoe UI" w:hAnsi="Segoe UI" w:cs="Segoe UI"/>
    </w:rPr>
  </w:style>
  <w:style w:type="paragraph" w:styleId="Funotentext">
    <w:name w:val="footnote text"/>
    <w:basedOn w:val="Standard"/>
    <w:link w:val="FunotentextZchn"/>
    <w:uiPriority w:val="79"/>
    <w:semiHidden/>
    <w:rsid w:val="00494FD7"/>
    <w:pPr>
      <w:spacing w:line="240" w:lineRule="auto"/>
    </w:pPr>
    <w:rPr>
      <w:sz w:val="16"/>
    </w:rPr>
  </w:style>
  <w:style w:type="character" w:customStyle="1" w:styleId="FunotentextZchn">
    <w:name w:val="Fußnotentext Zchn"/>
    <w:basedOn w:val="Absatz-Standardschriftart"/>
    <w:link w:val="Funotentext"/>
    <w:uiPriority w:val="79"/>
    <w:semiHidden/>
    <w:rsid w:val="00FF6A3D"/>
    <w:rPr>
      <w:rFonts w:ascii="Segoe UI" w:hAnsi="Segoe UI" w:cs="Segoe UI"/>
      <w:sz w:val="16"/>
    </w:rPr>
  </w:style>
  <w:style w:type="character" w:styleId="Funotenzeichen">
    <w:name w:val="footnote reference"/>
    <w:basedOn w:val="Absatz-Standardschriftart"/>
    <w:uiPriority w:val="79"/>
    <w:semiHidden/>
    <w:unhideWhenUsed/>
    <w:rsid w:val="00642F26"/>
    <w:rPr>
      <w:rFonts w:ascii="Segoe UI" w:hAnsi="Segoe UI" w:cs="Segoe UI"/>
      <w:vertAlign w:val="superscript"/>
    </w:rPr>
  </w:style>
  <w:style w:type="table" w:customStyle="1" w:styleId="TabelleohneRahmen">
    <w:name w:val="Tabelle ohne Rahmen"/>
    <w:basedOn w:val="NormaleTabelle"/>
    <w:uiPriority w:val="99"/>
    <w:rsid w:val="00C15A9B"/>
    <w:tblPr>
      <w:tblCellMar>
        <w:left w:w="0" w:type="dxa"/>
        <w:right w:w="28" w:type="dxa"/>
      </w:tblCellMar>
    </w:tblPr>
  </w:style>
  <w:style w:type="paragraph" w:styleId="Endnotentext">
    <w:name w:val="endnote text"/>
    <w:basedOn w:val="Funotentext"/>
    <w:link w:val="EndnotentextZchn"/>
    <w:uiPriority w:val="79"/>
    <w:semiHidden/>
    <w:unhideWhenUsed/>
    <w:rsid w:val="00113CB8"/>
  </w:style>
  <w:style w:type="character" w:customStyle="1" w:styleId="EndnotentextZchn">
    <w:name w:val="Endnotentext Zchn"/>
    <w:basedOn w:val="Absatz-Standardschriftart"/>
    <w:link w:val="Endnotentext"/>
    <w:uiPriority w:val="79"/>
    <w:semiHidden/>
    <w:rsid w:val="005A7BE5"/>
    <w:rPr>
      <w:rFonts w:ascii="Segoe UI" w:hAnsi="Segoe UI" w:cs="Segoe UI"/>
      <w:sz w:val="16"/>
    </w:rPr>
  </w:style>
  <w:style w:type="character" w:styleId="Endnotenzeichen">
    <w:name w:val="endnote reference"/>
    <w:basedOn w:val="Absatz-Standardschriftart"/>
    <w:uiPriority w:val="79"/>
    <w:semiHidden/>
    <w:unhideWhenUsed/>
    <w:rsid w:val="00113CB8"/>
    <w:rPr>
      <w:rFonts w:ascii="Segoe UI" w:hAnsi="Segoe UI" w:cs="Segoe UI"/>
      <w:vertAlign w:val="superscript"/>
    </w:rPr>
  </w:style>
  <w:style w:type="paragraph" w:customStyle="1" w:styleId="ListArrow">
    <w:name w:val="List  Arrow"/>
    <w:basedOn w:val="ListDash"/>
    <w:uiPriority w:val="6"/>
    <w:qFormat/>
    <w:rsid w:val="004C3880"/>
    <w:pPr>
      <w:numPr>
        <w:ilvl w:val="1"/>
      </w:numPr>
    </w:pPr>
  </w:style>
  <w:style w:type="paragraph" w:customStyle="1" w:styleId="ListCheckmark">
    <w:name w:val="List  Checkmark"/>
    <w:basedOn w:val="ListDash"/>
    <w:uiPriority w:val="6"/>
    <w:qFormat/>
    <w:rsid w:val="004C3880"/>
    <w:pPr>
      <w:numPr>
        <w:ilvl w:val="2"/>
      </w:numPr>
    </w:pPr>
  </w:style>
  <w:style w:type="paragraph" w:styleId="Beschriftung">
    <w:name w:val="caption"/>
    <w:basedOn w:val="Standard"/>
    <w:next w:val="Standard"/>
    <w:uiPriority w:val="35"/>
    <w:rsid w:val="00BD08F4"/>
    <w:pPr>
      <w:spacing w:before="20" w:after="240" w:line="240" w:lineRule="auto"/>
      <w:contextualSpacing/>
    </w:pPr>
    <w:rPr>
      <w:bCs/>
      <w:iCs/>
      <w:sz w:val="15"/>
    </w:rPr>
  </w:style>
  <w:style w:type="paragraph" w:styleId="Inhaltsverzeichnisberschrift">
    <w:name w:val="TOC Heading"/>
    <w:basedOn w:val="berschrift1"/>
    <w:next w:val="Standard"/>
    <w:uiPriority w:val="39"/>
    <w:semiHidden/>
    <w:rsid w:val="00DB7675"/>
    <w:pPr>
      <w:spacing w:before="240"/>
      <w:outlineLvl w:val="9"/>
    </w:pPr>
    <w:rPr>
      <w:bCs w:val="0"/>
      <w:szCs w:val="32"/>
    </w:rPr>
  </w:style>
  <w:style w:type="paragraph" w:styleId="Sprechblasentext">
    <w:name w:val="Balloon Text"/>
    <w:basedOn w:val="Standard"/>
    <w:link w:val="SprechblasentextZchn"/>
    <w:uiPriority w:val="79"/>
    <w:semiHidden/>
    <w:unhideWhenUsed/>
    <w:rsid w:val="00870017"/>
    <w:pPr>
      <w:spacing w:line="240" w:lineRule="auto"/>
    </w:pPr>
  </w:style>
  <w:style w:type="character" w:customStyle="1" w:styleId="SprechblasentextZchn">
    <w:name w:val="Sprechblasentext Zchn"/>
    <w:basedOn w:val="Absatz-Standardschriftart"/>
    <w:link w:val="Sprechblasentext"/>
    <w:uiPriority w:val="79"/>
    <w:semiHidden/>
    <w:rsid w:val="005A7BE5"/>
    <w:rPr>
      <w:rFonts w:ascii="Segoe UI" w:hAnsi="Segoe UI" w:cs="Segoe UI"/>
    </w:rPr>
  </w:style>
  <w:style w:type="paragraph" w:customStyle="1" w:styleId="Seitenzahlen">
    <w:name w:val="Seitenzahlen"/>
    <w:basedOn w:val="Fuzeile"/>
    <w:uiPriority w:val="87"/>
    <w:semiHidden/>
    <w:rsid w:val="00E8428A"/>
    <w:pPr>
      <w:jc w:val="right"/>
    </w:pPr>
  </w:style>
  <w:style w:type="paragraph" w:customStyle="1" w:styleId="Heading1numbered">
    <w:name w:val="Heading  1   numbered"/>
    <w:basedOn w:val="berschrift1"/>
    <w:next w:val="Standard"/>
    <w:uiPriority w:val="10"/>
    <w:qFormat/>
    <w:rsid w:val="00F32B93"/>
    <w:pPr>
      <w:numPr>
        <w:numId w:val="8"/>
      </w:numPr>
    </w:pPr>
  </w:style>
  <w:style w:type="paragraph" w:customStyle="1" w:styleId="Heading2numbered">
    <w:name w:val="Heading  2   numbered"/>
    <w:basedOn w:val="berschrift2"/>
    <w:next w:val="Standard"/>
    <w:uiPriority w:val="10"/>
    <w:qFormat/>
    <w:rsid w:val="007A1F02"/>
    <w:pPr>
      <w:numPr>
        <w:numId w:val="8"/>
      </w:numPr>
    </w:pPr>
  </w:style>
  <w:style w:type="paragraph" w:customStyle="1" w:styleId="Heading3numbered">
    <w:name w:val="Heading  3   numbered"/>
    <w:basedOn w:val="berschrift3"/>
    <w:next w:val="Standard"/>
    <w:uiPriority w:val="10"/>
    <w:qFormat/>
    <w:rsid w:val="003769EA"/>
    <w:pPr>
      <w:numPr>
        <w:numId w:val="8"/>
      </w:numPr>
      <w:spacing w:before="480"/>
    </w:pPr>
    <w:rPr>
      <w:b w:val="0"/>
    </w:rPr>
  </w:style>
  <w:style w:type="paragraph" w:customStyle="1" w:styleId="berschrift4nummeriert">
    <w:name w:val="Überschrift 4 nummeriert"/>
    <w:basedOn w:val="berschrift4"/>
    <w:next w:val="Standard"/>
    <w:uiPriority w:val="10"/>
    <w:semiHidden/>
    <w:qFormat/>
    <w:rsid w:val="007A1F02"/>
    <w:pPr>
      <w:numPr>
        <w:numId w:val="8"/>
      </w:numPr>
    </w:pPr>
  </w:style>
  <w:style w:type="paragraph" w:styleId="Verzeichnis1">
    <w:name w:val="toc 1"/>
    <w:basedOn w:val="Standard"/>
    <w:next w:val="Standard"/>
    <w:autoRedefine/>
    <w:uiPriority w:val="39"/>
    <w:semiHidden/>
    <w:rsid w:val="00EF02EF"/>
    <w:pPr>
      <w:tabs>
        <w:tab w:val="right" w:pos="10206"/>
      </w:tabs>
      <w:spacing w:before="120" w:after="60"/>
      <w:ind w:left="567" w:hanging="567"/>
    </w:pPr>
    <w:rPr>
      <w:b/>
      <w:bCs/>
      <w:noProof/>
      <w:sz w:val="24"/>
    </w:rPr>
  </w:style>
  <w:style w:type="paragraph" w:styleId="Verzeichnis2">
    <w:name w:val="toc 2"/>
    <w:basedOn w:val="Standard"/>
    <w:next w:val="Standard"/>
    <w:autoRedefine/>
    <w:uiPriority w:val="39"/>
    <w:semiHidden/>
    <w:rsid w:val="00EF02EF"/>
    <w:pPr>
      <w:tabs>
        <w:tab w:val="right" w:pos="10206"/>
      </w:tabs>
      <w:spacing w:after="60"/>
      <w:ind w:left="567" w:hanging="567"/>
    </w:pPr>
    <w:rPr>
      <w:b/>
    </w:rPr>
  </w:style>
  <w:style w:type="paragraph" w:styleId="Verzeichnis3">
    <w:name w:val="toc 3"/>
    <w:basedOn w:val="Standard"/>
    <w:next w:val="Standard"/>
    <w:autoRedefine/>
    <w:uiPriority w:val="39"/>
    <w:semiHidden/>
    <w:rsid w:val="00EF02EF"/>
    <w:pPr>
      <w:tabs>
        <w:tab w:val="right" w:pos="10206"/>
      </w:tabs>
      <w:spacing w:after="60"/>
      <w:ind w:left="567" w:hanging="567"/>
    </w:pPr>
  </w:style>
  <w:style w:type="paragraph" w:styleId="StandardWeb">
    <w:name w:val="Normal (Web)"/>
    <w:basedOn w:val="Standard"/>
    <w:uiPriority w:val="99"/>
    <w:semiHidden/>
    <w:unhideWhenUsed/>
    <w:rsid w:val="00BE1E62"/>
    <w:pPr>
      <w:spacing w:before="100" w:beforeAutospacing="1" w:after="100" w:afterAutospacing="1" w:line="240" w:lineRule="auto"/>
    </w:pPr>
    <w:rPr>
      <w:rFonts w:eastAsia="Times New Roman"/>
      <w:sz w:val="24"/>
      <w:szCs w:val="24"/>
      <w:lang w:eastAsia="de-CH"/>
    </w:rPr>
  </w:style>
  <w:style w:type="paragraph" w:styleId="Abbildungsverzeichnis">
    <w:name w:val="table of figures"/>
    <w:basedOn w:val="Standard"/>
    <w:next w:val="Standard"/>
    <w:uiPriority w:val="40"/>
    <w:semiHidden/>
    <w:rsid w:val="00857D8A"/>
  </w:style>
  <w:style w:type="paragraph" w:customStyle="1" w:styleId="Absenderzeile">
    <w:name w:val="Absenderzeile"/>
    <w:basedOn w:val="Standard"/>
    <w:uiPriority w:val="16"/>
    <w:semiHidden/>
    <w:rsid w:val="00874E49"/>
    <w:pPr>
      <w:pBdr>
        <w:bottom w:val="single" w:sz="6" w:space="1" w:color="auto"/>
      </w:pBdr>
    </w:pPr>
    <w:rPr>
      <w:sz w:val="12"/>
    </w:rPr>
  </w:style>
  <w:style w:type="paragraph" w:customStyle="1" w:styleId="Numbering1">
    <w:name w:val="Numbering 1"/>
    <w:basedOn w:val="Standard"/>
    <w:uiPriority w:val="7"/>
    <w:qFormat/>
    <w:rsid w:val="007A1F02"/>
    <w:pPr>
      <w:numPr>
        <w:ilvl w:val="5"/>
        <w:numId w:val="8"/>
      </w:numPr>
    </w:pPr>
  </w:style>
  <w:style w:type="paragraph" w:customStyle="1" w:styleId="Numbering2">
    <w:name w:val="Numbering 2"/>
    <w:basedOn w:val="Numbering1"/>
    <w:uiPriority w:val="7"/>
    <w:rsid w:val="009804FC"/>
    <w:pPr>
      <w:numPr>
        <w:ilvl w:val="6"/>
      </w:numPr>
    </w:pPr>
  </w:style>
  <w:style w:type="character" w:styleId="Seitenzahl">
    <w:name w:val="page number"/>
    <w:basedOn w:val="Absatz-Standardschriftart"/>
    <w:uiPriority w:val="79"/>
    <w:semiHidden/>
    <w:rsid w:val="00E8428A"/>
    <w:rPr>
      <w:rFonts w:ascii="Segoe UI" w:hAnsi="Segoe UI" w:cs="Segoe UI"/>
    </w:rPr>
  </w:style>
  <w:style w:type="paragraph" w:customStyle="1" w:styleId="Numberingabc">
    <w:name w:val="Numbering abc"/>
    <w:basedOn w:val="Listenabsatz"/>
    <w:uiPriority w:val="8"/>
    <w:qFormat/>
    <w:rsid w:val="007A1F02"/>
    <w:pPr>
      <w:numPr>
        <w:ilvl w:val="8"/>
        <w:numId w:val="8"/>
      </w:numPr>
    </w:pPr>
  </w:style>
  <w:style w:type="paragraph" w:customStyle="1" w:styleId="Numbering3">
    <w:name w:val="Numbering 3"/>
    <w:basedOn w:val="Numbering2"/>
    <w:uiPriority w:val="7"/>
    <w:rsid w:val="005A357F"/>
    <w:pPr>
      <w:numPr>
        <w:ilvl w:val="7"/>
      </w:numPr>
    </w:pPr>
  </w:style>
  <w:style w:type="paragraph" w:customStyle="1" w:styleId="berschrift5nummeriert">
    <w:name w:val="Überschrift 5 nummeriert"/>
    <w:basedOn w:val="berschrift5"/>
    <w:next w:val="Standard"/>
    <w:uiPriority w:val="10"/>
    <w:semiHidden/>
    <w:qFormat/>
    <w:rsid w:val="007A1F02"/>
    <w:pPr>
      <w:numPr>
        <w:numId w:val="8"/>
      </w:numPr>
    </w:pPr>
  </w:style>
  <w:style w:type="paragraph" w:customStyle="1" w:styleId="Dokumentbezeichnung">
    <w:name w:val="Dokumentbezeichnung"/>
    <w:basedOn w:val="berschrift1"/>
    <w:next w:val="Standard"/>
    <w:uiPriority w:val="98"/>
    <w:semiHidden/>
    <w:rsid w:val="00283995"/>
    <w:pPr>
      <w:pageBreakBefore/>
      <w:numPr>
        <w:numId w:val="5"/>
      </w:numPr>
      <w:pBdr>
        <w:top w:val="single" w:sz="8" w:space="5" w:color="000000" w:themeColor="text1"/>
        <w:left w:val="single" w:sz="8" w:space="5" w:color="000000" w:themeColor="text1"/>
        <w:bottom w:val="single" w:sz="8" w:space="5" w:color="000000" w:themeColor="text1"/>
        <w:right w:val="single" w:sz="8" w:space="5" w:color="000000" w:themeColor="text1"/>
      </w:pBdr>
      <w:shd w:val="clear" w:color="auto" w:fill="000000" w:themeFill="text1"/>
      <w:spacing w:before="600" w:after="600"/>
      <w:ind w:right="125"/>
    </w:pPr>
    <w:rPr>
      <w:bCs w:val="0"/>
      <w:color w:val="FFFFFF" w:themeColor="background1"/>
      <w:spacing w:val="6"/>
      <w:sz w:val="40"/>
      <w:szCs w:val="52"/>
    </w:rPr>
  </w:style>
  <w:style w:type="character" w:styleId="Platzhaltertext">
    <w:name w:val="Placeholder Text"/>
    <w:basedOn w:val="Absatz-Standardschriftart"/>
    <w:uiPriority w:val="79"/>
    <w:semiHidden/>
    <w:rsid w:val="009725C5"/>
    <w:rPr>
      <w:rFonts w:ascii="Segoe UI" w:hAnsi="Segoe UI" w:cs="Segoe UI"/>
      <w:color w:val="auto"/>
    </w:rPr>
  </w:style>
  <w:style w:type="paragraph" w:customStyle="1" w:styleId="ErstelltdurchVorlagenbauerchfrDieSchweizerischePostAG">
    <w:name w:val="Erstellt durch Vorlagenbauer.ch für Die Schweizerische Post AG"/>
    <w:basedOn w:val="Standard"/>
    <w:next w:val="Standard"/>
    <w:semiHidden/>
    <w:rsid w:val="00BB0EB7"/>
    <w:pPr>
      <w:shd w:val="clear" w:color="auto" w:fill="FFFFFF" w:themeFill="background1"/>
    </w:pPr>
  </w:style>
  <w:style w:type="paragraph" w:customStyle="1" w:styleId="Tabellenfolgezeile">
    <w:name w:val="Tabellenfolgezeile"/>
    <w:basedOn w:val="Standard"/>
    <w:next w:val="Standard"/>
    <w:uiPriority w:val="90"/>
    <w:semiHidden/>
    <w:qFormat/>
    <w:rsid w:val="0016774B"/>
    <w:pPr>
      <w:spacing w:line="20" w:lineRule="exact"/>
    </w:pPr>
    <w:rPr>
      <w:sz w:val="2"/>
      <w:szCs w:val="2"/>
    </w:rPr>
  </w:style>
  <w:style w:type="paragraph" w:styleId="Verzeichnis4">
    <w:name w:val="toc 4"/>
    <w:basedOn w:val="Standard"/>
    <w:next w:val="Standard"/>
    <w:autoRedefine/>
    <w:uiPriority w:val="39"/>
    <w:semiHidden/>
    <w:rsid w:val="00FF6A3D"/>
    <w:pPr>
      <w:tabs>
        <w:tab w:val="right" w:pos="10206"/>
      </w:tabs>
      <w:ind w:left="851" w:hanging="851"/>
    </w:pPr>
  </w:style>
  <w:style w:type="paragraph" w:styleId="Verzeichnis5">
    <w:name w:val="toc 5"/>
    <w:basedOn w:val="Standard"/>
    <w:next w:val="Standard"/>
    <w:autoRedefine/>
    <w:uiPriority w:val="39"/>
    <w:semiHidden/>
    <w:rsid w:val="00FF6A3D"/>
    <w:pPr>
      <w:tabs>
        <w:tab w:val="right" w:pos="10206"/>
      </w:tabs>
      <w:ind w:left="993" w:hanging="993"/>
    </w:pPr>
  </w:style>
  <w:style w:type="paragraph" w:styleId="Literaturverzeichnis">
    <w:name w:val="Bibliography"/>
    <w:basedOn w:val="Standard"/>
    <w:next w:val="Standard"/>
    <w:uiPriority w:val="37"/>
    <w:semiHidden/>
    <w:rsid w:val="00E02496"/>
  </w:style>
  <w:style w:type="paragraph" w:styleId="Index1">
    <w:name w:val="index 1"/>
    <w:basedOn w:val="Standard"/>
    <w:next w:val="Standard"/>
    <w:autoRedefine/>
    <w:uiPriority w:val="99"/>
    <w:semiHidden/>
    <w:unhideWhenUsed/>
    <w:rsid w:val="00C20DEA"/>
    <w:pPr>
      <w:spacing w:line="240" w:lineRule="auto"/>
      <w:ind w:left="200" w:hanging="200"/>
    </w:pPr>
  </w:style>
  <w:style w:type="numbering" w:customStyle="1" w:styleId="Nummerierteberschriften">
    <w:name w:val="Nummerierte Überschriften"/>
    <w:uiPriority w:val="99"/>
    <w:rsid w:val="007A1F02"/>
    <w:pPr>
      <w:numPr>
        <w:numId w:val="6"/>
      </w:numPr>
    </w:pPr>
  </w:style>
  <w:style w:type="numbering" w:customStyle="1" w:styleId="Aufzhlungen">
    <w:name w:val="Aufzählungen"/>
    <w:uiPriority w:val="99"/>
    <w:rsid w:val="00117D9F"/>
    <w:pPr>
      <w:numPr>
        <w:numId w:val="7"/>
      </w:numPr>
    </w:pPr>
  </w:style>
  <w:style w:type="paragraph" w:customStyle="1" w:styleId="Lead">
    <w:name w:val="Lead"/>
    <w:basedOn w:val="Standard"/>
    <w:uiPriority w:val="1"/>
    <w:qFormat/>
    <w:rsid w:val="00DA18B7"/>
    <w:pPr>
      <w:spacing w:after="560" w:line="312" w:lineRule="atLeast"/>
      <w:contextualSpacing/>
    </w:pPr>
    <w:rPr>
      <w:sz w:val="24"/>
    </w:rPr>
  </w:style>
  <w:style w:type="paragraph" w:customStyle="1" w:styleId="Heading2yellow">
    <w:name w:val="Heading  2   yellow"/>
    <w:basedOn w:val="Standard"/>
    <w:next w:val="Standard"/>
    <w:uiPriority w:val="9"/>
    <w:qFormat/>
    <w:rsid w:val="003F7961"/>
    <w:pPr>
      <w:pBdr>
        <w:top w:val="single" w:sz="8" w:space="1" w:color="FFCC00" w:themeColor="background2"/>
        <w:left w:val="single" w:sz="8" w:space="2" w:color="FFCC00" w:themeColor="background2"/>
        <w:bottom w:val="single" w:sz="8" w:space="1" w:color="FFCC00" w:themeColor="background2"/>
        <w:right w:val="single" w:sz="8" w:space="2" w:color="FFCC00" w:themeColor="background2"/>
      </w:pBdr>
      <w:shd w:val="clear" w:color="auto" w:fill="FFCC00" w:themeFill="background2"/>
      <w:spacing w:before="320" w:after="114" w:line="227" w:lineRule="exact"/>
      <w:ind w:left="85" w:right="85"/>
    </w:pPr>
    <w:rPr>
      <w:b/>
      <w:lang w:val="fr-CH"/>
    </w:rPr>
  </w:style>
  <w:style w:type="character" w:styleId="NichtaufgelsteErwhnung">
    <w:name w:val="Unresolved Mention"/>
    <w:basedOn w:val="Absatz-Standardschriftart"/>
    <w:uiPriority w:val="79"/>
    <w:semiHidden/>
    <w:unhideWhenUsed/>
    <w:rsid w:val="00795234"/>
    <w:rPr>
      <w:rFonts w:ascii="Segoe UI" w:hAnsi="Segoe UI" w:cs="Segoe UI"/>
      <w:color w:val="605E5C"/>
      <w:shd w:val="clear" w:color="auto" w:fill="E1DFDD"/>
    </w:rPr>
  </w:style>
  <w:style w:type="paragraph" w:customStyle="1" w:styleId="Heading1">
    <w:name w:val="Heading  1"/>
    <w:basedOn w:val="berschrift1"/>
    <w:next w:val="Standard"/>
    <w:uiPriority w:val="9"/>
    <w:qFormat/>
    <w:rsid w:val="00437346"/>
  </w:style>
  <w:style w:type="paragraph" w:customStyle="1" w:styleId="Heading2">
    <w:name w:val="Heading  2"/>
    <w:basedOn w:val="berschrift2"/>
    <w:next w:val="Standard"/>
    <w:uiPriority w:val="9"/>
    <w:qFormat/>
    <w:rsid w:val="00437346"/>
  </w:style>
  <w:style w:type="paragraph" w:customStyle="1" w:styleId="Heading3">
    <w:name w:val="Heading  3"/>
    <w:basedOn w:val="berschrift3"/>
    <w:next w:val="Standard"/>
    <w:uiPriority w:val="9"/>
    <w:qFormat/>
    <w:rsid w:val="00437346"/>
    <w:rPr>
      <w:lang w:val="de-CH"/>
    </w:rPr>
  </w:style>
  <w:style w:type="table" w:customStyle="1" w:styleId="PostTabelle1">
    <w:name w:val="Post:  Tabelle 1"/>
    <w:basedOn w:val="NormaleTabelle"/>
    <w:uiPriority w:val="99"/>
    <w:rsid w:val="00C967E8"/>
    <w:pPr>
      <w:spacing w:line="240" w:lineRule="auto"/>
    </w:pPr>
    <w:tblPr>
      <w:tblStyleRowBandSize w:val="1"/>
      <w:tblBorders>
        <w:top w:val="single" w:sz="4" w:space="0" w:color="AAA8A6" w:themeColor="accent5"/>
        <w:bottom w:val="single" w:sz="4" w:space="0" w:color="AAA8A6" w:themeColor="accent5"/>
        <w:insideH w:val="single" w:sz="4" w:space="0" w:color="AAA8A6" w:themeColor="accent5"/>
        <w:insideV w:val="single" w:sz="8" w:space="0" w:color="FFFFFF" w:themeColor="background1"/>
      </w:tblBorders>
      <w:tblCellMar>
        <w:top w:w="28" w:type="dxa"/>
        <w:left w:w="85" w:type="dxa"/>
        <w:bottom w:w="28" w:type="dxa"/>
        <w:right w:w="85" w:type="dxa"/>
      </w:tblCellMar>
    </w:tblPr>
    <w:tblStylePr w:type="firstRow">
      <w:rPr>
        <w:b/>
      </w:rPr>
      <w:tblPr/>
      <w:tcPr>
        <w:tcBorders>
          <w:top w:val="single" w:sz="4" w:space="0" w:color="FFCC00" w:themeColor="background2"/>
          <w:left w:val="nil"/>
          <w:bottom w:val="single" w:sz="4" w:space="0" w:color="FFFFFF" w:themeColor="background1"/>
          <w:right w:val="nil"/>
          <w:insideH w:val="nil"/>
          <w:insideV w:val="single" w:sz="8" w:space="0" w:color="FFFFFF" w:themeColor="background1"/>
          <w:tl2br w:val="nil"/>
          <w:tr2bl w:val="nil"/>
        </w:tcBorders>
        <w:shd w:val="clear" w:color="auto" w:fill="FFCC00" w:themeFill="accent2"/>
      </w:tcPr>
    </w:tblStylePr>
    <w:tblStylePr w:type="lastRow">
      <w:rPr>
        <w:b/>
      </w:rPr>
    </w:tblStylePr>
    <w:tblStylePr w:type="band1Horz">
      <w:tblPr/>
      <w:tcPr>
        <w:tcBorders>
          <w:top w:val="single" w:sz="8" w:space="0" w:color="FFFFFF" w:themeColor="background1"/>
          <w:left w:val="nil"/>
          <w:bottom w:val="single" w:sz="8" w:space="0" w:color="FFFFFF" w:themeColor="background1"/>
          <w:right w:val="nil"/>
          <w:insideH w:val="nil"/>
          <w:insideV w:val="single" w:sz="8" w:space="0" w:color="FFFFFF" w:themeColor="background1"/>
          <w:tl2br w:val="nil"/>
          <w:tr2bl w:val="nil"/>
        </w:tcBorders>
        <w:shd w:val="clear" w:color="auto" w:fill="DDDCDB" w:themeFill="accent5" w:themeFillTint="66"/>
      </w:tcPr>
    </w:tblStylePr>
    <w:tblStylePr w:type="band2Horz">
      <w:tblPr/>
      <w:tcPr>
        <w:tcBorders>
          <w:top w:val="single" w:sz="8" w:space="0" w:color="FFFFFF" w:themeColor="background1"/>
          <w:left w:val="nil"/>
          <w:bottom w:val="single" w:sz="8" w:space="0" w:color="FFFFFF" w:themeColor="background1"/>
          <w:right w:val="nil"/>
          <w:insideH w:val="nil"/>
          <w:insideV w:val="single" w:sz="8" w:space="0" w:color="FFFFFF" w:themeColor="background1"/>
          <w:tl2br w:val="nil"/>
          <w:tr2bl w:val="nil"/>
        </w:tcBorders>
        <w:shd w:val="clear" w:color="auto" w:fill="F5F5F5"/>
      </w:tcPr>
    </w:tblStylePr>
  </w:style>
  <w:style w:type="table" w:customStyle="1" w:styleId="PostTabelle2">
    <w:name w:val="Post:  Tabelle 2"/>
    <w:basedOn w:val="PostTabelle1"/>
    <w:uiPriority w:val="99"/>
    <w:rsid w:val="00C967E8"/>
    <w:tblPr/>
    <w:tblStylePr w:type="firstRow">
      <w:rPr>
        <w:b/>
      </w:rPr>
      <w:tblPr/>
      <w:tcPr>
        <w:tcBorders>
          <w:top w:val="single" w:sz="8" w:space="0" w:color="FFFFFF" w:themeColor="background1"/>
          <w:left w:val="nil"/>
          <w:bottom w:val="single" w:sz="8" w:space="0" w:color="FFFFFF" w:themeColor="background1"/>
          <w:right w:val="nil"/>
          <w:insideH w:val="nil"/>
          <w:insideV w:val="single" w:sz="8" w:space="0" w:color="FFFFFF" w:themeColor="background1"/>
          <w:tl2br w:val="nil"/>
          <w:tr2bl w:val="nil"/>
        </w:tcBorders>
        <w:shd w:val="clear" w:color="auto" w:fill="DDDCDB" w:themeFill="accent5" w:themeFillTint="66"/>
      </w:tcPr>
    </w:tblStylePr>
    <w:tblStylePr w:type="lastRow">
      <w:rPr>
        <w:b/>
      </w:rPr>
      <w:tblPr/>
      <w:tcPr>
        <w:tcBorders>
          <w:top w:val="single" w:sz="8" w:space="0" w:color="FFFFFF" w:themeColor="background1"/>
          <w:left w:val="nil"/>
          <w:bottom w:val="single" w:sz="8" w:space="0" w:color="FFFFFF" w:themeColor="background1"/>
          <w:right w:val="nil"/>
          <w:insideH w:val="nil"/>
          <w:insideV w:val="single" w:sz="8" w:space="0" w:color="FFFFFF" w:themeColor="background1"/>
          <w:tl2br w:val="nil"/>
          <w:tr2bl w:val="nil"/>
        </w:tcBorders>
        <w:shd w:val="clear" w:color="auto" w:fill="F2F2F2" w:themeFill="background1" w:themeFillShade="F2"/>
      </w:tcPr>
    </w:tblStylePr>
    <w:tblStylePr w:type="band1Horz">
      <w:tblPr/>
      <w:tcPr>
        <w:tcBorders>
          <w:top w:val="single" w:sz="8" w:space="0" w:color="FFFFFF" w:themeColor="background1"/>
          <w:left w:val="nil"/>
          <w:bottom w:val="single" w:sz="8" w:space="0" w:color="FFFFFF" w:themeColor="background1"/>
          <w:right w:val="nil"/>
          <w:insideH w:val="nil"/>
          <w:insideV w:val="single" w:sz="8" w:space="0" w:color="FFFFFF" w:themeColor="background1"/>
          <w:tl2br w:val="nil"/>
          <w:tr2bl w:val="nil"/>
        </w:tcBorders>
        <w:shd w:val="clear" w:color="auto" w:fill="F2F2F2" w:themeFill="background1" w:themeFillShade="F2"/>
      </w:tcPr>
    </w:tblStylePr>
    <w:tblStylePr w:type="band2Horz">
      <w:tblPr/>
      <w:tcPr>
        <w:tcBorders>
          <w:top w:val="single" w:sz="8" w:space="0" w:color="FFFFFF" w:themeColor="background1"/>
          <w:left w:val="nil"/>
          <w:bottom w:val="single" w:sz="8" w:space="0" w:color="FFFFFF" w:themeColor="background1"/>
          <w:right w:val="nil"/>
          <w:insideH w:val="nil"/>
          <w:insideV w:val="single" w:sz="8" w:space="0" w:color="FFFFFF" w:themeColor="background1"/>
          <w:tl2br w:val="nil"/>
          <w:tr2bl w:val="nil"/>
        </w:tcBorders>
        <w:shd w:val="clear" w:color="auto" w:fill="F5F5F5"/>
      </w:tcPr>
    </w:tblStylePr>
  </w:style>
  <w:style w:type="paragraph" w:customStyle="1" w:styleId="KopfzeilePlatzhalter">
    <w:name w:val="Kopfzeile Platzhalter"/>
    <w:basedOn w:val="Kopfzeile"/>
    <w:uiPriority w:val="84"/>
    <w:semiHidden/>
    <w:qFormat/>
    <w:rsid w:val="008E41F6"/>
    <w:pPr>
      <w:spacing w:after="1140"/>
      <w:contextualSpacing/>
    </w:pPr>
    <w:rPr>
      <w:noProof/>
    </w:rPr>
  </w:style>
  <w:style w:type="numbering" w:styleId="111111">
    <w:name w:val="Outline List 2"/>
    <w:basedOn w:val="KeineListe"/>
    <w:uiPriority w:val="99"/>
    <w:semiHidden/>
    <w:unhideWhenUsed/>
    <w:rsid w:val="000D6F5A"/>
    <w:pPr>
      <w:numPr>
        <w:numId w:val="10"/>
      </w:numPr>
    </w:pPr>
  </w:style>
  <w:style w:type="numbering" w:styleId="1ai">
    <w:name w:val="Outline List 1"/>
    <w:basedOn w:val="KeineListe"/>
    <w:uiPriority w:val="99"/>
    <w:semiHidden/>
    <w:unhideWhenUsed/>
    <w:rsid w:val="000D6F5A"/>
    <w:pPr>
      <w:numPr>
        <w:numId w:val="11"/>
      </w:numPr>
    </w:pPr>
  </w:style>
  <w:style w:type="paragraph" w:styleId="Anrede">
    <w:name w:val="Salutation"/>
    <w:basedOn w:val="Standard"/>
    <w:next w:val="Standard"/>
    <w:link w:val="AnredeZchn"/>
    <w:uiPriority w:val="79"/>
    <w:semiHidden/>
    <w:unhideWhenUsed/>
    <w:rsid w:val="000D6F5A"/>
  </w:style>
  <w:style w:type="character" w:customStyle="1" w:styleId="AnredeZchn">
    <w:name w:val="Anrede Zchn"/>
    <w:basedOn w:val="Absatz-Standardschriftart"/>
    <w:link w:val="Anrede"/>
    <w:uiPriority w:val="79"/>
    <w:semiHidden/>
    <w:rsid w:val="000D6F5A"/>
    <w:rPr>
      <w:rFonts w:ascii="Segoe UI" w:hAnsi="Segoe UI" w:cs="Segoe UI"/>
    </w:rPr>
  </w:style>
  <w:style w:type="numbering" w:styleId="ArtikelAbschnitt">
    <w:name w:val="Outline List 3"/>
    <w:basedOn w:val="KeineListe"/>
    <w:uiPriority w:val="99"/>
    <w:semiHidden/>
    <w:unhideWhenUsed/>
    <w:rsid w:val="000D6F5A"/>
    <w:pPr>
      <w:numPr>
        <w:numId w:val="12"/>
      </w:numPr>
    </w:pPr>
  </w:style>
  <w:style w:type="paragraph" w:styleId="Aufzhlungszeichen4">
    <w:name w:val="List Bullet 4"/>
    <w:basedOn w:val="Standard"/>
    <w:uiPriority w:val="79"/>
    <w:semiHidden/>
    <w:unhideWhenUsed/>
    <w:rsid w:val="000D6F5A"/>
    <w:pPr>
      <w:numPr>
        <w:numId w:val="1"/>
      </w:numPr>
      <w:contextualSpacing/>
    </w:pPr>
  </w:style>
  <w:style w:type="paragraph" w:styleId="Aufzhlungszeichen5">
    <w:name w:val="List Bullet 5"/>
    <w:basedOn w:val="Standard"/>
    <w:uiPriority w:val="79"/>
    <w:semiHidden/>
    <w:unhideWhenUsed/>
    <w:rsid w:val="000D6F5A"/>
    <w:pPr>
      <w:numPr>
        <w:numId w:val="2"/>
      </w:numPr>
      <w:contextualSpacing/>
    </w:pPr>
  </w:style>
  <w:style w:type="paragraph" w:styleId="Blocktext">
    <w:name w:val="Block Text"/>
    <w:basedOn w:val="Standard"/>
    <w:uiPriority w:val="79"/>
    <w:semiHidden/>
    <w:unhideWhenUsed/>
    <w:rsid w:val="000D6F5A"/>
    <w:pPr>
      <w:pBdr>
        <w:top w:val="single" w:sz="2" w:space="10" w:color="DDAE00" w:themeColor="accent1"/>
        <w:left w:val="single" w:sz="2" w:space="10" w:color="DDAE00" w:themeColor="accent1"/>
        <w:bottom w:val="single" w:sz="2" w:space="10" w:color="DDAE00" w:themeColor="accent1"/>
        <w:right w:val="single" w:sz="2" w:space="10" w:color="DDAE00" w:themeColor="accent1"/>
      </w:pBdr>
      <w:ind w:left="1152" w:right="1152"/>
    </w:pPr>
    <w:rPr>
      <w:rFonts w:eastAsiaTheme="minorEastAsia"/>
      <w:i/>
      <w:iCs/>
      <w:color w:val="DDAE00" w:themeColor="accent1"/>
    </w:rPr>
  </w:style>
  <w:style w:type="character" w:styleId="Buchtitel">
    <w:name w:val="Book Title"/>
    <w:basedOn w:val="Absatz-Standardschriftart"/>
    <w:uiPriority w:val="33"/>
    <w:semiHidden/>
    <w:rsid w:val="000D6F5A"/>
    <w:rPr>
      <w:rFonts w:ascii="Segoe UI" w:hAnsi="Segoe UI" w:cs="Segoe UI"/>
      <w:b/>
      <w:bCs/>
      <w:i/>
      <w:iCs/>
      <w:spacing w:val="5"/>
    </w:rPr>
  </w:style>
  <w:style w:type="paragraph" w:styleId="Dokumentstruktur">
    <w:name w:val="Document Map"/>
    <w:basedOn w:val="Standard"/>
    <w:link w:val="DokumentstrukturZchn"/>
    <w:uiPriority w:val="79"/>
    <w:semiHidden/>
    <w:unhideWhenUsed/>
    <w:rsid w:val="000D6F5A"/>
    <w:pPr>
      <w:spacing w:line="240" w:lineRule="auto"/>
    </w:pPr>
    <w:rPr>
      <w:sz w:val="16"/>
      <w:szCs w:val="16"/>
    </w:rPr>
  </w:style>
  <w:style w:type="character" w:customStyle="1" w:styleId="DokumentstrukturZchn">
    <w:name w:val="Dokumentstruktur Zchn"/>
    <w:basedOn w:val="Absatz-Standardschriftart"/>
    <w:link w:val="Dokumentstruktur"/>
    <w:uiPriority w:val="79"/>
    <w:semiHidden/>
    <w:rsid w:val="000D6F5A"/>
    <w:rPr>
      <w:rFonts w:ascii="Segoe UI" w:hAnsi="Segoe UI" w:cs="Segoe UI"/>
      <w:sz w:val="16"/>
      <w:szCs w:val="16"/>
    </w:rPr>
  </w:style>
  <w:style w:type="table" w:styleId="DunkleListe">
    <w:name w:val="Dark List"/>
    <w:basedOn w:val="NormaleTabelle"/>
    <w:uiPriority w:val="70"/>
    <w:semiHidden/>
    <w:unhideWhenUsed/>
    <w:rsid w:val="000D6F5A"/>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semiHidden/>
    <w:unhideWhenUsed/>
    <w:rsid w:val="000D6F5A"/>
    <w:pPr>
      <w:spacing w:line="240" w:lineRule="auto"/>
    </w:pPr>
    <w:rPr>
      <w:color w:val="FFFFFF" w:themeColor="background1"/>
    </w:rPr>
    <w:tblPr>
      <w:tblStyleRowBandSize w:val="1"/>
      <w:tblStyleColBandSize w:val="1"/>
    </w:tblPr>
    <w:tcPr>
      <w:shd w:val="clear" w:color="auto" w:fill="DDAE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56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81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8100" w:themeFill="accent1" w:themeFillShade="BF"/>
      </w:tcPr>
    </w:tblStylePr>
    <w:tblStylePr w:type="band1Vert">
      <w:tblPr/>
      <w:tcPr>
        <w:tcBorders>
          <w:top w:val="nil"/>
          <w:left w:val="nil"/>
          <w:bottom w:val="nil"/>
          <w:right w:val="nil"/>
          <w:insideH w:val="nil"/>
          <w:insideV w:val="nil"/>
        </w:tcBorders>
        <w:shd w:val="clear" w:color="auto" w:fill="A58100" w:themeFill="accent1" w:themeFillShade="BF"/>
      </w:tcPr>
    </w:tblStylePr>
    <w:tblStylePr w:type="band1Horz">
      <w:tblPr/>
      <w:tcPr>
        <w:tcBorders>
          <w:top w:val="nil"/>
          <w:left w:val="nil"/>
          <w:bottom w:val="nil"/>
          <w:right w:val="nil"/>
          <w:insideH w:val="nil"/>
          <w:insideV w:val="nil"/>
        </w:tcBorders>
        <w:shd w:val="clear" w:color="auto" w:fill="A58100" w:themeFill="accent1" w:themeFillShade="BF"/>
      </w:tcPr>
    </w:tblStylePr>
  </w:style>
  <w:style w:type="table" w:styleId="DunkleListe-Akzent2">
    <w:name w:val="Dark List Accent 2"/>
    <w:basedOn w:val="NormaleTabelle"/>
    <w:uiPriority w:val="70"/>
    <w:semiHidden/>
    <w:unhideWhenUsed/>
    <w:rsid w:val="000D6F5A"/>
    <w:pPr>
      <w:spacing w:line="240" w:lineRule="auto"/>
    </w:pPr>
    <w:rPr>
      <w:color w:val="FFFFFF" w:themeColor="background1"/>
    </w:rPr>
    <w:tblPr>
      <w:tblStyleRowBandSize w:val="1"/>
      <w:tblStyleColBandSize w:val="1"/>
    </w:tblPr>
    <w:tcPr>
      <w:shd w:val="clear" w:color="auto" w:fill="FFCC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2" w:themeFillShade="BF"/>
      </w:tcPr>
    </w:tblStylePr>
    <w:tblStylePr w:type="band1Vert">
      <w:tblPr/>
      <w:tcPr>
        <w:tcBorders>
          <w:top w:val="nil"/>
          <w:left w:val="nil"/>
          <w:bottom w:val="nil"/>
          <w:right w:val="nil"/>
          <w:insideH w:val="nil"/>
          <w:insideV w:val="nil"/>
        </w:tcBorders>
        <w:shd w:val="clear" w:color="auto" w:fill="BF9800" w:themeFill="accent2" w:themeFillShade="BF"/>
      </w:tcPr>
    </w:tblStylePr>
    <w:tblStylePr w:type="band1Horz">
      <w:tblPr/>
      <w:tcPr>
        <w:tcBorders>
          <w:top w:val="nil"/>
          <w:left w:val="nil"/>
          <w:bottom w:val="nil"/>
          <w:right w:val="nil"/>
          <w:insideH w:val="nil"/>
          <w:insideV w:val="nil"/>
        </w:tcBorders>
        <w:shd w:val="clear" w:color="auto" w:fill="BF9800" w:themeFill="accent2" w:themeFillShade="BF"/>
      </w:tcPr>
    </w:tblStylePr>
  </w:style>
  <w:style w:type="table" w:styleId="DunkleListe-Akzent3">
    <w:name w:val="Dark List Accent 3"/>
    <w:basedOn w:val="NormaleTabelle"/>
    <w:uiPriority w:val="70"/>
    <w:semiHidden/>
    <w:unhideWhenUsed/>
    <w:rsid w:val="000D6F5A"/>
    <w:pPr>
      <w:spacing w:line="240" w:lineRule="auto"/>
    </w:pPr>
    <w:rPr>
      <w:color w:val="FFFFFF" w:themeColor="background1"/>
    </w:rPr>
    <w:tblPr>
      <w:tblStyleRowBandSize w:val="1"/>
      <w:tblStyleColBandSize w:val="1"/>
    </w:tblPr>
    <w:tcPr>
      <w:shd w:val="clear" w:color="auto" w:fill="FFE88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29C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FFD42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FFD425" w:themeFill="accent3" w:themeFillShade="BF"/>
      </w:tcPr>
    </w:tblStylePr>
    <w:tblStylePr w:type="band1Vert">
      <w:tblPr/>
      <w:tcPr>
        <w:tcBorders>
          <w:top w:val="nil"/>
          <w:left w:val="nil"/>
          <w:bottom w:val="nil"/>
          <w:right w:val="nil"/>
          <w:insideH w:val="nil"/>
          <w:insideV w:val="nil"/>
        </w:tcBorders>
        <w:shd w:val="clear" w:color="auto" w:fill="FFD425" w:themeFill="accent3" w:themeFillShade="BF"/>
      </w:tcPr>
    </w:tblStylePr>
    <w:tblStylePr w:type="band1Horz">
      <w:tblPr/>
      <w:tcPr>
        <w:tcBorders>
          <w:top w:val="nil"/>
          <w:left w:val="nil"/>
          <w:bottom w:val="nil"/>
          <w:right w:val="nil"/>
          <w:insideH w:val="nil"/>
          <w:insideV w:val="nil"/>
        </w:tcBorders>
        <w:shd w:val="clear" w:color="auto" w:fill="FFD425" w:themeFill="accent3" w:themeFillShade="BF"/>
      </w:tcPr>
    </w:tblStylePr>
  </w:style>
  <w:style w:type="table" w:styleId="DunkleListe-Akzent4">
    <w:name w:val="Dark List Accent 4"/>
    <w:basedOn w:val="NormaleTabelle"/>
    <w:uiPriority w:val="70"/>
    <w:semiHidden/>
    <w:unhideWhenUsed/>
    <w:rsid w:val="000D6F5A"/>
    <w:pPr>
      <w:spacing w:line="240" w:lineRule="auto"/>
    </w:pPr>
    <w:rPr>
      <w:color w:val="FFFFFF" w:themeColor="background1"/>
    </w:rPr>
    <w:tblPr>
      <w:tblStyleRowBandSize w:val="1"/>
      <w:tblStyleColBandSize w:val="1"/>
    </w:tblPr>
    <w:tcPr>
      <w:shd w:val="clear" w:color="auto" w:fill="3F3F3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1F1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F2F2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F2F2F" w:themeFill="accent4" w:themeFillShade="BF"/>
      </w:tcPr>
    </w:tblStylePr>
    <w:tblStylePr w:type="band1Vert">
      <w:tblPr/>
      <w:tcPr>
        <w:tcBorders>
          <w:top w:val="nil"/>
          <w:left w:val="nil"/>
          <w:bottom w:val="nil"/>
          <w:right w:val="nil"/>
          <w:insideH w:val="nil"/>
          <w:insideV w:val="nil"/>
        </w:tcBorders>
        <w:shd w:val="clear" w:color="auto" w:fill="2F2F2F" w:themeFill="accent4" w:themeFillShade="BF"/>
      </w:tcPr>
    </w:tblStylePr>
    <w:tblStylePr w:type="band1Horz">
      <w:tblPr/>
      <w:tcPr>
        <w:tcBorders>
          <w:top w:val="nil"/>
          <w:left w:val="nil"/>
          <w:bottom w:val="nil"/>
          <w:right w:val="nil"/>
          <w:insideH w:val="nil"/>
          <w:insideV w:val="nil"/>
        </w:tcBorders>
        <w:shd w:val="clear" w:color="auto" w:fill="2F2F2F" w:themeFill="accent4" w:themeFillShade="BF"/>
      </w:tcPr>
    </w:tblStylePr>
  </w:style>
  <w:style w:type="table" w:styleId="DunkleListe-Akzent5">
    <w:name w:val="Dark List Accent 5"/>
    <w:basedOn w:val="NormaleTabelle"/>
    <w:uiPriority w:val="70"/>
    <w:semiHidden/>
    <w:unhideWhenUsed/>
    <w:rsid w:val="000D6F5A"/>
    <w:pPr>
      <w:spacing w:line="240" w:lineRule="auto"/>
    </w:pPr>
    <w:rPr>
      <w:color w:val="FFFFFF" w:themeColor="background1"/>
    </w:rPr>
    <w:tblPr>
      <w:tblStyleRowBandSize w:val="1"/>
      <w:tblStyleColBandSize w:val="1"/>
    </w:tblPr>
    <w:tcPr>
      <w:shd w:val="clear" w:color="auto" w:fill="AAA8A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535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807D7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807D7B" w:themeFill="accent5" w:themeFillShade="BF"/>
      </w:tcPr>
    </w:tblStylePr>
    <w:tblStylePr w:type="band1Vert">
      <w:tblPr/>
      <w:tcPr>
        <w:tcBorders>
          <w:top w:val="nil"/>
          <w:left w:val="nil"/>
          <w:bottom w:val="nil"/>
          <w:right w:val="nil"/>
          <w:insideH w:val="nil"/>
          <w:insideV w:val="nil"/>
        </w:tcBorders>
        <w:shd w:val="clear" w:color="auto" w:fill="807D7B" w:themeFill="accent5" w:themeFillShade="BF"/>
      </w:tcPr>
    </w:tblStylePr>
    <w:tblStylePr w:type="band1Horz">
      <w:tblPr/>
      <w:tcPr>
        <w:tcBorders>
          <w:top w:val="nil"/>
          <w:left w:val="nil"/>
          <w:bottom w:val="nil"/>
          <w:right w:val="nil"/>
          <w:insideH w:val="nil"/>
          <w:insideV w:val="nil"/>
        </w:tcBorders>
        <w:shd w:val="clear" w:color="auto" w:fill="807D7B" w:themeFill="accent5" w:themeFillShade="BF"/>
      </w:tcPr>
    </w:tblStylePr>
  </w:style>
  <w:style w:type="table" w:styleId="DunkleListe-Akzent6">
    <w:name w:val="Dark List Accent 6"/>
    <w:basedOn w:val="NormaleTabelle"/>
    <w:uiPriority w:val="70"/>
    <w:semiHidden/>
    <w:unhideWhenUsed/>
    <w:rsid w:val="000D6F5A"/>
    <w:pPr>
      <w:spacing w:line="240" w:lineRule="auto"/>
    </w:pPr>
    <w:rPr>
      <w:color w:val="FFFFFF" w:themeColor="background1"/>
    </w:rPr>
    <w:tblPr>
      <w:tblStyleRowBandSize w:val="1"/>
      <w:tblStyleColBandSize w:val="1"/>
    </w:tblPr>
    <w:tcPr>
      <w:shd w:val="clear" w:color="auto" w:fill="E8E7E5"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746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1AEA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1AEA7" w:themeFill="accent6" w:themeFillShade="BF"/>
      </w:tcPr>
    </w:tblStylePr>
    <w:tblStylePr w:type="band1Vert">
      <w:tblPr/>
      <w:tcPr>
        <w:tcBorders>
          <w:top w:val="nil"/>
          <w:left w:val="nil"/>
          <w:bottom w:val="nil"/>
          <w:right w:val="nil"/>
          <w:insideH w:val="nil"/>
          <w:insideV w:val="nil"/>
        </w:tcBorders>
        <w:shd w:val="clear" w:color="auto" w:fill="B1AEA7" w:themeFill="accent6" w:themeFillShade="BF"/>
      </w:tcPr>
    </w:tblStylePr>
    <w:tblStylePr w:type="band1Horz">
      <w:tblPr/>
      <w:tcPr>
        <w:tcBorders>
          <w:top w:val="nil"/>
          <w:left w:val="nil"/>
          <w:bottom w:val="nil"/>
          <w:right w:val="nil"/>
          <w:insideH w:val="nil"/>
          <w:insideV w:val="nil"/>
        </w:tcBorders>
        <w:shd w:val="clear" w:color="auto" w:fill="B1AEA7" w:themeFill="accent6" w:themeFillShade="BF"/>
      </w:tcPr>
    </w:tblStylePr>
  </w:style>
  <w:style w:type="table" w:styleId="EinfacheTabelle1">
    <w:name w:val="Plain Table 1"/>
    <w:basedOn w:val="NormaleTabelle"/>
    <w:uiPriority w:val="41"/>
    <w:rsid w:val="000D6F5A"/>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2">
    <w:name w:val="Plain Table 2"/>
    <w:basedOn w:val="NormaleTabelle"/>
    <w:uiPriority w:val="42"/>
    <w:rsid w:val="000D6F5A"/>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3">
    <w:name w:val="Plain Table 3"/>
    <w:basedOn w:val="NormaleTabelle"/>
    <w:uiPriority w:val="43"/>
    <w:rsid w:val="000D6F5A"/>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4">
    <w:name w:val="Plain Table 4"/>
    <w:basedOn w:val="NormaleTabelle"/>
    <w:uiPriority w:val="44"/>
    <w:rsid w:val="000D6F5A"/>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5">
    <w:name w:val="Plain Table 5"/>
    <w:basedOn w:val="NormaleTabelle"/>
    <w:uiPriority w:val="45"/>
    <w:rsid w:val="000D6F5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Mail-Signatur">
    <w:name w:val="E-mail Signature"/>
    <w:basedOn w:val="Standard"/>
    <w:link w:val="E-Mail-SignaturZchn"/>
    <w:uiPriority w:val="79"/>
    <w:semiHidden/>
    <w:unhideWhenUsed/>
    <w:rsid w:val="000D6F5A"/>
    <w:pPr>
      <w:spacing w:line="240" w:lineRule="auto"/>
    </w:pPr>
  </w:style>
  <w:style w:type="character" w:customStyle="1" w:styleId="E-Mail-SignaturZchn">
    <w:name w:val="E-Mail-Signatur Zchn"/>
    <w:basedOn w:val="Absatz-Standardschriftart"/>
    <w:link w:val="E-Mail-Signatur"/>
    <w:uiPriority w:val="79"/>
    <w:semiHidden/>
    <w:rsid w:val="000D6F5A"/>
    <w:rPr>
      <w:rFonts w:ascii="Segoe UI" w:hAnsi="Segoe UI" w:cs="Segoe UI"/>
    </w:rPr>
  </w:style>
  <w:style w:type="character" w:styleId="Erwhnung">
    <w:name w:val="Mention"/>
    <w:basedOn w:val="Absatz-Standardschriftart"/>
    <w:uiPriority w:val="79"/>
    <w:semiHidden/>
    <w:unhideWhenUsed/>
    <w:rsid w:val="000D6F5A"/>
    <w:rPr>
      <w:rFonts w:ascii="Segoe UI" w:hAnsi="Segoe UI" w:cs="Segoe UI"/>
      <w:color w:val="2B579A"/>
      <w:shd w:val="clear" w:color="auto" w:fill="E1DFDD"/>
    </w:rPr>
  </w:style>
  <w:style w:type="table" w:styleId="FarbigeListe">
    <w:name w:val="Colorful List"/>
    <w:basedOn w:val="NormaleTabelle"/>
    <w:uiPriority w:val="72"/>
    <w:semiHidden/>
    <w:unhideWhenUsed/>
    <w:rsid w:val="000D6F5A"/>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A300" w:themeFill="accent2" w:themeFillShade="CC"/>
      </w:tcPr>
    </w:tblStylePr>
    <w:tblStylePr w:type="lastRow">
      <w:rPr>
        <w:b/>
        <w:bCs/>
        <w:color w:val="CCA3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semiHidden/>
    <w:unhideWhenUsed/>
    <w:rsid w:val="000D6F5A"/>
    <w:pPr>
      <w:spacing w:line="240" w:lineRule="auto"/>
    </w:pPr>
    <w:rPr>
      <w:color w:val="000000" w:themeColor="text1"/>
    </w:rPr>
    <w:tblPr>
      <w:tblStyleRowBandSize w:val="1"/>
      <w:tblStyleColBandSize w:val="1"/>
    </w:tblPr>
    <w:tcPr>
      <w:shd w:val="clear" w:color="auto" w:fill="FFF8E2" w:themeFill="accent1" w:themeFillTint="19"/>
    </w:tcPr>
    <w:tblStylePr w:type="firstRow">
      <w:rPr>
        <w:b/>
        <w:bCs/>
        <w:color w:val="FFFFFF" w:themeColor="background1"/>
      </w:rPr>
      <w:tblPr/>
      <w:tcPr>
        <w:tcBorders>
          <w:bottom w:val="single" w:sz="12" w:space="0" w:color="FFFFFF" w:themeColor="background1"/>
        </w:tcBorders>
        <w:shd w:val="clear" w:color="auto" w:fill="CCA300" w:themeFill="accent2" w:themeFillShade="CC"/>
      </w:tcPr>
    </w:tblStylePr>
    <w:tblStylePr w:type="lastRow">
      <w:rPr>
        <w:b/>
        <w:bCs/>
        <w:color w:val="CCA3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B7" w:themeFill="accent1" w:themeFillTint="3F"/>
      </w:tcPr>
    </w:tblStylePr>
    <w:tblStylePr w:type="band1Horz">
      <w:tblPr/>
      <w:tcPr>
        <w:shd w:val="clear" w:color="auto" w:fill="FFF2C5" w:themeFill="accent1" w:themeFillTint="33"/>
      </w:tcPr>
    </w:tblStylePr>
  </w:style>
  <w:style w:type="table" w:styleId="FarbigeListe-Akzent2">
    <w:name w:val="Colorful List Accent 2"/>
    <w:basedOn w:val="NormaleTabelle"/>
    <w:uiPriority w:val="72"/>
    <w:semiHidden/>
    <w:unhideWhenUsed/>
    <w:rsid w:val="000D6F5A"/>
    <w:pPr>
      <w:spacing w:line="240" w:lineRule="auto"/>
    </w:pPr>
    <w:rPr>
      <w:color w:val="000000" w:themeColor="text1"/>
    </w:rPr>
    <w:tblPr>
      <w:tblStyleRowBandSize w:val="1"/>
      <w:tblStyleColBandSize w:val="1"/>
    </w:tblPr>
    <w:tcPr>
      <w:shd w:val="clear" w:color="auto" w:fill="FFFAE6" w:themeFill="accent2" w:themeFillTint="19"/>
    </w:tcPr>
    <w:tblStylePr w:type="firstRow">
      <w:rPr>
        <w:b/>
        <w:bCs/>
        <w:color w:val="FFFFFF" w:themeColor="background1"/>
      </w:rPr>
      <w:tblPr/>
      <w:tcPr>
        <w:tcBorders>
          <w:bottom w:val="single" w:sz="12" w:space="0" w:color="FFFFFF" w:themeColor="background1"/>
        </w:tcBorders>
        <w:shd w:val="clear" w:color="auto" w:fill="CCA300" w:themeFill="accent2" w:themeFillShade="CC"/>
      </w:tcPr>
    </w:tblStylePr>
    <w:tblStylePr w:type="lastRow">
      <w:rPr>
        <w:b/>
        <w:bCs/>
        <w:color w:val="CCA3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2" w:themeFillTint="3F"/>
      </w:tcPr>
    </w:tblStylePr>
    <w:tblStylePr w:type="band1Horz">
      <w:tblPr/>
      <w:tcPr>
        <w:shd w:val="clear" w:color="auto" w:fill="FFF4CC" w:themeFill="accent2" w:themeFillTint="33"/>
      </w:tcPr>
    </w:tblStylePr>
  </w:style>
  <w:style w:type="table" w:styleId="FarbigeListe-Akzent3">
    <w:name w:val="Colorful List Accent 3"/>
    <w:basedOn w:val="NormaleTabelle"/>
    <w:uiPriority w:val="72"/>
    <w:semiHidden/>
    <w:unhideWhenUsed/>
    <w:rsid w:val="000D6F5A"/>
    <w:pPr>
      <w:spacing w:line="240" w:lineRule="auto"/>
    </w:pPr>
    <w:rPr>
      <w:color w:val="000000" w:themeColor="text1"/>
    </w:rPr>
    <w:tblPr>
      <w:tblStyleRowBandSize w:val="1"/>
      <w:tblStyleColBandSize w:val="1"/>
    </w:tblPr>
    <w:tcPr>
      <w:shd w:val="clear" w:color="auto" w:fill="FFFCF3" w:themeFill="accent3" w:themeFillTint="19"/>
    </w:tcPr>
    <w:tblStylePr w:type="firstRow">
      <w:rPr>
        <w:b/>
        <w:bCs/>
        <w:color w:val="FFFFFF" w:themeColor="background1"/>
      </w:rPr>
      <w:tblPr/>
      <w:tcPr>
        <w:tcBorders>
          <w:bottom w:val="single" w:sz="12" w:space="0" w:color="FFFFFF" w:themeColor="background1"/>
        </w:tcBorders>
        <w:shd w:val="clear" w:color="auto" w:fill="323232" w:themeFill="accent4" w:themeFillShade="CC"/>
      </w:tcPr>
    </w:tblStylePr>
    <w:tblStylePr w:type="lastRow">
      <w:rPr>
        <w:b/>
        <w:bCs/>
        <w:color w:val="32323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9E1" w:themeFill="accent3" w:themeFillTint="3F"/>
      </w:tcPr>
    </w:tblStylePr>
    <w:tblStylePr w:type="band1Horz">
      <w:tblPr/>
      <w:tcPr>
        <w:shd w:val="clear" w:color="auto" w:fill="FFFAE7" w:themeFill="accent3" w:themeFillTint="33"/>
      </w:tcPr>
    </w:tblStylePr>
  </w:style>
  <w:style w:type="table" w:styleId="FarbigeListe-Akzent4">
    <w:name w:val="Colorful List Accent 4"/>
    <w:basedOn w:val="NormaleTabelle"/>
    <w:uiPriority w:val="72"/>
    <w:semiHidden/>
    <w:unhideWhenUsed/>
    <w:rsid w:val="000D6F5A"/>
    <w:pPr>
      <w:spacing w:line="240" w:lineRule="auto"/>
    </w:pPr>
    <w:rPr>
      <w:color w:val="000000" w:themeColor="text1"/>
    </w:rPr>
    <w:tblPr>
      <w:tblStyleRowBandSize w:val="1"/>
      <w:tblStyleColBandSize w:val="1"/>
    </w:tblPr>
    <w:tcPr>
      <w:shd w:val="clear" w:color="auto" w:fill="ECECEC" w:themeFill="accent4" w:themeFillTint="19"/>
    </w:tcPr>
    <w:tblStylePr w:type="firstRow">
      <w:rPr>
        <w:b/>
        <w:bCs/>
        <w:color w:val="FFFFFF" w:themeColor="background1"/>
      </w:rPr>
      <w:tblPr/>
      <w:tcPr>
        <w:tcBorders>
          <w:bottom w:val="single" w:sz="12" w:space="0" w:color="FFFFFF" w:themeColor="background1"/>
        </w:tcBorders>
        <w:shd w:val="clear" w:color="auto" w:fill="FFD839" w:themeFill="accent3" w:themeFillShade="CC"/>
      </w:tcPr>
    </w:tblStylePr>
    <w:tblStylePr w:type="lastRow">
      <w:rPr>
        <w:b/>
        <w:bCs/>
        <w:color w:val="FFD839"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CFCF" w:themeFill="accent4" w:themeFillTint="3F"/>
      </w:tcPr>
    </w:tblStylePr>
    <w:tblStylePr w:type="band1Horz">
      <w:tblPr/>
      <w:tcPr>
        <w:shd w:val="clear" w:color="auto" w:fill="D8D8D8" w:themeFill="accent4" w:themeFillTint="33"/>
      </w:tcPr>
    </w:tblStylePr>
  </w:style>
  <w:style w:type="table" w:styleId="FarbigeListe-Akzent5">
    <w:name w:val="Colorful List Accent 5"/>
    <w:basedOn w:val="NormaleTabelle"/>
    <w:uiPriority w:val="72"/>
    <w:semiHidden/>
    <w:unhideWhenUsed/>
    <w:rsid w:val="000D6F5A"/>
    <w:pPr>
      <w:spacing w:line="240" w:lineRule="auto"/>
    </w:pPr>
    <w:rPr>
      <w:color w:val="000000" w:themeColor="text1"/>
    </w:rPr>
    <w:tblPr>
      <w:tblStyleRowBandSize w:val="1"/>
      <w:tblStyleColBandSize w:val="1"/>
    </w:tblPr>
    <w:tcPr>
      <w:shd w:val="clear" w:color="auto" w:fill="F6F6F6" w:themeFill="accent5" w:themeFillTint="19"/>
    </w:tcPr>
    <w:tblStylePr w:type="firstRow">
      <w:rPr>
        <w:b/>
        <w:bCs/>
        <w:color w:val="FFFFFF" w:themeColor="background1"/>
      </w:rPr>
      <w:tblPr/>
      <w:tcPr>
        <w:tcBorders>
          <w:bottom w:val="single" w:sz="12" w:space="0" w:color="FFFFFF" w:themeColor="background1"/>
        </w:tcBorders>
        <w:shd w:val="clear" w:color="auto" w:fill="BCB9B4" w:themeFill="accent6" w:themeFillShade="CC"/>
      </w:tcPr>
    </w:tblStylePr>
    <w:tblStylePr w:type="lastRow">
      <w:rPr>
        <w:b/>
        <w:bCs/>
        <w:color w:val="BCB9B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E9E9" w:themeFill="accent5" w:themeFillTint="3F"/>
      </w:tcPr>
    </w:tblStylePr>
    <w:tblStylePr w:type="band1Horz">
      <w:tblPr/>
      <w:tcPr>
        <w:shd w:val="clear" w:color="auto" w:fill="EEEDED" w:themeFill="accent5" w:themeFillTint="33"/>
      </w:tcPr>
    </w:tblStylePr>
  </w:style>
  <w:style w:type="table" w:styleId="FarbigeListe-Akzent6">
    <w:name w:val="Colorful List Accent 6"/>
    <w:basedOn w:val="NormaleTabelle"/>
    <w:uiPriority w:val="72"/>
    <w:semiHidden/>
    <w:unhideWhenUsed/>
    <w:rsid w:val="000D6F5A"/>
    <w:pPr>
      <w:spacing w:line="240" w:lineRule="auto"/>
    </w:pPr>
    <w:rPr>
      <w:color w:val="000000" w:themeColor="text1"/>
    </w:rPr>
    <w:tblPr>
      <w:tblStyleRowBandSize w:val="1"/>
      <w:tblStyleColBandSize w:val="1"/>
    </w:tblPr>
    <w:tcPr>
      <w:shd w:val="clear" w:color="auto" w:fill="FCFCFC" w:themeFill="accent6" w:themeFillTint="19"/>
    </w:tcPr>
    <w:tblStylePr w:type="firstRow">
      <w:rPr>
        <w:b/>
        <w:bCs/>
        <w:color w:val="FFFFFF" w:themeColor="background1"/>
      </w:rPr>
      <w:tblPr/>
      <w:tcPr>
        <w:tcBorders>
          <w:bottom w:val="single" w:sz="12" w:space="0" w:color="FFFFFF" w:themeColor="background1"/>
        </w:tcBorders>
        <w:shd w:val="clear" w:color="auto" w:fill="898683" w:themeFill="accent5" w:themeFillShade="CC"/>
      </w:tcPr>
    </w:tblStylePr>
    <w:tblStylePr w:type="lastRow">
      <w:rPr>
        <w:b/>
        <w:bCs/>
        <w:color w:val="89868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F9F8" w:themeFill="accent6" w:themeFillTint="3F"/>
      </w:tcPr>
    </w:tblStylePr>
    <w:tblStylePr w:type="band1Horz">
      <w:tblPr/>
      <w:tcPr>
        <w:shd w:val="clear" w:color="auto" w:fill="FAFAF9" w:themeFill="accent6" w:themeFillTint="33"/>
      </w:tcPr>
    </w:tblStylePr>
  </w:style>
  <w:style w:type="table" w:styleId="FarbigeSchattierung">
    <w:name w:val="Colorful Shading"/>
    <w:basedOn w:val="NormaleTabelle"/>
    <w:uiPriority w:val="71"/>
    <w:semiHidden/>
    <w:unhideWhenUsed/>
    <w:rsid w:val="000D6F5A"/>
    <w:pPr>
      <w:spacing w:line="240" w:lineRule="auto"/>
    </w:pPr>
    <w:rPr>
      <w:color w:val="000000" w:themeColor="text1"/>
    </w:rPr>
    <w:tblPr>
      <w:tblStyleRowBandSize w:val="1"/>
      <w:tblStyleColBandSize w:val="1"/>
      <w:tblBorders>
        <w:top w:val="single" w:sz="24" w:space="0" w:color="FFCC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CC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semiHidden/>
    <w:unhideWhenUsed/>
    <w:rsid w:val="000D6F5A"/>
    <w:pPr>
      <w:spacing w:line="240" w:lineRule="auto"/>
    </w:pPr>
    <w:rPr>
      <w:color w:val="000000" w:themeColor="text1"/>
    </w:rPr>
    <w:tblPr>
      <w:tblStyleRowBandSize w:val="1"/>
      <w:tblStyleColBandSize w:val="1"/>
      <w:tblBorders>
        <w:top w:val="single" w:sz="24" w:space="0" w:color="FFCC00" w:themeColor="accent2"/>
        <w:left w:val="single" w:sz="4" w:space="0" w:color="DDAE00" w:themeColor="accent1"/>
        <w:bottom w:val="single" w:sz="4" w:space="0" w:color="DDAE00" w:themeColor="accent1"/>
        <w:right w:val="single" w:sz="4" w:space="0" w:color="DDAE00" w:themeColor="accent1"/>
        <w:insideH w:val="single" w:sz="4" w:space="0" w:color="FFFFFF" w:themeColor="background1"/>
        <w:insideV w:val="single" w:sz="4" w:space="0" w:color="FFFFFF" w:themeColor="background1"/>
      </w:tblBorders>
    </w:tblPr>
    <w:tcPr>
      <w:shd w:val="clear" w:color="auto" w:fill="FFF8E2" w:themeFill="accent1" w:themeFillTint="19"/>
    </w:tcPr>
    <w:tblStylePr w:type="firstRow">
      <w:rPr>
        <w:b/>
        <w:bCs/>
      </w:rPr>
      <w:tblPr/>
      <w:tcPr>
        <w:tcBorders>
          <w:top w:val="nil"/>
          <w:left w:val="nil"/>
          <w:bottom w:val="single" w:sz="24" w:space="0" w:color="FFCC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6700" w:themeFill="accent1" w:themeFillShade="99"/>
      </w:tcPr>
    </w:tblStylePr>
    <w:tblStylePr w:type="firstCol">
      <w:rPr>
        <w:color w:val="FFFFFF" w:themeColor="background1"/>
      </w:rPr>
      <w:tblPr/>
      <w:tcPr>
        <w:tcBorders>
          <w:top w:val="nil"/>
          <w:left w:val="nil"/>
          <w:bottom w:val="nil"/>
          <w:right w:val="nil"/>
          <w:insideH w:val="single" w:sz="4" w:space="0" w:color="846700" w:themeColor="accent1" w:themeShade="99"/>
          <w:insideV w:val="nil"/>
        </w:tcBorders>
        <w:shd w:val="clear" w:color="auto" w:fill="8467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6700" w:themeFill="accent1" w:themeFillShade="99"/>
      </w:tcPr>
    </w:tblStylePr>
    <w:tblStylePr w:type="band1Vert">
      <w:tblPr/>
      <w:tcPr>
        <w:shd w:val="clear" w:color="auto" w:fill="FFE68B" w:themeFill="accent1" w:themeFillTint="66"/>
      </w:tcPr>
    </w:tblStylePr>
    <w:tblStylePr w:type="band1Horz">
      <w:tblPr/>
      <w:tcPr>
        <w:shd w:val="clear" w:color="auto" w:fill="FFDF6F"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semiHidden/>
    <w:unhideWhenUsed/>
    <w:rsid w:val="000D6F5A"/>
    <w:pPr>
      <w:spacing w:line="240" w:lineRule="auto"/>
    </w:pPr>
    <w:rPr>
      <w:color w:val="000000" w:themeColor="text1"/>
    </w:rPr>
    <w:tblPr>
      <w:tblStyleRowBandSize w:val="1"/>
      <w:tblStyleColBandSize w:val="1"/>
      <w:tblBorders>
        <w:top w:val="single" w:sz="24" w:space="0" w:color="FFCC00" w:themeColor="accent2"/>
        <w:left w:val="single" w:sz="4" w:space="0" w:color="FFCC00" w:themeColor="accent2"/>
        <w:bottom w:val="single" w:sz="4" w:space="0" w:color="FFCC00" w:themeColor="accent2"/>
        <w:right w:val="single" w:sz="4" w:space="0" w:color="FFCC00" w:themeColor="accent2"/>
        <w:insideH w:val="single" w:sz="4" w:space="0" w:color="FFFFFF" w:themeColor="background1"/>
        <w:insideV w:val="single" w:sz="4" w:space="0" w:color="FFFFFF" w:themeColor="background1"/>
      </w:tblBorders>
    </w:tblPr>
    <w:tcPr>
      <w:shd w:val="clear" w:color="auto" w:fill="FFFAE6" w:themeFill="accent2" w:themeFillTint="19"/>
    </w:tcPr>
    <w:tblStylePr w:type="firstRow">
      <w:rPr>
        <w:b/>
        <w:bCs/>
      </w:rPr>
      <w:tblPr/>
      <w:tcPr>
        <w:tcBorders>
          <w:top w:val="nil"/>
          <w:left w:val="nil"/>
          <w:bottom w:val="single" w:sz="24" w:space="0" w:color="FFCC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2" w:themeFillShade="99"/>
      </w:tcPr>
    </w:tblStylePr>
    <w:tblStylePr w:type="firstCol">
      <w:rPr>
        <w:color w:val="FFFFFF" w:themeColor="background1"/>
      </w:rPr>
      <w:tblPr/>
      <w:tcPr>
        <w:tcBorders>
          <w:top w:val="nil"/>
          <w:left w:val="nil"/>
          <w:bottom w:val="nil"/>
          <w:right w:val="nil"/>
          <w:insideH w:val="single" w:sz="4" w:space="0" w:color="997A00" w:themeColor="accent2" w:themeShade="99"/>
          <w:insideV w:val="nil"/>
        </w:tcBorders>
        <w:shd w:val="clear" w:color="auto" w:fill="997A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2" w:themeFillShade="99"/>
      </w:tcPr>
    </w:tblStylePr>
    <w:tblStylePr w:type="band1Vert">
      <w:tblPr/>
      <w:tcPr>
        <w:shd w:val="clear" w:color="auto" w:fill="FFEA99" w:themeFill="accent2" w:themeFillTint="66"/>
      </w:tcPr>
    </w:tblStylePr>
    <w:tblStylePr w:type="band1Horz">
      <w:tblPr/>
      <w:tcPr>
        <w:shd w:val="clear" w:color="auto" w:fill="FFE580"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semiHidden/>
    <w:unhideWhenUsed/>
    <w:rsid w:val="000D6F5A"/>
    <w:pPr>
      <w:spacing w:line="240" w:lineRule="auto"/>
    </w:pPr>
    <w:rPr>
      <w:color w:val="000000" w:themeColor="text1"/>
    </w:rPr>
    <w:tblPr>
      <w:tblStyleRowBandSize w:val="1"/>
      <w:tblStyleColBandSize w:val="1"/>
      <w:tblBorders>
        <w:top w:val="single" w:sz="24" w:space="0" w:color="3F3F3F" w:themeColor="accent4"/>
        <w:left w:val="single" w:sz="4" w:space="0" w:color="FFE888" w:themeColor="accent3"/>
        <w:bottom w:val="single" w:sz="4" w:space="0" w:color="FFE888" w:themeColor="accent3"/>
        <w:right w:val="single" w:sz="4" w:space="0" w:color="FFE888" w:themeColor="accent3"/>
        <w:insideH w:val="single" w:sz="4" w:space="0" w:color="FFFFFF" w:themeColor="background1"/>
        <w:insideV w:val="single" w:sz="4" w:space="0" w:color="FFFFFF" w:themeColor="background1"/>
      </w:tblBorders>
    </w:tblPr>
    <w:tcPr>
      <w:shd w:val="clear" w:color="auto" w:fill="FFFCF3" w:themeFill="accent3" w:themeFillTint="19"/>
    </w:tcPr>
    <w:tblStylePr w:type="firstRow">
      <w:rPr>
        <w:b/>
        <w:bCs/>
      </w:rPr>
      <w:tblPr/>
      <w:tcPr>
        <w:tcBorders>
          <w:top w:val="nil"/>
          <w:left w:val="nil"/>
          <w:bottom w:val="single" w:sz="24" w:space="0" w:color="3F3F3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ABC00" w:themeFill="accent3" w:themeFillShade="99"/>
      </w:tcPr>
    </w:tblStylePr>
    <w:tblStylePr w:type="firstCol">
      <w:rPr>
        <w:color w:val="FFFFFF" w:themeColor="background1"/>
      </w:rPr>
      <w:tblPr/>
      <w:tcPr>
        <w:tcBorders>
          <w:top w:val="nil"/>
          <w:left w:val="nil"/>
          <w:bottom w:val="nil"/>
          <w:right w:val="nil"/>
          <w:insideH w:val="single" w:sz="4" w:space="0" w:color="EABC00" w:themeColor="accent3" w:themeShade="99"/>
          <w:insideV w:val="nil"/>
        </w:tcBorders>
        <w:shd w:val="clear" w:color="auto" w:fill="EABC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ABC00" w:themeFill="accent3" w:themeFillShade="99"/>
      </w:tcPr>
    </w:tblStylePr>
    <w:tblStylePr w:type="band1Vert">
      <w:tblPr/>
      <w:tcPr>
        <w:shd w:val="clear" w:color="auto" w:fill="FFF5CF" w:themeFill="accent3" w:themeFillTint="66"/>
      </w:tcPr>
    </w:tblStylePr>
    <w:tblStylePr w:type="band1Horz">
      <w:tblPr/>
      <w:tcPr>
        <w:shd w:val="clear" w:color="auto" w:fill="FFF3C3" w:themeFill="accent3" w:themeFillTint="7F"/>
      </w:tcPr>
    </w:tblStylePr>
  </w:style>
  <w:style w:type="table" w:styleId="FarbigeSchattierung-Akzent4">
    <w:name w:val="Colorful Shading Accent 4"/>
    <w:basedOn w:val="NormaleTabelle"/>
    <w:uiPriority w:val="71"/>
    <w:semiHidden/>
    <w:unhideWhenUsed/>
    <w:rsid w:val="000D6F5A"/>
    <w:pPr>
      <w:spacing w:line="240" w:lineRule="auto"/>
    </w:pPr>
    <w:rPr>
      <w:color w:val="000000" w:themeColor="text1"/>
    </w:rPr>
    <w:tblPr>
      <w:tblStyleRowBandSize w:val="1"/>
      <w:tblStyleColBandSize w:val="1"/>
      <w:tblBorders>
        <w:top w:val="single" w:sz="24" w:space="0" w:color="FFE888" w:themeColor="accent3"/>
        <w:left w:val="single" w:sz="4" w:space="0" w:color="3F3F3F" w:themeColor="accent4"/>
        <w:bottom w:val="single" w:sz="4" w:space="0" w:color="3F3F3F" w:themeColor="accent4"/>
        <w:right w:val="single" w:sz="4" w:space="0" w:color="3F3F3F" w:themeColor="accent4"/>
        <w:insideH w:val="single" w:sz="4" w:space="0" w:color="FFFFFF" w:themeColor="background1"/>
        <w:insideV w:val="single" w:sz="4" w:space="0" w:color="FFFFFF" w:themeColor="background1"/>
      </w:tblBorders>
    </w:tblPr>
    <w:tcPr>
      <w:shd w:val="clear" w:color="auto" w:fill="ECECEC" w:themeFill="accent4" w:themeFillTint="19"/>
    </w:tcPr>
    <w:tblStylePr w:type="firstRow">
      <w:rPr>
        <w:b/>
        <w:bCs/>
      </w:rPr>
      <w:tblPr/>
      <w:tcPr>
        <w:tcBorders>
          <w:top w:val="nil"/>
          <w:left w:val="nil"/>
          <w:bottom w:val="single" w:sz="24" w:space="0" w:color="FFE88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2525" w:themeFill="accent4" w:themeFillShade="99"/>
      </w:tcPr>
    </w:tblStylePr>
    <w:tblStylePr w:type="firstCol">
      <w:rPr>
        <w:color w:val="FFFFFF" w:themeColor="background1"/>
      </w:rPr>
      <w:tblPr/>
      <w:tcPr>
        <w:tcBorders>
          <w:top w:val="nil"/>
          <w:left w:val="nil"/>
          <w:bottom w:val="nil"/>
          <w:right w:val="nil"/>
          <w:insideH w:val="single" w:sz="4" w:space="0" w:color="252525" w:themeColor="accent4" w:themeShade="99"/>
          <w:insideV w:val="nil"/>
        </w:tcBorders>
        <w:shd w:val="clear" w:color="auto" w:fill="25252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52525" w:themeFill="accent4" w:themeFillShade="99"/>
      </w:tcPr>
    </w:tblStylePr>
    <w:tblStylePr w:type="band1Vert">
      <w:tblPr/>
      <w:tcPr>
        <w:shd w:val="clear" w:color="auto" w:fill="B2B2B2" w:themeFill="accent4" w:themeFillTint="66"/>
      </w:tcPr>
    </w:tblStylePr>
    <w:tblStylePr w:type="band1Horz">
      <w:tblPr/>
      <w:tcPr>
        <w:shd w:val="clear" w:color="auto" w:fill="9F9F9F"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semiHidden/>
    <w:unhideWhenUsed/>
    <w:rsid w:val="000D6F5A"/>
    <w:pPr>
      <w:spacing w:line="240" w:lineRule="auto"/>
    </w:pPr>
    <w:rPr>
      <w:color w:val="000000" w:themeColor="text1"/>
    </w:rPr>
    <w:tblPr>
      <w:tblStyleRowBandSize w:val="1"/>
      <w:tblStyleColBandSize w:val="1"/>
      <w:tblBorders>
        <w:top w:val="single" w:sz="24" w:space="0" w:color="E8E7E5" w:themeColor="accent6"/>
        <w:left w:val="single" w:sz="4" w:space="0" w:color="AAA8A6" w:themeColor="accent5"/>
        <w:bottom w:val="single" w:sz="4" w:space="0" w:color="AAA8A6" w:themeColor="accent5"/>
        <w:right w:val="single" w:sz="4" w:space="0" w:color="AAA8A6" w:themeColor="accent5"/>
        <w:insideH w:val="single" w:sz="4" w:space="0" w:color="FFFFFF" w:themeColor="background1"/>
        <w:insideV w:val="single" w:sz="4" w:space="0" w:color="FFFFFF" w:themeColor="background1"/>
      </w:tblBorders>
    </w:tblPr>
    <w:tcPr>
      <w:shd w:val="clear" w:color="auto" w:fill="F6F6F6" w:themeFill="accent5" w:themeFillTint="19"/>
    </w:tcPr>
    <w:tblStylePr w:type="firstRow">
      <w:rPr>
        <w:b/>
        <w:bCs/>
      </w:rPr>
      <w:tblPr/>
      <w:tcPr>
        <w:tcBorders>
          <w:top w:val="nil"/>
          <w:left w:val="nil"/>
          <w:bottom w:val="single" w:sz="24" w:space="0" w:color="E8E7E5"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66462" w:themeFill="accent5" w:themeFillShade="99"/>
      </w:tcPr>
    </w:tblStylePr>
    <w:tblStylePr w:type="firstCol">
      <w:rPr>
        <w:color w:val="FFFFFF" w:themeColor="background1"/>
      </w:rPr>
      <w:tblPr/>
      <w:tcPr>
        <w:tcBorders>
          <w:top w:val="nil"/>
          <w:left w:val="nil"/>
          <w:bottom w:val="nil"/>
          <w:right w:val="nil"/>
          <w:insideH w:val="single" w:sz="4" w:space="0" w:color="666462" w:themeColor="accent5" w:themeShade="99"/>
          <w:insideV w:val="nil"/>
        </w:tcBorders>
        <w:shd w:val="clear" w:color="auto" w:fill="66646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666462" w:themeFill="accent5" w:themeFillShade="99"/>
      </w:tcPr>
    </w:tblStylePr>
    <w:tblStylePr w:type="band1Vert">
      <w:tblPr/>
      <w:tcPr>
        <w:shd w:val="clear" w:color="auto" w:fill="DDDCDB" w:themeFill="accent5" w:themeFillTint="66"/>
      </w:tcPr>
    </w:tblStylePr>
    <w:tblStylePr w:type="band1Horz">
      <w:tblPr/>
      <w:tcPr>
        <w:shd w:val="clear" w:color="auto" w:fill="D4D3D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semiHidden/>
    <w:unhideWhenUsed/>
    <w:rsid w:val="000D6F5A"/>
    <w:pPr>
      <w:spacing w:line="240" w:lineRule="auto"/>
    </w:pPr>
    <w:rPr>
      <w:color w:val="000000" w:themeColor="text1"/>
    </w:rPr>
    <w:tblPr>
      <w:tblStyleRowBandSize w:val="1"/>
      <w:tblStyleColBandSize w:val="1"/>
      <w:tblBorders>
        <w:top w:val="single" w:sz="24" w:space="0" w:color="AAA8A6" w:themeColor="accent5"/>
        <w:left w:val="single" w:sz="4" w:space="0" w:color="E8E7E5" w:themeColor="accent6"/>
        <w:bottom w:val="single" w:sz="4" w:space="0" w:color="E8E7E5" w:themeColor="accent6"/>
        <w:right w:val="single" w:sz="4" w:space="0" w:color="E8E7E5" w:themeColor="accent6"/>
        <w:insideH w:val="single" w:sz="4" w:space="0" w:color="FFFFFF" w:themeColor="background1"/>
        <w:insideV w:val="single" w:sz="4" w:space="0" w:color="FFFFFF" w:themeColor="background1"/>
      </w:tblBorders>
    </w:tblPr>
    <w:tcPr>
      <w:shd w:val="clear" w:color="auto" w:fill="FCFCFC" w:themeFill="accent6" w:themeFillTint="19"/>
    </w:tcPr>
    <w:tblStylePr w:type="firstRow">
      <w:rPr>
        <w:b/>
        <w:bCs/>
      </w:rPr>
      <w:tblPr/>
      <w:tcPr>
        <w:tcBorders>
          <w:top w:val="nil"/>
          <w:left w:val="nil"/>
          <w:bottom w:val="single" w:sz="24" w:space="0" w:color="AAA8A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8C83" w:themeFill="accent6" w:themeFillShade="99"/>
      </w:tcPr>
    </w:tblStylePr>
    <w:tblStylePr w:type="firstCol">
      <w:rPr>
        <w:color w:val="FFFFFF" w:themeColor="background1"/>
      </w:rPr>
      <w:tblPr/>
      <w:tcPr>
        <w:tcBorders>
          <w:top w:val="nil"/>
          <w:left w:val="nil"/>
          <w:bottom w:val="nil"/>
          <w:right w:val="nil"/>
          <w:insideH w:val="single" w:sz="4" w:space="0" w:color="918C83" w:themeColor="accent6" w:themeShade="99"/>
          <w:insideV w:val="nil"/>
        </w:tcBorders>
        <w:shd w:val="clear" w:color="auto" w:fill="918C8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18C83" w:themeFill="accent6" w:themeFillShade="99"/>
      </w:tcPr>
    </w:tblStylePr>
    <w:tblStylePr w:type="band1Vert">
      <w:tblPr/>
      <w:tcPr>
        <w:shd w:val="clear" w:color="auto" w:fill="F5F5F4" w:themeFill="accent6" w:themeFillTint="66"/>
      </w:tcPr>
    </w:tblStylePr>
    <w:tblStylePr w:type="band1Horz">
      <w:tblPr/>
      <w:tcPr>
        <w:shd w:val="clear" w:color="auto" w:fill="F3F2F1" w:themeFill="accent6" w:themeFillTint="7F"/>
      </w:tcPr>
    </w:tblStylePr>
    <w:tblStylePr w:type="neCell">
      <w:rPr>
        <w:color w:val="000000" w:themeColor="text1"/>
      </w:rPr>
    </w:tblStylePr>
    <w:tblStylePr w:type="nwCell">
      <w:rPr>
        <w:color w:val="000000" w:themeColor="text1"/>
      </w:rPr>
    </w:tblStylePr>
  </w:style>
  <w:style w:type="table" w:styleId="FarbigesRaster">
    <w:name w:val="Colorful Grid"/>
    <w:basedOn w:val="NormaleTabelle"/>
    <w:uiPriority w:val="73"/>
    <w:semiHidden/>
    <w:unhideWhenUsed/>
    <w:rsid w:val="000D6F5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semiHidden/>
    <w:unhideWhenUsed/>
    <w:rsid w:val="000D6F5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F2C5" w:themeFill="accent1" w:themeFillTint="33"/>
    </w:tcPr>
    <w:tblStylePr w:type="firstRow">
      <w:rPr>
        <w:b/>
        <w:bCs/>
      </w:rPr>
      <w:tblPr/>
      <w:tcPr>
        <w:shd w:val="clear" w:color="auto" w:fill="FFE68B" w:themeFill="accent1" w:themeFillTint="66"/>
      </w:tcPr>
    </w:tblStylePr>
    <w:tblStylePr w:type="lastRow">
      <w:rPr>
        <w:b/>
        <w:bCs/>
        <w:color w:val="000000" w:themeColor="text1"/>
      </w:rPr>
      <w:tblPr/>
      <w:tcPr>
        <w:shd w:val="clear" w:color="auto" w:fill="FFE68B" w:themeFill="accent1" w:themeFillTint="66"/>
      </w:tcPr>
    </w:tblStylePr>
    <w:tblStylePr w:type="firstCol">
      <w:rPr>
        <w:color w:val="FFFFFF" w:themeColor="background1"/>
      </w:rPr>
      <w:tblPr/>
      <w:tcPr>
        <w:shd w:val="clear" w:color="auto" w:fill="A58100" w:themeFill="accent1" w:themeFillShade="BF"/>
      </w:tcPr>
    </w:tblStylePr>
    <w:tblStylePr w:type="lastCol">
      <w:rPr>
        <w:color w:val="FFFFFF" w:themeColor="background1"/>
      </w:rPr>
      <w:tblPr/>
      <w:tcPr>
        <w:shd w:val="clear" w:color="auto" w:fill="A58100" w:themeFill="accent1" w:themeFillShade="BF"/>
      </w:tcPr>
    </w:tblStylePr>
    <w:tblStylePr w:type="band1Vert">
      <w:tblPr/>
      <w:tcPr>
        <w:shd w:val="clear" w:color="auto" w:fill="FFDF6F" w:themeFill="accent1" w:themeFillTint="7F"/>
      </w:tcPr>
    </w:tblStylePr>
    <w:tblStylePr w:type="band1Horz">
      <w:tblPr/>
      <w:tcPr>
        <w:shd w:val="clear" w:color="auto" w:fill="FFDF6F" w:themeFill="accent1" w:themeFillTint="7F"/>
      </w:tcPr>
    </w:tblStylePr>
  </w:style>
  <w:style w:type="table" w:styleId="FarbigesRaster-Akzent2">
    <w:name w:val="Colorful Grid Accent 2"/>
    <w:basedOn w:val="NormaleTabelle"/>
    <w:uiPriority w:val="73"/>
    <w:semiHidden/>
    <w:unhideWhenUsed/>
    <w:rsid w:val="000D6F5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2" w:themeFillTint="33"/>
    </w:tcPr>
    <w:tblStylePr w:type="firstRow">
      <w:rPr>
        <w:b/>
        <w:bCs/>
      </w:rPr>
      <w:tblPr/>
      <w:tcPr>
        <w:shd w:val="clear" w:color="auto" w:fill="FFEA99" w:themeFill="accent2" w:themeFillTint="66"/>
      </w:tcPr>
    </w:tblStylePr>
    <w:tblStylePr w:type="lastRow">
      <w:rPr>
        <w:b/>
        <w:bCs/>
        <w:color w:val="000000" w:themeColor="text1"/>
      </w:rPr>
      <w:tblPr/>
      <w:tcPr>
        <w:shd w:val="clear" w:color="auto" w:fill="FFEA99" w:themeFill="accent2" w:themeFillTint="66"/>
      </w:tcPr>
    </w:tblStylePr>
    <w:tblStylePr w:type="firstCol">
      <w:rPr>
        <w:color w:val="FFFFFF" w:themeColor="background1"/>
      </w:rPr>
      <w:tblPr/>
      <w:tcPr>
        <w:shd w:val="clear" w:color="auto" w:fill="BF9800" w:themeFill="accent2" w:themeFillShade="BF"/>
      </w:tcPr>
    </w:tblStylePr>
    <w:tblStylePr w:type="lastCol">
      <w:rPr>
        <w:color w:val="FFFFFF" w:themeColor="background1"/>
      </w:rPr>
      <w:tblPr/>
      <w:tcPr>
        <w:shd w:val="clear" w:color="auto" w:fill="BF9800" w:themeFill="accent2" w:themeFillShade="BF"/>
      </w:tcPr>
    </w:tblStylePr>
    <w:tblStylePr w:type="band1Vert">
      <w:tblPr/>
      <w:tcPr>
        <w:shd w:val="clear" w:color="auto" w:fill="FFE580" w:themeFill="accent2" w:themeFillTint="7F"/>
      </w:tcPr>
    </w:tblStylePr>
    <w:tblStylePr w:type="band1Horz">
      <w:tblPr/>
      <w:tcPr>
        <w:shd w:val="clear" w:color="auto" w:fill="FFE580" w:themeFill="accent2" w:themeFillTint="7F"/>
      </w:tcPr>
    </w:tblStylePr>
  </w:style>
  <w:style w:type="table" w:styleId="FarbigesRaster-Akzent3">
    <w:name w:val="Colorful Grid Accent 3"/>
    <w:basedOn w:val="NormaleTabelle"/>
    <w:uiPriority w:val="73"/>
    <w:semiHidden/>
    <w:unhideWhenUsed/>
    <w:rsid w:val="000D6F5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FAE7" w:themeFill="accent3" w:themeFillTint="33"/>
    </w:tcPr>
    <w:tblStylePr w:type="firstRow">
      <w:rPr>
        <w:b/>
        <w:bCs/>
      </w:rPr>
      <w:tblPr/>
      <w:tcPr>
        <w:shd w:val="clear" w:color="auto" w:fill="FFF5CF" w:themeFill="accent3" w:themeFillTint="66"/>
      </w:tcPr>
    </w:tblStylePr>
    <w:tblStylePr w:type="lastRow">
      <w:rPr>
        <w:b/>
        <w:bCs/>
        <w:color w:val="000000" w:themeColor="text1"/>
      </w:rPr>
      <w:tblPr/>
      <w:tcPr>
        <w:shd w:val="clear" w:color="auto" w:fill="FFF5CF" w:themeFill="accent3" w:themeFillTint="66"/>
      </w:tcPr>
    </w:tblStylePr>
    <w:tblStylePr w:type="firstCol">
      <w:rPr>
        <w:color w:val="FFFFFF" w:themeColor="background1"/>
      </w:rPr>
      <w:tblPr/>
      <w:tcPr>
        <w:shd w:val="clear" w:color="auto" w:fill="FFD425" w:themeFill="accent3" w:themeFillShade="BF"/>
      </w:tcPr>
    </w:tblStylePr>
    <w:tblStylePr w:type="lastCol">
      <w:rPr>
        <w:color w:val="FFFFFF" w:themeColor="background1"/>
      </w:rPr>
      <w:tblPr/>
      <w:tcPr>
        <w:shd w:val="clear" w:color="auto" w:fill="FFD425" w:themeFill="accent3" w:themeFillShade="BF"/>
      </w:tcPr>
    </w:tblStylePr>
    <w:tblStylePr w:type="band1Vert">
      <w:tblPr/>
      <w:tcPr>
        <w:shd w:val="clear" w:color="auto" w:fill="FFF3C3" w:themeFill="accent3" w:themeFillTint="7F"/>
      </w:tcPr>
    </w:tblStylePr>
    <w:tblStylePr w:type="band1Horz">
      <w:tblPr/>
      <w:tcPr>
        <w:shd w:val="clear" w:color="auto" w:fill="FFF3C3" w:themeFill="accent3" w:themeFillTint="7F"/>
      </w:tcPr>
    </w:tblStylePr>
  </w:style>
  <w:style w:type="table" w:styleId="FarbigesRaster-Akzent4">
    <w:name w:val="Colorful Grid Accent 4"/>
    <w:basedOn w:val="NormaleTabelle"/>
    <w:uiPriority w:val="73"/>
    <w:semiHidden/>
    <w:unhideWhenUsed/>
    <w:rsid w:val="000D6F5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8D8D8" w:themeFill="accent4" w:themeFillTint="33"/>
    </w:tcPr>
    <w:tblStylePr w:type="firstRow">
      <w:rPr>
        <w:b/>
        <w:bCs/>
      </w:rPr>
      <w:tblPr/>
      <w:tcPr>
        <w:shd w:val="clear" w:color="auto" w:fill="B2B2B2" w:themeFill="accent4" w:themeFillTint="66"/>
      </w:tcPr>
    </w:tblStylePr>
    <w:tblStylePr w:type="lastRow">
      <w:rPr>
        <w:b/>
        <w:bCs/>
        <w:color w:val="000000" w:themeColor="text1"/>
      </w:rPr>
      <w:tblPr/>
      <w:tcPr>
        <w:shd w:val="clear" w:color="auto" w:fill="B2B2B2" w:themeFill="accent4" w:themeFillTint="66"/>
      </w:tcPr>
    </w:tblStylePr>
    <w:tblStylePr w:type="firstCol">
      <w:rPr>
        <w:color w:val="FFFFFF" w:themeColor="background1"/>
      </w:rPr>
      <w:tblPr/>
      <w:tcPr>
        <w:shd w:val="clear" w:color="auto" w:fill="2F2F2F" w:themeFill="accent4" w:themeFillShade="BF"/>
      </w:tcPr>
    </w:tblStylePr>
    <w:tblStylePr w:type="lastCol">
      <w:rPr>
        <w:color w:val="FFFFFF" w:themeColor="background1"/>
      </w:rPr>
      <w:tblPr/>
      <w:tcPr>
        <w:shd w:val="clear" w:color="auto" w:fill="2F2F2F" w:themeFill="accent4" w:themeFillShade="BF"/>
      </w:tcPr>
    </w:tblStylePr>
    <w:tblStylePr w:type="band1Vert">
      <w:tblPr/>
      <w:tcPr>
        <w:shd w:val="clear" w:color="auto" w:fill="9F9F9F" w:themeFill="accent4" w:themeFillTint="7F"/>
      </w:tcPr>
    </w:tblStylePr>
    <w:tblStylePr w:type="band1Horz">
      <w:tblPr/>
      <w:tcPr>
        <w:shd w:val="clear" w:color="auto" w:fill="9F9F9F" w:themeFill="accent4" w:themeFillTint="7F"/>
      </w:tcPr>
    </w:tblStylePr>
  </w:style>
  <w:style w:type="table" w:styleId="FarbigesRaster-Akzent5">
    <w:name w:val="Colorful Grid Accent 5"/>
    <w:basedOn w:val="NormaleTabelle"/>
    <w:uiPriority w:val="73"/>
    <w:semiHidden/>
    <w:unhideWhenUsed/>
    <w:rsid w:val="000D6F5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EEDED" w:themeFill="accent5" w:themeFillTint="33"/>
    </w:tcPr>
    <w:tblStylePr w:type="firstRow">
      <w:rPr>
        <w:b/>
        <w:bCs/>
      </w:rPr>
      <w:tblPr/>
      <w:tcPr>
        <w:shd w:val="clear" w:color="auto" w:fill="DDDCDB" w:themeFill="accent5" w:themeFillTint="66"/>
      </w:tcPr>
    </w:tblStylePr>
    <w:tblStylePr w:type="lastRow">
      <w:rPr>
        <w:b/>
        <w:bCs/>
        <w:color w:val="000000" w:themeColor="text1"/>
      </w:rPr>
      <w:tblPr/>
      <w:tcPr>
        <w:shd w:val="clear" w:color="auto" w:fill="DDDCDB" w:themeFill="accent5" w:themeFillTint="66"/>
      </w:tcPr>
    </w:tblStylePr>
    <w:tblStylePr w:type="firstCol">
      <w:rPr>
        <w:color w:val="FFFFFF" w:themeColor="background1"/>
      </w:rPr>
      <w:tblPr/>
      <w:tcPr>
        <w:shd w:val="clear" w:color="auto" w:fill="807D7B" w:themeFill="accent5" w:themeFillShade="BF"/>
      </w:tcPr>
    </w:tblStylePr>
    <w:tblStylePr w:type="lastCol">
      <w:rPr>
        <w:color w:val="FFFFFF" w:themeColor="background1"/>
      </w:rPr>
      <w:tblPr/>
      <w:tcPr>
        <w:shd w:val="clear" w:color="auto" w:fill="807D7B" w:themeFill="accent5" w:themeFillShade="BF"/>
      </w:tcPr>
    </w:tblStylePr>
    <w:tblStylePr w:type="band1Vert">
      <w:tblPr/>
      <w:tcPr>
        <w:shd w:val="clear" w:color="auto" w:fill="D4D3D2" w:themeFill="accent5" w:themeFillTint="7F"/>
      </w:tcPr>
    </w:tblStylePr>
    <w:tblStylePr w:type="band1Horz">
      <w:tblPr/>
      <w:tcPr>
        <w:shd w:val="clear" w:color="auto" w:fill="D4D3D2" w:themeFill="accent5" w:themeFillTint="7F"/>
      </w:tcPr>
    </w:tblStylePr>
  </w:style>
  <w:style w:type="table" w:styleId="FarbigesRaster-Akzent6">
    <w:name w:val="Colorful Grid Accent 6"/>
    <w:basedOn w:val="NormaleTabelle"/>
    <w:uiPriority w:val="73"/>
    <w:semiHidden/>
    <w:unhideWhenUsed/>
    <w:rsid w:val="000D6F5A"/>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AFAF9" w:themeFill="accent6" w:themeFillTint="33"/>
    </w:tcPr>
    <w:tblStylePr w:type="firstRow">
      <w:rPr>
        <w:b/>
        <w:bCs/>
      </w:rPr>
      <w:tblPr/>
      <w:tcPr>
        <w:shd w:val="clear" w:color="auto" w:fill="F5F5F4" w:themeFill="accent6" w:themeFillTint="66"/>
      </w:tcPr>
    </w:tblStylePr>
    <w:tblStylePr w:type="lastRow">
      <w:rPr>
        <w:b/>
        <w:bCs/>
        <w:color w:val="000000" w:themeColor="text1"/>
      </w:rPr>
      <w:tblPr/>
      <w:tcPr>
        <w:shd w:val="clear" w:color="auto" w:fill="F5F5F4" w:themeFill="accent6" w:themeFillTint="66"/>
      </w:tcPr>
    </w:tblStylePr>
    <w:tblStylePr w:type="firstCol">
      <w:rPr>
        <w:color w:val="FFFFFF" w:themeColor="background1"/>
      </w:rPr>
      <w:tblPr/>
      <w:tcPr>
        <w:shd w:val="clear" w:color="auto" w:fill="B1AEA7" w:themeFill="accent6" w:themeFillShade="BF"/>
      </w:tcPr>
    </w:tblStylePr>
    <w:tblStylePr w:type="lastCol">
      <w:rPr>
        <w:color w:val="FFFFFF" w:themeColor="background1"/>
      </w:rPr>
      <w:tblPr/>
      <w:tcPr>
        <w:shd w:val="clear" w:color="auto" w:fill="B1AEA7" w:themeFill="accent6" w:themeFillShade="BF"/>
      </w:tcPr>
    </w:tblStylePr>
    <w:tblStylePr w:type="band1Vert">
      <w:tblPr/>
      <w:tcPr>
        <w:shd w:val="clear" w:color="auto" w:fill="F3F2F1" w:themeFill="accent6" w:themeFillTint="7F"/>
      </w:tcPr>
    </w:tblStylePr>
    <w:tblStylePr w:type="band1Horz">
      <w:tblPr/>
      <w:tcPr>
        <w:shd w:val="clear" w:color="auto" w:fill="F3F2F1" w:themeFill="accent6" w:themeFillTint="7F"/>
      </w:tcPr>
    </w:tblStylePr>
  </w:style>
  <w:style w:type="character" w:styleId="Fett">
    <w:name w:val="Strong"/>
    <w:basedOn w:val="Absatz-Standardschriftart"/>
    <w:uiPriority w:val="1"/>
    <w:semiHidden/>
    <w:qFormat/>
    <w:rsid w:val="000D6F5A"/>
    <w:rPr>
      <w:rFonts w:ascii="Segoe UI" w:hAnsi="Segoe UI" w:cs="Segoe UI"/>
      <w:b/>
      <w:bCs/>
    </w:rPr>
  </w:style>
  <w:style w:type="paragraph" w:styleId="Fu-Endnotenberschrift">
    <w:name w:val="Note Heading"/>
    <w:basedOn w:val="Standard"/>
    <w:next w:val="Standard"/>
    <w:link w:val="Fu-EndnotenberschriftZchn"/>
    <w:uiPriority w:val="79"/>
    <w:semiHidden/>
    <w:unhideWhenUsed/>
    <w:rsid w:val="000D6F5A"/>
    <w:pPr>
      <w:spacing w:line="240" w:lineRule="auto"/>
    </w:pPr>
  </w:style>
  <w:style w:type="character" w:customStyle="1" w:styleId="Fu-EndnotenberschriftZchn">
    <w:name w:val="Fuß/-Endnotenüberschrift Zchn"/>
    <w:basedOn w:val="Absatz-Standardschriftart"/>
    <w:link w:val="Fu-Endnotenberschrift"/>
    <w:uiPriority w:val="79"/>
    <w:semiHidden/>
    <w:rsid w:val="000D6F5A"/>
    <w:rPr>
      <w:rFonts w:ascii="Segoe UI" w:hAnsi="Segoe UI" w:cs="Segoe UI"/>
    </w:rPr>
  </w:style>
  <w:style w:type="table" w:styleId="Gitternetztabelle1hell">
    <w:name w:val="Grid Table 1 Light"/>
    <w:basedOn w:val="NormaleTabelle"/>
    <w:uiPriority w:val="46"/>
    <w:rsid w:val="000D6F5A"/>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1hellAkzent1">
    <w:name w:val="Grid Table 1 Light Accent 1"/>
    <w:basedOn w:val="NormaleTabelle"/>
    <w:uiPriority w:val="46"/>
    <w:rsid w:val="000D6F5A"/>
    <w:pPr>
      <w:spacing w:line="240" w:lineRule="auto"/>
    </w:pPr>
    <w:tblPr>
      <w:tblStyleRowBandSize w:val="1"/>
      <w:tblStyleColBandSize w:val="1"/>
      <w:tblBorders>
        <w:top w:val="single" w:sz="4" w:space="0" w:color="FFE68B" w:themeColor="accent1" w:themeTint="66"/>
        <w:left w:val="single" w:sz="4" w:space="0" w:color="FFE68B" w:themeColor="accent1" w:themeTint="66"/>
        <w:bottom w:val="single" w:sz="4" w:space="0" w:color="FFE68B" w:themeColor="accent1" w:themeTint="66"/>
        <w:right w:val="single" w:sz="4" w:space="0" w:color="FFE68B" w:themeColor="accent1" w:themeTint="66"/>
        <w:insideH w:val="single" w:sz="4" w:space="0" w:color="FFE68B" w:themeColor="accent1" w:themeTint="66"/>
        <w:insideV w:val="single" w:sz="4" w:space="0" w:color="FFE68B" w:themeColor="accent1" w:themeTint="66"/>
      </w:tblBorders>
    </w:tblPr>
    <w:tblStylePr w:type="firstRow">
      <w:rPr>
        <w:b/>
        <w:bCs/>
      </w:rPr>
      <w:tblPr/>
      <w:tcPr>
        <w:tcBorders>
          <w:bottom w:val="single" w:sz="12" w:space="0" w:color="FFD951" w:themeColor="accent1" w:themeTint="99"/>
        </w:tcBorders>
      </w:tcPr>
    </w:tblStylePr>
    <w:tblStylePr w:type="lastRow">
      <w:rPr>
        <w:b/>
        <w:bCs/>
      </w:rPr>
      <w:tblPr/>
      <w:tcPr>
        <w:tcBorders>
          <w:top w:val="double" w:sz="2" w:space="0" w:color="FFD951" w:themeColor="accent1" w:themeTint="99"/>
        </w:tcBorders>
      </w:tcPr>
    </w:tblStylePr>
    <w:tblStylePr w:type="firstCol">
      <w:rPr>
        <w:b/>
        <w:bCs/>
      </w:rPr>
    </w:tblStylePr>
    <w:tblStylePr w:type="lastCol">
      <w:rPr>
        <w:b/>
        <w:bCs/>
      </w:rPr>
    </w:tblStylePr>
  </w:style>
  <w:style w:type="table" w:styleId="Gitternetztabelle1hellAkzent3">
    <w:name w:val="Grid Table 1 Light Accent 3"/>
    <w:basedOn w:val="NormaleTabelle"/>
    <w:uiPriority w:val="46"/>
    <w:rsid w:val="000D6F5A"/>
    <w:pPr>
      <w:spacing w:line="240" w:lineRule="auto"/>
    </w:pPr>
    <w:tblPr>
      <w:tblStyleRowBandSize w:val="1"/>
      <w:tblStyleColBandSize w:val="1"/>
      <w:tblBorders>
        <w:top w:val="single" w:sz="4" w:space="0" w:color="FFF5CF" w:themeColor="accent3" w:themeTint="66"/>
        <w:left w:val="single" w:sz="4" w:space="0" w:color="FFF5CF" w:themeColor="accent3" w:themeTint="66"/>
        <w:bottom w:val="single" w:sz="4" w:space="0" w:color="FFF5CF" w:themeColor="accent3" w:themeTint="66"/>
        <w:right w:val="single" w:sz="4" w:space="0" w:color="FFF5CF" w:themeColor="accent3" w:themeTint="66"/>
        <w:insideH w:val="single" w:sz="4" w:space="0" w:color="FFF5CF" w:themeColor="accent3" w:themeTint="66"/>
        <w:insideV w:val="single" w:sz="4" w:space="0" w:color="FFF5CF" w:themeColor="accent3" w:themeTint="66"/>
      </w:tblBorders>
    </w:tblPr>
    <w:tblStylePr w:type="firstRow">
      <w:rPr>
        <w:b/>
        <w:bCs/>
      </w:rPr>
      <w:tblPr/>
      <w:tcPr>
        <w:tcBorders>
          <w:bottom w:val="single" w:sz="12" w:space="0" w:color="FFF0B7" w:themeColor="accent3" w:themeTint="99"/>
        </w:tcBorders>
      </w:tcPr>
    </w:tblStylePr>
    <w:tblStylePr w:type="lastRow">
      <w:rPr>
        <w:b/>
        <w:bCs/>
      </w:rPr>
      <w:tblPr/>
      <w:tcPr>
        <w:tcBorders>
          <w:top w:val="double" w:sz="2" w:space="0" w:color="FFF0B7" w:themeColor="accent3" w:themeTint="99"/>
        </w:tcBorders>
      </w:tcPr>
    </w:tblStylePr>
    <w:tblStylePr w:type="firstCol">
      <w:rPr>
        <w:b/>
        <w:bCs/>
      </w:rPr>
    </w:tblStylePr>
    <w:tblStylePr w:type="lastCol">
      <w:rPr>
        <w:b/>
        <w:bCs/>
      </w:rPr>
    </w:tblStylePr>
  </w:style>
  <w:style w:type="table" w:styleId="Gitternetztabelle1hellAkzent4">
    <w:name w:val="Grid Table 1 Light Accent 4"/>
    <w:basedOn w:val="NormaleTabelle"/>
    <w:uiPriority w:val="46"/>
    <w:rsid w:val="000D6F5A"/>
    <w:pPr>
      <w:spacing w:line="240" w:lineRule="auto"/>
    </w:pPr>
    <w:tblPr>
      <w:tblStyleRowBandSize w:val="1"/>
      <w:tblStyleColBandSize w:val="1"/>
      <w:tblBorders>
        <w:top w:val="single" w:sz="4" w:space="0" w:color="B2B2B2" w:themeColor="accent4" w:themeTint="66"/>
        <w:left w:val="single" w:sz="4" w:space="0" w:color="B2B2B2" w:themeColor="accent4" w:themeTint="66"/>
        <w:bottom w:val="single" w:sz="4" w:space="0" w:color="B2B2B2" w:themeColor="accent4" w:themeTint="66"/>
        <w:right w:val="single" w:sz="4" w:space="0" w:color="B2B2B2" w:themeColor="accent4" w:themeTint="66"/>
        <w:insideH w:val="single" w:sz="4" w:space="0" w:color="B2B2B2" w:themeColor="accent4" w:themeTint="66"/>
        <w:insideV w:val="single" w:sz="4" w:space="0" w:color="B2B2B2" w:themeColor="accent4" w:themeTint="66"/>
      </w:tblBorders>
    </w:tblPr>
    <w:tblStylePr w:type="firstRow">
      <w:rPr>
        <w:b/>
        <w:bCs/>
      </w:rPr>
      <w:tblPr/>
      <w:tcPr>
        <w:tcBorders>
          <w:bottom w:val="single" w:sz="12" w:space="0" w:color="8B8B8B" w:themeColor="accent4" w:themeTint="99"/>
        </w:tcBorders>
      </w:tcPr>
    </w:tblStylePr>
    <w:tblStylePr w:type="lastRow">
      <w:rPr>
        <w:b/>
        <w:bCs/>
      </w:rPr>
      <w:tblPr/>
      <w:tcPr>
        <w:tcBorders>
          <w:top w:val="double" w:sz="2" w:space="0" w:color="8B8B8B" w:themeColor="accent4" w:themeTint="99"/>
        </w:tcBorders>
      </w:tcPr>
    </w:tblStylePr>
    <w:tblStylePr w:type="firstCol">
      <w:rPr>
        <w:b/>
        <w:bCs/>
      </w:rPr>
    </w:tblStylePr>
    <w:tblStylePr w:type="lastCol">
      <w:rPr>
        <w:b/>
        <w:bCs/>
      </w:rPr>
    </w:tblStylePr>
  </w:style>
  <w:style w:type="table" w:styleId="Gitternetztabelle1hellAkzent5">
    <w:name w:val="Grid Table 1 Light Accent 5"/>
    <w:basedOn w:val="NormaleTabelle"/>
    <w:uiPriority w:val="46"/>
    <w:rsid w:val="000D6F5A"/>
    <w:pPr>
      <w:spacing w:line="240" w:lineRule="auto"/>
    </w:pPr>
    <w:tblPr>
      <w:tblStyleRowBandSize w:val="1"/>
      <w:tblStyleColBandSize w:val="1"/>
      <w:tblBorders>
        <w:top w:val="single" w:sz="4" w:space="0" w:color="DDDCDB" w:themeColor="accent5" w:themeTint="66"/>
        <w:left w:val="single" w:sz="4" w:space="0" w:color="DDDCDB" w:themeColor="accent5" w:themeTint="66"/>
        <w:bottom w:val="single" w:sz="4" w:space="0" w:color="DDDCDB" w:themeColor="accent5" w:themeTint="66"/>
        <w:right w:val="single" w:sz="4" w:space="0" w:color="DDDCDB" w:themeColor="accent5" w:themeTint="66"/>
        <w:insideH w:val="single" w:sz="4" w:space="0" w:color="DDDCDB" w:themeColor="accent5" w:themeTint="66"/>
        <w:insideV w:val="single" w:sz="4" w:space="0" w:color="DDDCDB" w:themeColor="accent5" w:themeTint="66"/>
      </w:tblBorders>
    </w:tblPr>
    <w:tblStylePr w:type="firstRow">
      <w:rPr>
        <w:b/>
        <w:bCs/>
      </w:rPr>
      <w:tblPr/>
      <w:tcPr>
        <w:tcBorders>
          <w:bottom w:val="single" w:sz="12" w:space="0" w:color="CCCAC9" w:themeColor="accent5" w:themeTint="99"/>
        </w:tcBorders>
      </w:tcPr>
    </w:tblStylePr>
    <w:tblStylePr w:type="lastRow">
      <w:rPr>
        <w:b/>
        <w:bCs/>
      </w:rPr>
      <w:tblPr/>
      <w:tcPr>
        <w:tcBorders>
          <w:top w:val="double" w:sz="2" w:space="0" w:color="CCCAC9" w:themeColor="accent5" w:themeTint="99"/>
        </w:tcBorders>
      </w:tcPr>
    </w:tblStylePr>
    <w:tblStylePr w:type="firstCol">
      <w:rPr>
        <w:b/>
        <w:bCs/>
      </w:rPr>
    </w:tblStylePr>
    <w:tblStylePr w:type="lastCol">
      <w:rPr>
        <w:b/>
        <w:bCs/>
      </w:rPr>
    </w:tblStylePr>
  </w:style>
  <w:style w:type="table" w:styleId="Gitternetztabelle1hellAkzent6">
    <w:name w:val="Grid Table 1 Light Accent 6"/>
    <w:basedOn w:val="NormaleTabelle"/>
    <w:uiPriority w:val="46"/>
    <w:rsid w:val="000D6F5A"/>
    <w:pPr>
      <w:spacing w:line="240" w:lineRule="auto"/>
    </w:pPr>
    <w:tblPr>
      <w:tblStyleRowBandSize w:val="1"/>
      <w:tblStyleColBandSize w:val="1"/>
      <w:tblBorders>
        <w:top w:val="single" w:sz="4" w:space="0" w:color="F5F5F4" w:themeColor="accent6" w:themeTint="66"/>
        <w:left w:val="single" w:sz="4" w:space="0" w:color="F5F5F4" w:themeColor="accent6" w:themeTint="66"/>
        <w:bottom w:val="single" w:sz="4" w:space="0" w:color="F5F5F4" w:themeColor="accent6" w:themeTint="66"/>
        <w:right w:val="single" w:sz="4" w:space="0" w:color="F5F5F4" w:themeColor="accent6" w:themeTint="66"/>
        <w:insideH w:val="single" w:sz="4" w:space="0" w:color="F5F5F4" w:themeColor="accent6" w:themeTint="66"/>
        <w:insideV w:val="single" w:sz="4" w:space="0" w:color="F5F5F4" w:themeColor="accent6" w:themeTint="66"/>
      </w:tblBorders>
    </w:tblPr>
    <w:tblStylePr w:type="firstRow">
      <w:rPr>
        <w:b/>
        <w:bCs/>
      </w:rPr>
      <w:tblPr/>
      <w:tcPr>
        <w:tcBorders>
          <w:bottom w:val="single" w:sz="12" w:space="0" w:color="F1F0EF" w:themeColor="accent6" w:themeTint="99"/>
        </w:tcBorders>
      </w:tcPr>
    </w:tblStylePr>
    <w:tblStylePr w:type="lastRow">
      <w:rPr>
        <w:b/>
        <w:bCs/>
      </w:rPr>
      <w:tblPr/>
      <w:tcPr>
        <w:tcBorders>
          <w:top w:val="double" w:sz="2" w:space="0" w:color="F1F0EF" w:themeColor="accent6" w:themeTint="99"/>
        </w:tcBorders>
      </w:tcPr>
    </w:tblStylePr>
    <w:tblStylePr w:type="firstCol">
      <w:rPr>
        <w:b/>
        <w:bCs/>
      </w:rPr>
    </w:tblStylePr>
    <w:tblStylePr w:type="lastCol">
      <w:rPr>
        <w:b/>
        <w:bCs/>
      </w:rPr>
    </w:tblStylePr>
  </w:style>
  <w:style w:type="table" w:styleId="Gitternetztabelle1hell-Akzent2">
    <w:name w:val="Grid Table 1 Light Accent 2"/>
    <w:basedOn w:val="NormaleTabelle"/>
    <w:uiPriority w:val="46"/>
    <w:rsid w:val="000D6F5A"/>
    <w:pPr>
      <w:spacing w:line="240" w:lineRule="auto"/>
    </w:pPr>
    <w:tblPr>
      <w:tblStyleRowBandSize w:val="1"/>
      <w:tblStyleColBandSize w:val="1"/>
      <w:tblBorders>
        <w:top w:val="single" w:sz="4" w:space="0" w:color="FFEA99" w:themeColor="accent2" w:themeTint="66"/>
        <w:left w:val="single" w:sz="4" w:space="0" w:color="FFEA99" w:themeColor="accent2" w:themeTint="66"/>
        <w:bottom w:val="single" w:sz="4" w:space="0" w:color="FFEA99" w:themeColor="accent2" w:themeTint="66"/>
        <w:right w:val="single" w:sz="4" w:space="0" w:color="FFEA99" w:themeColor="accent2" w:themeTint="66"/>
        <w:insideH w:val="single" w:sz="4" w:space="0" w:color="FFEA99" w:themeColor="accent2" w:themeTint="66"/>
        <w:insideV w:val="single" w:sz="4" w:space="0" w:color="FFEA99" w:themeColor="accent2" w:themeTint="66"/>
      </w:tblBorders>
    </w:tblPr>
    <w:tblStylePr w:type="firstRow">
      <w:rPr>
        <w:b/>
        <w:bCs/>
      </w:rPr>
      <w:tblPr/>
      <w:tcPr>
        <w:tcBorders>
          <w:bottom w:val="single" w:sz="12" w:space="0" w:color="FFE066" w:themeColor="accent2" w:themeTint="99"/>
        </w:tcBorders>
      </w:tcPr>
    </w:tblStylePr>
    <w:tblStylePr w:type="lastRow">
      <w:rPr>
        <w:b/>
        <w:bCs/>
      </w:rPr>
      <w:tblPr/>
      <w:tcPr>
        <w:tcBorders>
          <w:top w:val="double" w:sz="2" w:space="0" w:color="FFE066" w:themeColor="accent2" w:themeTint="99"/>
        </w:tcBorders>
      </w:tcPr>
    </w:tblStylePr>
    <w:tblStylePr w:type="firstCol">
      <w:rPr>
        <w:b/>
        <w:bCs/>
      </w:rPr>
    </w:tblStylePr>
    <w:tblStylePr w:type="lastCol">
      <w:rPr>
        <w:b/>
        <w:bCs/>
      </w:rPr>
    </w:tblStylePr>
  </w:style>
  <w:style w:type="table" w:styleId="Gitternetztabelle2">
    <w:name w:val="Grid Table 2"/>
    <w:basedOn w:val="NormaleTabelle"/>
    <w:uiPriority w:val="47"/>
    <w:rsid w:val="000D6F5A"/>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2Akzent1">
    <w:name w:val="Grid Table 2 Accent 1"/>
    <w:basedOn w:val="NormaleTabelle"/>
    <w:uiPriority w:val="47"/>
    <w:rsid w:val="000D6F5A"/>
    <w:pPr>
      <w:spacing w:line="240" w:lineRule="auto"/>
    </w:pPr>
    <w:tblPr>
      <w:tblStyleRowBandSize w:val="1"/>
      <w:tblStyleColBandSize w:val="1"/>
      <w:tblBorders>
        <w:top w:val="single" w:sz="2" w:space="0" w:color="FFD951" w:themeColor="accent1" w:themeTint="99"/>
        <w:bottom w:val="single" w:sz="2" w:space="0" w:color="FFD951" w:themeColor="accent1" w:themeTint="99"/>
        <w:insideH w:val="single" w:sz="2" w:space="0" w:color="FFD951" w:themeColor="accent1" w:themeTint="99"/>
        <w:insideV w:val="single" w:sz="2" w:space="0" w:color="FFD951" w:themeColor="accent1" w:themeTint="99"/>
      </w:tblBorders>
    </w:tblPr>
    <w:tblStylePr w:type="firstRow">
      <w:rPr>
        <w:b/>
        <w:bCs/>
      </w:rPr>
      <w:tblPr/>
      <w:tcPr>
        <w:tcBorders>
          <w:top w:val="nil"/>
          <w:bottom w:val="single" w:sz="12" w:space="0" w:color="FFD951" w:themeColor="accent1" w:themeTint="99"/>
          <w:insideH w:val="nil"/>
          <w:insideV w:val="nil"/>
        </w:tcBorders>
        <w:shd w:val="clear" w:color="auto" w:fill="FFFFFF" w:themeFill="background1"/>
      </w:tcPr>
    </w:tblStylePr>
    <w:tblStylePr w:type="lastRow">
      <w:rPr>
        <w:b/>
        <w:bCs/>
      </w:rPr>
      <w:tblPr/>
      <w:tcPr>
        <w:tcBorders>
          <w:top w:val="double" w:sz="2" w:space="0" w:color="FFD95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5" w:themeFill="accent1" w:themeFillTint="33"/>
      </w:tcPr>
    </w:tblStylePr>
    <w:tblStylePr w:type="band1Horz">
      <w:tblPr/>
      <w:tcPr>
        <w:shd w:val="clear" w:color="auto" w:fill="FFF2C5" w:themeFill="accent1" w:themeFillTint="33"/>
      </w:tcPr>
    </w:tblStylePr>
  </w:style>
  <w:style w:type="table" w:styleId="Gitternetztabelle2Akzent2">
    <w:name w:val="Grid Table 2 Accent 2"/>
    <w:basedOn w:val="NormaleTabelle"/>
    <w:uiPriority w:val="47"/>
    <w:rsid w:val="000D6F5A"/>
    <w:pPr>
      <w:spacing w:line="240" w:lineRule="auto"/>
    </w:pPr>
    <w:tblPr>
      <w:tblStyleRowBandSize w:val="1"/>
      <w:tblStyleColBandSize w:val="1"/>
      <w:tblBorders>
        <w:top w:val="single" w:sz="2" w:space="0" w:color="FFE066" w:themeColor="accent2" w:themeTint="99"/>
        <w:bottom w:val="single" w:sz="2" w:space="0" w:color="FFE066" w:themeColor="accent2" w:themeTint="99"/>
        <w:insideH w:val="single" w:sz="2" w:space="0" w:color="FFE066" w:themeColor="accent2" w:themeTint="99"/>
        <w:insideV w:val="single" w:sz="2" w:space="0" w:color="FFE066" w:themeColor="accent2" w:themeTint="99"/>
      </w:tblBorders>
    </w:tblPr>
    <w:tblStylePr w:type="firstRow">
      <w:rPr>
        <w:b/>
        <w:bCs/>
      </w:rPr>
      <w:tblPr/>
      <w:tcPr>
        <w:tcBorders>
          <w:top w:val="nil"/>
          <w:bottom w:val="single" w:sz="12" w:space="0" w:color="FFE066" w:themeColor="accent2" w:themeTint="99"/>
          <w:insideH w:val="nil"/>
          <w:insideV w:val="nil"/>
        </w:tcBorders>
        <w:shd w:val="clear" w:color="auto" w:fill="FFFFFF" w:themeFill="background1"/>
      </w:tcPr>
    </w:tblStylePr>
    <w:tblStylePr w:type="lastRow">
      <w:rPr>
        <w:b/>
        <w:bCs/>
      </w:rPr>
      <w:tblPr/>
      <w:tcPr>
        <w:tcBorders>
          <w:top w:val="double" w:sz="2" w:space="0" w:color="FFE0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4CC" w:themeFill="accent2" w:themeFillTint="33"/>
      </w:tcPr>
    </w:tblStylePr>
    <w:tblStylePr w:type="band1Horz">
      <w:tblPr/>
      <w:tcPr>
        <w:shd w:val="clear" w:color="auto" w:fill="FFF4CC" w:themeFill="accent2" w:themeFillTint="33"/>
      </w:tcPr>
    </w:tblStylePr>
  </w:style>
  <w:style w:type="table" w:styleId="Gitternetztabelle2Akzent3">
    <w:name w:val="Grid Table 2 Accent 3"/>
    <w:basedOn w:val="NormaleTabelle"/>
    <w:uiPriority w:val="47"/>
    <w:rsid w:val="000D6F5A"/>
    <w:pPr>
      <w:spacing w:line="240" w:lineRule="auto"/>
    </w:pPr>
    <w:tblPr>
      <w:tblStyleRowBandSize w:val="1"/>
      <w:tblStyleColBandSize w:val="1"/>
      <w:tblBorders>
        <w:top w:val="single" w:sz="2" w:space="0" w:color="FFF0B7" w:themeColor="accent3" w:themeTint="99"/>
        <w:bottom w:val="single" w:sz="2" w:space="0" w:color="FFF0B7" w:themeColor="accent3" w:themeTint="99"/>
        <w:insideH w:val="single" w:sz="2" w:space="0" w:color="FFF0B7" w:themeColor="accent3" w:themeTint="99"/>
        <w:insideV w:val="single" w:sz="2" w:space="0" w:color="FFF0B7" w:themeColor="accent3" w:themeTint="99"/>
      </w:tblBorders>
    </w:tblPr>
    <w:tblStylePr w:type="firstRow">
      <w:rPr>
        <w:b/>
        <w:bCs/>
      </w:rPr>
      <w:tblPr/>
      <w:tcPr>
        <w:tcBorders>
          <w:top w:val="nil"/>
          <w:bottom w:val="single" w:sz="12" w:space="0" w:color="FFF0B7" w:themeColor="accent3" w:themeTint="99"/>
          <w:insideH w:val="nil"/>
          <w:insideV w:val="nil"/>
        </w:tcBorders>
        <w:shd w:val="clear" w:color="auto" w:fill="FFFFFF" w:themeFill="background1"/>
      </w:tcPr>
    </w:tblStylePr>
    <w:tblStylePr w:type="lastRow">
      <w:rPr>
        <w:b/>
        <w:bCs/>
      </w:rPr>
      <w:tblPr/>
      <w:tcPr>
        <w:tcBorders>
          <w:top w:val="double" w:sz="2" w:space="0" w:color="FFF0B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AE7" w:themeFill="accent3" w:themeFillTint="33"/>
      </w:tcPr>
    </w:tblStylePr>
    <w:tblStylePr w:type="band1Horz">
      <w:tblPr/>
      <w:tcPr>
        <w:shd w:val="clear" w:color="auto" w:fill="FFFAE7" w:themeFill="accent3" w:themeFillTint="33"/>
      </w:tcPr>
    </w:tblStylePr>
  </w:style>
  <w:style w:type="table" w:styleId="Gitternetztabelle2Akzent4">
    <w:name w:val="Grid Table 2 Accent 4"/>
    <w:basedOn w:val="NormaleTabelle"/>
    <w:uiPriority w:val="47"/>
    <w:rsid w:val="000D6F5A"/>
    <w:pPr>
      <w:spacing w:line="240" w:lineRule="auto"/>
    </w:pPr>
    <w:tblPr>
      <w:tblStyleRowBandSize w:val="1"/>
      <w:tblStyleColBandSize w:val="1"/>
      <w:tblBorders>
        <w:top w:val="single" w:sz="2" w:space="0" w:color="8B8B8B" w:themeColor="accent4" w:themeTint="99"/>
        <w:bottom w:val="single" w:sz="2" w:space="0" w:color="8B8B8B" w:themeColor="accent4" w:themeTint="99"/>
        <w:insideH w:val="single" w:sz="2" w:space="0" w:color="8B8B8B" w:themeColor="accent4" w:themeTint="99"/>
        <w:insideV w:val="single" w:sz="2" w:space="0" w:color="8B8B8B" w:themeColor="accent4" w:themeTint="99"/>
      </w:tblBorders>
    </w:tblPr>
    <w:tblStylePr w:type="firstRow">
      <w:rPr>
        <w:b/>
        <w:bCs/>
      </w:rPr>
      <w:tblPr/>
      <w:tcPr>
        <w:tcBorders>
          <w:top w:val="nil"/>
          <w:bottom w:val="single" w:sz="12" w:space="0" w:color="8B8B8B" w:themeColor="accent4" w:themeTint="99"/>
          <w:insideH w:val="nil"/>
          <w:insideV w:val="nil"/>
        </w:tcBorders>
        <w:shd w:val="clear" w:color="auto" w:fill="FFFFFF" w:themeFill="background1"/>
      </w:tcPr>
    </w:tblStylePr>
    <w:tblStylePr w:type="lastRow">
      <w:rPr>
        <w:b/>
        <w:bCs/>
      </w:rPr>
      <w:tblPr/>
      <w:tcPr>
        <w:tcBorders>
          <w:top w:val="double" w:sz="2" w:space="0" w:color="8B8B8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D8D8" w:themeFill="accent4" w:themeFillTint="33"/>
      </w:tcPr>
    </w:tblStylePr>
    <w:tblStylePr w:type="band1Horz">
      <w:tblPr/>
      <w:tcPr>
        <w:shd w:val="clear" w:color="auto" w:fill="D8D8D8" w:themeFill="accent4" w:themeFillTint="33"/>
      </w:tcPr>
    </w:tblStylePr>
  </w:style>
  <w:style w:type="table" w:styleId="Gitternetztabelle2Akzent5">
    <w:name w:val="Grid Table 2 Accent 5"/>
    <w:basedOn w:val="NormaleTabelle"/>
    <w:uiPriority w:val="47"/>
    <w:rsid w:val="000D6F5A"/>
    <w:pPr>
      <w:spacing w:line="240" w:lineRule="auto"/>
    </w:pPr>
    <w:tblPr>
      <w:tblStyleRowBandSize w:val="1"/>
      <w:tblStyleColBandSize w:val="1"/>
      <w:tblBorders>
        <w:top w:val="single" w:sz="2" w:space="0" w:color="CCCAC9" w:themeColor="accent5" w:themeTint="99"/>
        <w:bottom w:val="single" w:sz="2" w:space="0" w:color="CCCAC9" w:themeColor="accent5" w:themeTint="99"/>
        <w:insideH w:val="single" w:sz="2" w:space="0" w:color="CCCAC9" w:themeColor="accent5" w:themeTint="99"/>
        <w:insideV w:val="single" w:sz="2" w:space="0" w:color="CCCAC9" w:themeColor="accent5" w:themeTint="99"/>
      </w:tblBorders>
    </w:tblPr>
    <w:tblStylePr w:type="firstRow">
      <w:rPr>
        <w:b/>
        <w:bCs/>
      </w:rPr>
      <w:tblPr/>
      <w:tcPr>
        <w:tcBorders>
          <w:top w:val="nil"/>
          <w:bottom w:val="single" w:sz="12" w:space="0" w:color="CCCAC9" w:themeColor="accent5" w:themeTint="99"/>
          <w:insideH w:val="nil"/>
          <w:insideV w:val="nil"/>
        </w:tcBorders>
        <w:shd w:val="clear" w:color="auto" w:fill="FFFFFF" w:themeFill="background1"/>
      </w:tcPr>
    </w:tblStylePr>
    <w:tblStylePr w:type="lastRow">
      <w:rPr>
        <w:b/>
        <w:bCs/>
      </w:rPr>
      <w:tblPr/>
      <w:tcPr>
        <w:tcBorders>
          <w:top w:val="double" w:sz="2" w:space="0" w:color="CCCAC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EDED" w:themeFill="accent5" w:themeFillTint="33"/>
      </w:tcPr>
    </w:tblStylePr>
    <w:tblStylePr w:type="band1Horz">
      <w:tblPr/>
      <w:tcPr>
        <w:shd w:val="clear" w:color="auto" w:fill="EEEDED" w:themeFill="accent5" w:themeFillTint="33"/>
      </w:tcPr>
    </w:tblStylePr>
  </w:style>
  <w:style w:type="table" w:styleId="Gitternetztabelle2Akzent6">
    <w:name w:val="Grid Table 2 Accent 6"/>
    <w:basedOn w:val="NormaleTabelle"/>
    <w:uiPriority w:val="47"/>
    <w:rsid w:val="000D6F5A"/>
    <w:pPr>
      <w:spacing w:line="240" w:lineRule="auto"/>
    </w:pPr>
    <w:tblPr>
      <w:tblStyleRowBandSize w:val="1"/>
      <w:tblStyleColBandSize w:val="1"/>
      <w:tblBorders>
        <w:top w:val="single" w:sz="2" w:space="0" w:color="F1F0EF" w:themeColor="accent6" w:themeTint="99"/>
        <w:bottom w:val="single" w:sz="2" w:space="0" w:color="F1F0EF" w:themeColor="accent6" w:themeTint="99"/>
        <w:insideH w:val="single" w:sz="2" w:space="0" w:color="F1F0EF" w:themeColor="accent6" w:themeTint="99"/>
        <w:insideV w:val="single" w:sz="2" w:space="0" w:color="F1F0EF" w:themeColor="accent6" w:themeTint="99"/>
      </w:tblBorders>
    </w:tblPr>
    <w:tblStylePr w:type="firstRow">
      <w:rPr>
        <w:b/>
        <w:bCs/>
      </w:rPr>
      <w:tblPr/>
      <w:tcPr>
        <w:tcBorders>
          <w:top w:val="nil"/>
          <w:bottom w:val="single" w:sz="12" w:space="0" w:color="F1F0EF" w:themeColor="accent6" w:themeTint="99"/>
          <w:insideH w:val="nil"/>
          <w:insideV w:val="nil"/>
        </w:tcBorders>
        <w:shd w:val="clear" w:color="auto" w:fill="FFFFFF" w:themeFill="background1"/>
      </w:tcPr>
    </w:tblStylePr>
    <w:tblStylePr w:type="lastRow">
      <w:rPr>
        <w:b/>
        <w:bCs/>
      </w:rPr>
      <w:tblPr/>
      <w:tcPr>
        <w:tcBorders>
          <w:top w:val="double" w:sz="2" w:space="0" w:color="F1F0E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AF9" w:themeFill="accent6" w:themeFillTint="33"/>
      </w:tcPr>
    </w:tblStylePr>
    <w:tblStylePr w:type="band1Horz">
      <w:tblPr/>
      <w:tcPr>
        <w:shd w:val="clear" w:color="auto" w:fill="FAFAF9" w:themeFill="accent6" w:themeFillTint="33"/>
      </w:tcPr>
    </w:tblStylePr>
  </w:style>
  <w:style w:type="table" w:styleId="Gitternetztabelle3">
    <w:name w:val="Grid Table 3"/>
    <w:basedOn w:val="NormaleTabelle"/>
    <w:uiPriority w:val="48"/>
    <w:rsid w:val="000D6F5A"/>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3Akzent1">
    <w:name w:val="Grid Table 3 Accent 1"/>
    <w:basedOn w:val="NormaleTabelle"/>
    <w:uiPriority w:val="48"/>
    <w:rsid w:val="000D6F5A"/>
    <w:pPr>
      <w:spacing w:line="240" w:lineRule="auto"/>
    </w:pPr>
    <w:tblPr>
      <w:tblStyleRowBandSize w:val="1"/>
      <w:tblStyleColBandSize w:val="1"/>
      <w:tblBorders>
        <w:top w:val="single" w:sz="4" w:space="0" w:color="FFD951" w:themeColor="accent1" w:themeTint="99"/>
        <w:left w:val="single" w:sz="4" w:space="0" w:color="FFD951" w:themeColor="accent1" w:themeTint="99"/>
        <w:bottom w:val="single" w:sz="4" w:space="0" w:color="FFD951" w:themeColor="accent1" w:themeTint="99"/>
        <w:right w:val="single" w:sz="4" w:space="0" w:color="FFD951" w:themeColor="accent1" w:themeTint="99"/>
        <w:insideH w:val="single" w:sz="4" w:space="0" w:color="FFD951" w:themeColor="accent1" w:themeTint="99"/>
        <w:insideV w:val="single" w:sz="4" w:space="0" w:color="FFD95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5" w:themeFill="accent1" w:themeFillTint="33"/>
      </w:tcPr>
    </w:tblStylePr>
    <w:tblStylePr w:type="band1Horz">
      <w:tblPr/>
      <w:tcPr>
        <w:shd w:val="clear" w:color="auto" w:fill="FFF2C5" w:themeFill="accent1" w:themeFillTint="33"/>
      </w:tcPr>
    </w:tblStylePr>
    <w:tblStylePr w:type="neCell">
      <w:tblPr/>
      <w:tcPr>
        <w:tcBorders>
          <w:bottom w:val="single" w:sz="4" w:space="0" w:color="FFD951" w:themeColor="accent1" w:themeTint="99"/>
        </w:tcBorders>
      </w:tcPr>
    </w:tblStylePr>
    <w:tblStylePr w:type="nwCell">
      <w:tblPr/>
      <w:tcPr>
        <w:tcBorders>
          <w:bottom w:val="single" w:sz="4" w:space="0" w:color="FFD951" w:themeColor="accent1" w:themeTint="99"/>
        </w:tcBorders>
      </w:tcPr>
    </w:tblStylePr>
    <w:tblStylePr w:type="seCell">
      <w:tblPr/>
      <w:tcPr>
        <w:tcBorders>
          <w:top w:val="single" w:sz="4" w:space="0" w:color="FFD951" w:themeColor="accent1" w:themeTint="99"/>
        </w:tcBorders>
      </w:tcPr>
    </w:tblStylePr>
    <w:tblStylePr w:type="swCell">
      <w:tblPr/>
      <w:tcPr>
        <w:tcBorders>
          <w:top w:val="single" w:sz="4" w:space="0" w:color="FFD951" w:themeColor="accent1" w:themeTint="99"/>
        </w:tcBorders>
      </w:tcPr>
    </w:tblStylePr>
  </w:style>
  <w:style w:type="table" w:styleId="Gitternetztabelle3Akzent2">
    <w:name w:val="Grid Table 3 Accent 2"/>
    <w:basedOn w:val="NormaleTabelle"/>
    <w:uiPriority w:val="48"/>
    <w:rsid w:val="000D6F5A"/>
    <w:pPr>
      <w:spacing w:line="240" w:lineRule="auto"/>
    </w:pPr>
    <w:tblPr>
      <w:tblStyleRowBandSize w:val="1"/>
      <w:tblStyleColBandSize w:val="1"/>
      <w:tblBorders>
        <w:top w:val="single" w:sz="4" w:space="0" w:color="FFE066" w:themeColor="accent2" w:themeTint="99"/>
        <w:left w:val="single" w:sz="4" w:space="0" w:color="FFE066" w:themeColor="accent2" w:themeTint="99"/>
        <w:bottom w:val="single" w:sz="4" w:space="0" w:color="FFE066" w:themeColor="accent2" w:themeTint="99"/>
        <w:right w:val="single" w:sz="4" w:space="0" w:color="FFE066" w:themeColor="accent2" w:themeTint="99"/>
        <w:insideH w:val="single" w:sz="4" w:space="0" w:color="FFE066" w:themeColor="accent2" w:themeTint="99"/>
        <w:insideV w:val="single" w:sz="4" w:space="0" w:color="FFE0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C" w:themeFill="accent2" w:themeFillTint="33"/>
      </w:tcPr>
    </w:tblStylePr>
    <w:tblStylePr w:type="band1Horz">
      <w:tblPr/>
      <w:tcPr>
        <w:shd w:val="clear" w:color="auto" w:fill="FFF4CC" w:themeFill="accent2" w:themeFillTint="33"/>
      </w:tcPr>
    </w:tblStylePr>
    <w:tblStylePr w:type="neCell">
      <w:tblPr/>
      <w:tcPr>
        <w:tcBorders>
          <w:bottom w:val="single" w:sz="4" w:space="0" w:color="FFE066" w:themeColor="accent2" w:themeTint="99"/>
        </w:tcBorders>
      </w:tcPr>
    </w:tblStylePr>
    <w:tblStylePr w:type="nwCell">
      <w:tblPr/>
      <w:tcPr>
        <w:tcBorders>
          <w:bottom w:val="single" w:sz="4" w:space="0" w:color="FFE066" w:themeColor="accent2" w:themeTint="99"/>
        </w:tcBorders>
      </w:tcPr>
    </w:tblStylePr>
    <w:tblStylePr w:type="seCell">
      <w:tblPr/>
      <w:tcPr>
        <w:tcBorders>
          <w:top w:val="single" w:sz="4" w:space="0" w:color="FFE066" w:themeColor="accent2" w:themeTint="99"/>
        </w:tcBorders>
      </w:tcPr>
    </w:tblStylePr>
    <w:tblStylePr w:type="swCell">
      <w:tblPr/>
      <w:tcPr>
        <w:tcBorders>
          <w:top w:val="single" w:sz="4" w:space="0" w:color="FFE066" w:themeColor="accent2" w:themeTint="99"/>
        </w:tcBorders>
      </w:tcPr>
    </w:tblStylePr>
  </w:style>
  <w:style w:type="table" w:styleId="Gitternetztabelle3Akzent3">
    <w:name w:val="Grid Table 3 Accent 3"/>
    <w:basedOn w:val="NormaleTabelle"/>
    <w:uiPriority w:val="48"/>
    <w:rsid w:val="000D6F5A"/>
    <w:pPr>
      <w:spacing w:line="240" w:lineRule="auto"/>
    </w:pPr>
    <w:tblPr>
      <w:tblStyleRowBandSize w:val="1"/>
      <w:tblStyleColBandSize w:val="1"/>
      <w:tblBorders>
        <w:top w:val="single" w:sz="4" w:space="0" w:color="FFF0B7" w:themeColor="accent3" w:themeTint="99"/>
        <w:left w:val="single" w:sz="4" w:space="0" w:color="FFF0B7" w:themeColor="accent3" w:themeTint="99"/>
        <w:bottom w:val="single" w:sz="4" w:space="0" w:color="FFF0B7" w:themeColor="accent3" w:themeTint="99"/>
        <w:right w:val="single" w:sz="4" w:space="0" w:color="FFF0B7" w:themeColor="accent3" w:themeTint="99"/>
        <w:insideH w:val="single" w:sz="4" w:space="0" w:color="FFF0B7" w:themeColor="accent3" w:themeTint="99"/>
        <w:insideV w:val="single" w:sz="4" w:space="0" w:color="FFF0B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AE7" w:themeFill="accent3" w:themeFillTint="33"/>
      </w:tcPr>
    </w:tblStylePr>
    <w:tblStylePr w:type="band1Horz">
      <w:tblPr/>
      <w:tcPr>
        <w:shd w:val="clear" w:color="auto" w:fill="FFFAE7" w:themeFill="accent3" w:themeFillTint="33"/>
      </w:tcPr>
    </w:tblStylePr>
    <w:tblStylePr w:type="neCell">
      <w:tblPr/>
      <w:tcPr>
        <w:tcBorders>
          <w:bottom w:val="single" w:sz="4" w:space="0" w:color="FFF0B7" w:themeColor="accent3" w:themeTint="99"/>
        </w:tcBorders>
      </w:tcPr>
    </w:tblStylePr>
    <w:tblStylePr w:type="nwCell">
      <w:tblPr/>
      <w:tcPr>
        <w:tcBorders>
          <w:bottom w:val="single" w:sz="4" w:space="0" w:color="FFF0B7" w:themeColor="accent3" w:themeTint="99"/>
        </w:tcBorders>
      </w:tcPr>
    </w:tblStylePr>
    <w:tblStylePr w:type="seCell">
      <w:tblPr/>
      <w:tcPr>
        <w:tcBorders>
          <w:top w:val="single" w:sz="4" w:space="0" w:color="FFF0B7" w:themeColor="accent3" w:themeTint="99"/>
        </w:tcBorders>
      </w:tcPr>
    </w:tblStylePr>
    <w:tblStylePr w:type="swCell">
      <w:tblPr/>
      <w:tcPr>
        <w:tcBorders>
          <w:top w:val="single" w:sz="4" w:space="0" w:color="FFF0B7" w:themeColor="accent3" w:themeTint="99"/>
        </w:tcBorders>
      </w:tcPr>
    </w:tblStylePr>
  </w:style>
  <w:style w:type="table" w:styleId="Gitternetztabelle3Akzent4">
    <w:name w:val="Grid Table 3 Accent 4"/>
    <w:basedOn w:val="NormaleTabelle"/>
    <w:uiPriority w:val="48"/>
    <w:rsid w:val="000D6F5A"/>
    <w:pPr>
      <w:spacing w:line="240" w:lineRule="auto"/>
    </w:pPr>
    <w:tblPr>
      <w:tblStyleRowBandSize w:val="1"/>
      <w:tblStyleColBandSize w:val="1"/>
      <w:tblBorders>
        <w:top w:val="single" w:sz="4" w:space="0" w:color="8B8B8B" w:themeColor="accent4" w:themeTint="99"/>
        <w:left w:val="single" w:sz="4" w:space="0" w:color="8B8B8B" w:themeColor="accent4" w:themeTint="99"/>
        <w:bottom w:val="single" w:sz="4" w:space="0" w:color="8B8B8B" w:themeColor="accent4" w:themeTint="99"/>
        <w:right w:val="single" w:sz="4" w:space="0" w:color="8B8B8B" w:themeColor="accent4" w:themeTint="99"/>
        <w:insideH w:val="single" w:sz="4" w:space="0" w:color="8B8B8B" w:themeColor="accent4" w:themeTint="99"/>
        <w:insideV w:val="single" w:sz="4" w:space="0" w:color="8B8B8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D8D8" w:themeFill="accent4" w:themeFillTint="33"/>
      </w:tcPr>
    </w:tblStylePr>
    <w:tblStylePr w:type="band1Horz">
      <w:tblPr/>
      <w:tcPr>
        <w:shd w:val="clear" w:color="auto" w:fill="D8D8D8" w:themeFill="accent4" w:themeFillTint="33"/>
      </w:tcPr>
    </w:tblStylePr>
    <w:tblStylePr w:type="neCell">
      <w:tblPr/>
      <w:tcPr>
        <w:tcBorders>
          <w:bottom w:val="single" w:sz="4" w:space="0" w:color="8B8B8B" w:themeColor="accent4" w:themeTint="99"/>
        </w:tcBorders>
      </w:tcPr>
    </w:tblStylePr>
    <w:tblStylePr w:type="nwCell">
      <w:tblPr/>
      <w:tcPr>
        <w:tcBorders>
          <w:bottom w:val="single" w:sz="4" w:space="0" w:color="8B8B8B" w:themeColor="accent4" w:themeTint="99"/>
        </w:tcBorders>
      </w:tcPr>
    </w:tblStylePr>
    <w:tblStylePr w:type="seCell">
      <w:tblPr/>
      <w:tcPr>
        <w:tcBorders>
          <w:top w:val="single" w:sz="4" w:space="0" w:color="8B8B8B" w:themeColor="accent4" w:themeTint="99"/>
        </w:tcBorders>
      </w:tcPr>
    </w:tblStylePr>
    <w:tblStylePr w:type="swCell">
      <w:tblPr/>
      <w:tcPr>
        <w:tcBorders>
          <w:top w:val="single" w:sz="4" w:space="0" w:color="8B8B8B" w:themeColor="accent4" w:themeTint="99"/>
        </w:tcBorders>
      </w:tcPr>
    </w:tblStylePr>
  </w:style>
  <w:style w:type="table" w:styleId="Gitternetztabelle3Akzent5">
    <w:name w:val="Grid Table 3 Accent 5"/>
    <w:basedOn w:val="NormaleTabelle"/>
    <w:uiPriority w:val="48"/>
    <w:rsid w:val="000D6F5A"/>
    <w:pPr>
      <w:spacing w:line="240" w:lineRule="auto"/>
    </w:pPr>
    <w:tblPr>
      <w:tblStyleRowBandSize w:val="1"/>
      <w:tblStyleColBandSize w:val="1"/>
      <w:tblBorders>
        <w:top w:val="single" w:sz="4" w:space="0" w:color="CCCAC9" w:themeColor="accent5" w:themeTint="99"/>
        <w:left w:val="single" w:sz="4" w:space="0" w:color="CCCAC9" w:themeColor="accent5" w:themeTint="99"/>
        <w:bottom w:val="single" w:sz="4" w:space="0" w:color="CCCAC9" w:themeColor="accent5" w:themeTint="99"/>
        <w:right w:val="single" w:sz="4" w:space="0" w:color="CCCAC9" w:themeColor="accent5" w:themeTint="99"/>
        <w:insideH w:val="single" w:sz="4" w:space="0" w:color="CCCAC9" w:themeColor="accent5" w:themeTint="99"/>
        <w:insideV w:val="single" w:sz="4" w:space="0" w:color="CCCAC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DED" w:themeFill="accent5" w:themeFillTint="33"/>
      </w:tcPr>
    </w:tblStylePr>
    <w:tblStylePr w:type="band1Horz">
      <w:tblPr/>
      <w:tcPr>
        <w:shd w:val="clear" w:color="auto" w:fill="EEEDED" w:themeFill="accent5" w:themeFillTint="33"/>
      </w:tcPr>
    </w:tblStylePr>
    <w:tblStylePr w:type="neCell">
      <w:tblPr/>
      <w:tcPr>
        <w:tcBorders>
          <w:bottom w:val="single" w:sz="4" w:space="0" w:color="CCCAC9" w:themeColor="accent5" w:themeTint="99"/>
        </w:tcBorders>
      </w:tcPr>
    </w:tblStylePr>
    <w:tblStylePr w:type="nwCell">
      <w:tblPr/>
      <w:tcPr>
        <w:tcBorders>
          <w:bottom w:val="single" w:sz="4" w:space="0" w:color="CCCAC9" w:themeColor="accent5" w:themeTint="99"/>
        </w:tcBorders>
      </w:tcPr>
    </w:tblStylePr>
    <w:tblStylePr w:type="seCell">
      <w:tblPr/>
      <w:tcPr>
        <w:tcBorders>
          <w:top w:val="single" w:sz="4" w:space="0" w:color="CCCAC9" w:themeColor="accent5" w:themeTint="99"/>
        </w:tcBorders>
      </w:tcPr>
    </w:tblStylePr>
    <w:tblStylePr w:type="swCell">
      <w:tblPr/>
      <w:tcPr>
        <w:tcBorders>
          <w:top w:val="single" w:sz="4" w:space="0" w:color="CCCAC9" w:themeColor="accent5" w:themeTint="99"/>
        </w:tcBorders>
      </w:tcPr>
    </w:tblStylePr>
  </w:style>
  <w:style w:type="table" w:styleId="Gitternetztabelle3Akzent6">
    <w:name w:val="Grid Table 3 Accent 6"/>
    <w:basedOn w:val="NormaleTabelle"/>
    <w:uiPriority w:val="48"/>
    <w:rsid w:val="000D6F5A"/>
    <w:pPr>
      <w:spacing w:line="240" w:lineRule="auto"/>
    </w:pPr>
    <w:tblPr>
      <w:tblStyleRowBandSize w:val="1"/>
      <w:tblStyleColBandSize w:val="1"/>
      <w:tblBorders>
        <w:top w:val="single" w:sz="4" w:space="0" w:color="F1F0EF" w:themeColor="accent6" w:themeTint="99"/>
        <w:left w:val="single" w:sz="4" w:space="0" w:color="F1F0EF" w:themeColor="accent6" w:themeTint="99"/>
        <w:bottom w:val="single" w:sz="4" w:space="0" w:color="F1F0EF" w:themeColor="accent6" w:themeTint="99"/>
        <w:right w:val="single" w:sz="4" w:space="0" w:color="F1F0EF" w:themeColor="accent6" w:themeTint="99"/>
        <w:insideH w:val="single" w:sz="4" w:space="0" w:color="F1F0EF" w:themeColor="accent6" w:themeTint="99"/>
        <w:insideV w:val="single" w:sz="4" w:space="0" w:color="F1F0E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AF9" w:themeFill="accent6" w:themeFillTint="33"/>
      </w:tcPr>
    </w:tblStylePr>
    <w:tblStylePr w:type="band1Horz">
      <w:tblPr/>
      <w:tcPr>
        <w:shd w:val="clear" w:color="auto" w:fill="FAFAF9" w:themeFill="accent6" w:themeFillTint="33"/>
      </w:tcPr>
    </w:tblStylePr>
    <w:tblStylePr w:type="neCell">
      <w:tblPr/>
      <w:tcPr>
        <w:tcBorders>
          <w:bottom w:val="single" w:sz="4" w:space="0" w:color="F1F0EF" w:themeColor="accent6" w:themeTint="99"/>
        </w:tcBorders>
      </w:tcPr>
    </w:tblStylePr>
    <w:tblStylePr w:type="nwCell">
      <w:tblPr/>
      <w:tcPr>
        <w:tcBorders>
          <w:bottom w:val="single" w:sz="4" w:space="0" w:color="F1F0EF" w:themeColor="accent6" w:themeTint="99"/>
        </w:tcBorders>
      </w:tcPr>
    </w:tblStylePr>
    <w:tblStylePr w:type="seCell">
      <w:tblPr/>
      <w:tcPr>
        <w:tcBorders>
          <w:top w:val="single" w:sz="4" w:space="0" w:color="F1F0EF" w:themeColor="accent6" w:themeTint="99"/>
        </w:tcBorders>
      </w:tcPr>
    </w:tblStylePr>
    <w:tblStylePr w:type="swCell">
      <w:tblPr/>
      <w:tcPr>
        <w:tcBorders>
          <w:top w:val="single" w:sz="4" w:space="0" w:color="F1F0EF" w:themeColor="accent6" w:themeTint="99"/>
        </w:tcBorders>
      </w:tcPr>
    </w:tblStylePr>
  </w:style>
  <w:style w:type="table" w:styleId="Gitternetztabelle4">
    <w:name w:val="Grid Table 4"/>
    <w:basedOn w:val="NormaleTabelle"/>
    <w:uiPriority w:val="49"/>
    <w:rsid w:val="000D6F5A"/>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4Akzent1">
    <w:name w:val="Grid Table 4 Accent 1"/>
    <w:basedOn w:val="NormaleTabelle"/>
    <w:uiPriority w:val="49"/>
    <w:rsid w:val="000D6F5A"/>
    <w:pPr>
      <w:spacing w:line="240" w:lineRule="auto"/>
    </w:pPr>
    <w:tblPr>
      <w:tblStyleRowBandSize w:val="1"/>
      <w:tblStyleColBandSize w:val="1"/>
      <w:tblBorders>
        <w:top w:val="single" w:sz="4" w:space="0" w:color="FFD951" w:themeColor="accent1" w:themeTint="99"/>
        <w:left w:val="single" w:sz="4" w:space="0" w:color="FFD951" w:themeColor="accent1" w:themeTint="99"/>
        <w:bottom w:val="single" w:sz="4" w:space="0" w:color="FFD951" w:themeColor="accent1" w:themeTint="99"/>
        <w:right w:val="single" w:sz="4" w:space="0" w:color="FFD951" w:themeColor="accent1" w:themeTint="99"/>
        <w:insideH w:val="single" w:sz="4" w:space="0" w:color="FFD951" w:themeColor="accent1" w:themeTint="99"/>
        <w:insideV w:val="single" w:sz="4" w:space="0" w:color="FFD951" w:themeColor="accent1" w:themeTint="99"/>
      </w:tblBorders>
    </w:tblPr>
    <w:tblStylePr w:type="firstRow">
      <w:rPr>
        <w:b/>
        <w:bCs/>
        <w:color w:val="FFFFFF" w:themeColor="background1"/>
      </w:rPr>
      <w:tblPr/>
      <w:tcPr>
        <w:tcBorders>
          <w:top w:val="single" w:sz="4" w:space="0" w:color="DDAE00" w:themeColor="accent1"/>
          <w:left w:val="single" w:sz="4" w:space="0" w:color="DDAE00" w:themeColor="accent1"/>
          <w:bottom w:val="single" w:sz="4" w:space="0" w:color="DDAE00" w:themeColor="accent1"/>
          <w:right w:val="single" w:sz="4" w:space="0" w:color="DDAE00" w:themeColor="accent1"/>
          <w:insideH w:val="nil"/>
          <w:insideV w:val="nil"/>
        </w:tcBorders>
        <w:shd w:val="clear" w:color="auto" w:fill="DDAE00" w:themeFill="accent1"/>
      </w:tcPr>
    </w:tblStylePr>
    <w:tblStylePr w:type="lastRow">
      <w:rPr>
        <w:b/>
        <w:bCs/>
      </w:rPr>
      <w:tblPr/>
      <w:tcPr>
        <w:tcBorders>
          <w:top w:val="double" w:sz="4" w:space="0" w:color="DDAE00" w:themeColor="accent1"/>
        </w:tcBorders>
      </w:tcPr>
    </w:tblStylePr>
    <w:tblStylePr w:type="firstCol">
      <w:rPr>
        <w:b/>
        <w:bCs/>
      </w:rPr>
    </w:tblStylePr>
    <w:tblStylePr w:type="lastCol">
      <w:rPr>
        <w:b/>
        <w:bCs/>
      </w:rPr>
    </w:tblStylePr>
    <w:tblStylePr w:type="band1Vert">
      <w:tblPr/>
      <w:tcPr>
        <w:shd w:val="clear" w:color="auto" w:fill="FFF2C5" w:themeFill="accent1" w:themeFillTint="33"/>
      </w:tcPr>
    </w:tblStylePr>
    <w:tblStylePr w:type="band1Horz">
      <w:tblPr/>
      <w:tcPr>
        <w:shd w:val="clear" w:color="auto" w:fill="FFF2C5" w:themeFill="accent1" w:themeFillTint="33"/>
      </w:tcPr>
    </w:tblStylePr>
  </w:style>
  <w:style w:type="table" w:styleId="Gitternetztabelle4Akzent2">
    <w:name w:val="Grid Table 4 Accent 2"/>
    <w:basedOn w:val="NormaleTabelle"/>
    <w:uiPriority w:val="49"/>
    <w:rsid w:val="000D6F5A"/>
    <w:pPr>
      <w:spacing w:line="240" w:lineRule="auto"/>
    </w:pPr>
    <w:tblPr>
      <w:tblStyleRowBandSize w:val="1"/>
      <w:tblStyleColBandSize w:val="1"/>
      <w:tblBorders>
        <w:top w:val="single" w:sz="4" w:space="0" w:color="FFE066" w:themeColor="accent2" w:themeTint="99"/>
        <w:left w:val="single" w:sz="4" w:space="0" w:color="FFE066" w:themeColor="accent2" w:themeTint="99"/>
        <w:bottom w:val="single" w:sz="4" w:space="0" w:color="FFE066" w:themeColor="accent2" w:themeTint="99"/>
        <w:right w:val="single" w:sz="4" w:space="0" w:color="FFE066" w:themeColor="accent2" w:themeTint="99"/>
        <w:insideH w:val="single" w:sz="4" w:space="0" w:color="FFE066" w:themeColor="accent2" w:themeTint="99"/>
        <w:insideV w:val="single" w:sz="4" w:space="0" w:color="FFE066" w:themeColor="accent2" w:themeTint="99"/>
      </w:tblBorders>
    </w:tblPr>
    <w:tblStylePr w:type="firstRow">
      <w:rPr>
        <w:b/>
        <w:bCs/>
        <w:color w:val="FFFFFF" w:themeColor="background1"/>
      </w:rPr>
      <w:tblPr/>
      <w:tcPr>
        <w:tcBorders>
          <w:top w:val="single" w:sz="4" w:space="0" w:color="FFCC00" w:themeColor="accent2"/>
          <w:left w:val="single" w:sz="4" w:space="0" w:color="FFCC00" w:themeColor="accent2"/>
          <w:bottom w:val="single" w:sz="4" w:space="0" w:color="FFCC00" w:themeColor="accent2"/>
          <w:right w:val="single" w:sz="4" w:space="0" w:color="FFCC00" w:themeColor="accent2"/>
          <w:insideH w:val="nil"/>
          <w:insideV w:val="nil"/>
        </w:tcBorders>
        <w:shd w:val="clear" w:color="auto" w:fill="FFCC00" w:themeFill="accent2"/>
      </w:tcPr>
    </w:tblStylePr>
    <w:tblStylePr w:type="lastRow">
      <w:rPr>
        <w:b/>
        <w:bCs/>
      </w:rPr>
      <w:tblPr/>
      <w:tcPr>
        <w:tcBorders>
          <w:top w:val="double" w:sz="4" w:space="0" w:color="FFCC00" w:themeColor="accent2"/>
        </w:tcBorders>
      </w:tcPr>
    </w:tblStylePr>
    <w:tblStylePr w:type="firstCol">
      <w:rPr>
        <w:b/>
        <w:bCs/>
      </w:rPr>
    </w:tblStylePr>
    <w:tblStylePr w:type="lastCol">
      <w:rPr>
        <w:b/>
        <w:bCs/>
      </w:rPr>
    </w:tblStylePr>
    <w:tblStylePr w:type="band1Vert">
      <w:tblPr/>
      <w:tcPr>
        <w:shd w:val="clear" w:color="auto" w:fill="FFF4CC" w:themeFill="accent2" w:themeFillTint="33"/>
      </w:tcPr>
    </w:tblStylePr>
    <w:tblStylePr w:type="band1Horz">
      <w:tblPr/>
      <w:tcPr>
        <w:shd w:val="clear" w:color="auto" w:fill="FFF4CC" w:themeFill="accent2" w:themeFillTint="33"/>
      </w:tcPr>
    </w:tblStylePr>
  </w:style>
  <w:style w:type="table" w:styleId="Gitternetztabelle4Akzent3">
    <w:name w:val="Grid Table 4 Accent 3"/>
    <w:basedOn w:val="NormaleTabelle"/>
    <w:uiPriority w:val="49"/>
    <w:rsid w:val="000D6F5A"/>
    <w:pPr>
      <w:spacing w:line="240" w:lineRule="auto"/>
    </w:pPr>
    <w:tblPr>
      <w:tblStyleRowBandSize w:val="1"/>
      <w:tblStyleColBandSize w:val="1"/>
      <w:tblBorders>
        <w:top w:val="single" w:sz="4" w:space="0" w:color="FFF0B7" w:themeColor="accent3" w:themeTint="99"/>
        <w:left w:val="single" w:sz="4" w:space="0" w:color="FFF0B7" w:themeColor="accent3" w:themeTint="99"/>
        <w:bottom w:val="single" w:sz="4" w:space="0" w:color="FFF0B7" w:themeColor="accent3" w:themeTint="99"/>
        <w:right w:val="single" w:sz="4" w:space="0" w:color="FFF0B7" w:themeColor="accent3" w:themeTint="99"/>
        <w:insideH w:val="single" w:sz="4" w:space="0" w:color="FFF0B7" w:themeColor="accent3" w:themeTint="99"/>
        <w:insideV w:val="single" w:sz="4" w:space="0" w:color="FFF0B7" w:themeColor="accent3" w:themeTint="99"/>
      </w:tblBorders>
    </w:tblPr>
    <w:tblStylePr w:type="firstRow">
      <w:rPr>
        <w:b/>
        <w:bCs/>
        <w:color w:val="FFFFFF" w:themeColor="background1"/>
      </w:rPr>
      <w:tblPr/>
      <w:tcPr>
        <w:tcBorders>
          <w:top w:val="single" w:sz="4" w:space="0" w:color="FFE888" w:themeColor="accent3"/>
          <w:left w:val="single" w:sz="4" w:space="0" w:color="FFE888" w:themeColor="accent3"/>
          <w:bottom w:val="single" w:sz="4" w:space="0" w:color="FFE888" w:themeColor="accent3"/>
          <w:right w:val="single" w:sz="4" w:space="0" w:color="FFE888" w:themeColor="accent3"/>
          <w:insideH w:val="nil"/>
          <w:insideV w:val="nil"/>
        </w:tcBorders>
        <w:shd w:val="clear" w:color="auto" w:fill="FFE888" w:themeFill="accent3"/>
      </w:tcPr>
    </w:tblStylePr>
    <w:tblStylePr w:type="lastRow">
      <w:rPr>
        <w:b/>
        <w:bCs/>
      </w:rPr>
      <w:tblPr/>
      <w:tcPr>
        <w:tcBorders>
          <w:top w:val="double" w:sz="4" w:space="0" w:color="FFE888" w:themeColor="accent3"/>
        </w:tcBorders>
      </w:tcPr>
    </w:tblStylePr>
    <w:tblStylePr w:type="firstCol">
      <w:rPr>
        <w:b/>
        <w:bCs/>
      </w:rPr>
    </w:tblStylePr>
    <w:tblStylePr w:type="lastCol">
      <w:rPr>
        <w:b/>
        <w:bCs/>
      </w:rPr>
    </w:tblStylePr>
    <w:tblStylePr w:type="band1Vert">
      <w:tblPr/>
      <w:tcPr>
        <w:shd w:val="clear" w:color="auto" w:fill="FFFAE7" w:themeFill="accent3" w:themeFillTint="33"/>
      </w:tcPr>
    </w:tblStylePr>
    <w:tblStylePr w:type="band1Horz">
      <w:tblPr/>
      <w:tcPr>
        <w:shd w:val="clear" w:color="auto" w:fill="FFFAE7" w:themeFill="accent3" w:themeFillTint="33"/>
      </w:tcPr>
    </w:tblStylePr>
  </w:style>
  <w:style w:type="table" w:styleId="Gitternetztabelle4Akzent4">
    <w:name w:val="Grid Table 4 Accent 4"/>
    <w:basedOn w:val="NormaleTabelle"/>
    <w:uiPriority w:val="49"/>
    <w:rsid w:val="000D6F5A"/>
    <w:pPr>
      <w:spacing w:line="240" w:lineRule="auto"/>
    </w:pPr>
    <w:tblPr>
      <w:tblStyleRowBandSize w:val="1"/>
      <w:tblStyleColBandSize w:val="1"/>
      <w:tblBorders>
        <w:top w:val="single" w:sz="4" w:space="0" w:color="8B8B8B" w:themeColor="accent4" w:themeTint="99"/>
        <w:left w:val="single" w:sz="4" w:space="0" w:color="8B8B8B" w:themeColor="accent4" w:themeTint="99"/>
        <w:bottom w:val="single" w:sz="4" w:space="0" w:color="8B8B8B" w:themeColor="accent4" w:themeTint="99"/>
        <w:right w:val="single" w:sz="4" w:space="0" w:color="8B8B8B" w:themeColor="accent4" w:themeTint="99"/>
        <w:insideH w:val="single" w:sz="4" w:space="0" w:color="8B8B8B" w:themeColor="accent4" w:themeTint="99"/>
        <w:insideV w:val="single" w:sz="4" w:space="0" w:color="8B8B8B" w:themeColor="accent4" w:themeTint="99"/>
      </w:tblBorders>
    </w:tblPr>
    <w:tblStylePr w:type="firstRow">
      <w:rPr>
        <w:b/>
        <w:bCs/>
        <w:color w:val="FFFFFF" w:themeColor="background1"/>
      </w:rPr>
      <w:tblPr/>
      <w:tcPr>
        <w:tcBorders>
          <w:top w:val="single" w:sz="4" w:space="0" w:color="3F3F3F" w:themeColor="accent4"/>
          <w:left w:val="single" w:sz="4" w:space="0" w:color="3F3F3F" w:themeColor="accent4"/>
          <w:bottom w:val="single" w:sz="4" w:space="0" w:color="3F3F3F" w:themeColor="accent4"/>
          <w:right w:val="single" w:sz="4" w:space="0" w:color="3F3F3F" w:themeColor="accent4"/>
          <w:insideH w:val="nil"/>
          <w:insideV w:val="nil"/>
        </w:tcBorders>
        <w:shd w:val="clear" w:color="auto" w:fill="3F3F3F" w:themeFill="accent4"/>
      </w:tcPr>
    </w:tblStylePr>
    <w:tblStylePr w:type="lastRow">
      <w:rPr>
        <w:b/>
        <w:bCs/>
      </w:rPr>
      <w:tblPr/>
      <w:tcPr>
        <w:tcBorders>
          <w:top w:val="double" w:sz="4" w:space="0" w:color="3F3F3F" w:themeColor="accent4"/>
        </w:tcBorders>
      </w:tcPr>
    </w:tblStylePr>
    <w:tblStylePr w:type="firstCol">
      <w:rPr>
        <w:b/>
        <w:bCs/>
      </w:rPr>
    </w:tblStylePr>
    <w:tblStylePr w:type="lastCol">
      <w:rPr>
        <w:b/>
        <w:bCs/>
      </w:rPr>
    </w:tblStylePr>
    <w:tblStylePr w:type="band1Vert">
      <w:tblPr/>
      <w:tcPr>
        <w:shd w:val="clear" w:color="auto" w:fill="D8D8D8" w:themeFill="accent4" w:themeFillTint="33"/>
      </w:tcPr>
    </w:tblStylePr>
    <w:tblStylePr w:type="band1Horz">
      <w:tblPr/>
      <w:tcPr>
        <w:shd w:val="clear" w:color="auto" w:fill="D8D8D8" w:themeFill="accent4" w:themeFillTint="33"/>
      </w:tcPr>
    </w:tblStylePr>
  </w:style>
  <w:style w:type="table" w:styleId="Gitternetztabelle4Akzent5">
    <w:name w:val="Grid Table 4 Accent 5"/>
    <w:basedOn w:val="NormaleTabelle"/>
    <w:uiPriority w:val="49"/>
    <w:rsid w:val="000D6F5A"/>
    <w:pPr>
      <w:spacing w:line="240" w:lineRule="auto"/>
    </w:pPr>
    <w:tblPr>
      <w:tblStyleRowBandSize w:val="1"/>
      <w:tblStyleColBandSize w:val="1"/>
      <w:tblBorders>
        <w:top w:val="single" w:sz="4" w:space="0" w:color="CCCAC9" w:themeColor="accent5" w:themeTint="99"/>
        <w:left w:val="single" w:sz="4" w:space="0" w:color="CCCAC9" w:themeColor="accent5" w:themeTint="99"/>
        <w:bottom w:val="single" w:sz="4" w:space="0" w:color="CCCAC9" w:themeColor="accent5" w:themeTint="99"/>
        <w:right w:val="single" w:sz="4" w:space="0" w:color="CCCAC9" w:themeColor="accent5" w:themeTint="99"/>
        <w:insideH w:val="single" w:sz="4" w:space="0" w:color="CCCAC9" w:themeColor="accent5" w:themeTint="99"/>
        <w:insideV w:val="single" w:sz="4" w:space="0" w:color="CCCAC9" w:themeColor="accent5" w:themeTint="99"/>
      </w:tblBorders>
    </w:tblPr>
    <w:tblStylePr w:type="firstRow">
      <w:rPr>
        <w:b/>
        <w:bCs/>
        <w:color w:val="FFFFFF" w:themeColor="background1"/>
      </w:rPr>
      <w:tblPr/>
      <w:tcPr>
        <w:tcBorders>
          <w:top w:val="single" w:sz="4" w:space="0" w:color="AAA8A6" w:themeColor="accent5"/>
          <w:left w:val="single" w:sz="4" w:space="0" w:color="AAA8A6" w:themeColor="accent5"/>
          <w:bottom w:val="single" w:sz="4" w:space="0" w:color="AAA8A6" w:themeColor="accent5"/>
          <w:right w:val="single" w:sz="4" w:space="0" w:color="AAA8A6" w:themeColor="accent5"/>
          <w:insideH w:val="nil"/>
          <w:insideV w:val="nil"/>
        </w:tcBorders>
        <w:shd w:val="clear" w:color="auto" w:fill="AAA8A6" w:themeFill="accent5"/>
      </w:tcPr>
    </w:tblStylePr>
    <w:tblStylePr w:type="lastRow">
      <w:rPr>
        <w:b/>
        <w:bCs/>
      </w:rPr>
      <w:tblPr/>
      <w:tcPr>
        <w:tcBorders>
          <w:top w:val="double" w:sz="4" w:space="0" w:color="AAA8A6" w:themeColor="accent5"/>
        </w:tcBorders>
      </w:tcPr>
    </w:tblStylePr>
    <w:tblStylePr w:type="firstCol">
      <w:rPr>
        <w:b/>
        <w:bCs/>
      </w:rPr>
    </w:tblStylePr>
    <w:tblStylePr w:type="lastCol">
      <w:rPr>
        <w:b/>
        <w:bCs/>
      </w:rPr>
    </w:tblStylePr>
    <w:tblStylePr w:type="band1Vert">
      <w:tblPr/>
      <w:tcPr>
        <w:shd w:val="clear" w:color="auto" w:fill="EEEDED" w:themeFill="accent5" w:themeFillTint="33"/>
      </w:tcPr>
    </w:tblStylePr>
    <w:tblStylePr w:type="band1Horz">
      <w:tblPr/>
      <w:tcPr>
        <w:shd w:val="clear" w:color="auto" w:fill="EEEDED" w:themeFill="accent5" w:themeFillTint="33"/>
      </w:tcPr>
    </w:tblStylePr>
  </w:style>
  <w:style w:type="table" w:styleId="Gitternetztabelle4Akzent6">
    <w:name w:val="Grid Table 4 Accent 6"/>
    <w:basedOn w:val="NormaleTabelle"/>
    <w:uiPriority w:val="49"/>
    <w:rsid w:val="000D6F5A"/>
    <w:pPr>
      <w:spacing w:line="240" w:lineRule="auto"/>
    </w:pPr>
    <w:tblPr>
      <w:tblStyleRowBandSize w:val="1"/>
      <w:tblStyleColBandSize w:val="1"/>
      <w:tblBorders>
        <w:top w:val="single" w:sz="4" w:space="0" w:color="F1F0EF" w:themeColor="accent6" w:themeTint="99"/>
        <w:left w:val="single" w:sz="4" w:space="0" w:color="F1F0EF" w:themeColor="accent6" w:themeTint="99"/>
        <w:bottom w:val="single" w:sz="4" w:space="0" w:color="F1F0EF" w:themeColor="accent6" w:themeTint="99"/>
        <w:right w:val="single" w:sz="4" w:space="0" w:color="F1F0EF" w:themeColor="accent6" w:themeTint="99"/>
        <w:insideH w:val="single" w:sz="4" w:space="0" w:color="F1F0EF" w:themeColor="accent6" w:themeTint="99"/>
        <w:insideV w:val="single" w:sz="4" w:space="0" w:color="F1F0EF" w:themeColor="accent6" w:themeTint="99"/>
      </w:tblBorders>
    </w:tblPr>
    <w:tblStylePr w:type="firstRow">
      <w:rPr>
        <w:b/>
        <w:bCs/>
        <w:color w:val="FFFFFF" w:themeColor="background1"/>
      </w:rPr>
      <w:tblPr/>
      <w:tcPr>
        <w:tcBorders>
          <w:top w:val="single" w:sz="4" w:space="0" w:color="E8E7E5" w:themeColor="accent6"/>
          <w:left w:val="single" w:sz="4" w:space="0" w:color="E8E7E5" w:themeColor="accent6"/>
          <w:bottom w:val="single" w:sz="4" w:space="0" w:color="E8E7E5" w:themeColor="accent6"/>
          <w:right w:val="single" w:sz="4" w:space="0" w:color="E8E7E5" w:themeColor="accent6"/>
          <w:insideH w:val="nil"/>
          <w:insideV w:val="nil"/>
        </w:tcBorders>
        <w:shd w:val="clear" w:color="auto" w:fill="E8E7E5" w:themeFill="accent6"/>
      </w:tcPr>
    </w:tblStylePr>
    <w:tblStylePr w:type="lastRow">
      <w:rPr>
        <w:b/>
        <w:bCs/>
      </w:rPr>
      <w:tblPr/>
      <w:tcPr>
        <w:tcBorders>
          <w:top w:val="double" w:sz="4" w:space="0" w:color="E8E7E5" w:themeColor="accent6"/>
        </w:tcBorders>
      </w:tcPr>
    </w:tblStylePr>
    <w:tblStylePr w:type="firstCol">
      <w:rPr>
        <w:b/>
        <w:bCs/>
      </w:rPr>
    </w:tblStylePr>
    <w:tblStylePr w:type="lastCol">
      <w:rPr>
        <w:b/>
        <w:bCs/>
      </w:rPr>
    </w:tblStylePr>
    <w:tblStylePr w:type="band1Vert">
      <w:tblPr/>
      <w:tcPr>
        <w:shd w:val="clear" w:color="auto" w:fill="FAFAF9" w:themeFill="accent6" w:themeFillTint="33"/>
      </w:tcPr>
    </w:tblStylePr>
    <w:tblStylePr w:type="band1Horz">
      <w:tblPr/>
      <w:tcPr>
        <w:shd w:val="clear" w:color="auto" w:fill="FAFAF9" w:themeFill="accent6" w:themeFillTint="33"/>
      </w:tcPr>
    </w:tblStylePr>
  </w:style>
  <w:style w:type="table" w:styleId="Gitternetztabelle5dunkel">
    <w:name w:val="Grid Table 5 Dark"/>
    <w:basedOn w:val="NormaleTabelle"/>
    <w:uiPriority w:val="50"/>
    <w:rsid w:val="000D6F5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netztabelle5dunkelAkzent1">
    <w:name w:val="Grid Table 5 Dark Accent 1"/>
    <w:basedOn w:val="NormaleTabelle"/>
    <w:uiPriority w:val="50"/>
    <w:rsid w:val="000D6F5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AE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AE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AE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AE00" w:themeFill="accent1"/>
      </w:tcPr>
    </w:tblStylePr>
    <w:tblStylePr w:type="band1Vert">
      <w:tblPr/>
      <w:tcPr>
        <w:shd w:val="clear" w:color="auto" w:fill="FFE68B" w:themeFill="accent1" w:themeFillTint="66"/>
      </w:tcPr>
    </w:tblStylePr>
    <w:tblStylePr w:type="band1Horz">
      <w:tblPr/>
      <w:tcPr>
        <w:shd w:val="clear" w:color="auto" w:fill="FFE68B" w:themeFill="accent1" w:themeFillTint="66"/>
      </w:tcPr>
    </w:tblStylePr>
  </w:style>
  <w:style w:type="table" w:styleId="Gitternetztabelle5dunkelAkzent2">
    <w:name w:val="Grid Table 5 Dark Accent 2"/>
    <w:basedOn w:val="NormaleTabelle"/>
    <w:uiPriority w:val="50"/>
    <w:rsid w:val="000D6F5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4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C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C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C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C00" w:themeFill="accent2"/>
      </w:tcPr>
    </w:tblStylePr>
    <w:tblStylePr w:type="band1Vert">
      <w:tblPr/>
      <w:tcPr>
        <w:shd w:val="clear" w:color="auto" w:fill="FFEA99" w:themeFill="accent2" w:themeFillTint="66"/>
      </w:tcPr>
    </w:tblStylePr>
    <w:tblStylePr w:type="band1Horz">
      <w:tblPr/>
      <w:tcPr>
        <w:shd w:val="clear" w:color="auto" w:fill="FFEA99" w:themeFill="accent2" w:themeFillTint="66"/>
      </w:tcPr>
    </w:tblStylePr>
  </w:style>
  <w:style w:type="table" w:styleId="Gitternetztabelle5dunkelAkzent3">
    <w:name w:val="Grid Table 5 Dark Accent 3"/>
    <w:basedOn w:val="NormaleTabelle"/>
    <w:uiPriority w:val="50"/>
    <w:rsid w:val="000D6F5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AE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E88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E88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E88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E888" w:themeFill="accent3"/>
      </w:tcPr>
    </w:tblStylePr>
    <w:tblStylePr w:type="band1Vert">
      <w:tblPr/>
      <w:tcPr>
        <w:shd w:val="clear" w:color="auto" w:fill="FFF5CF" w:themeFill="accent3" w:themeFillTint="66"/>
      </w:tcPr>
    </w:tblStylePr>
    <w:tblStylePr w:type="band1Horz">
      <w:tblPr/>
      <w:tcPr>
        <w:shd w:val="clear" w:color="auto" w:fill="FFF5CF" w:themeFill="accent3" w:themeFillTint="66"/>
      </w:tcPr>
    </w:tblStylePr>
  </w:style>
  <w:style w:type="table" w:styleId="Gitternetztabelle5dunkelAkzent4">
    <w:name w:val="Grid Table 5 Dark Accent 4"/>
    <w:basedOn w:val="NormaleTabelle"/>
    <w:uiPriority w:val="50"/>
    <w:rsid w:val="000D6F5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D8D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F3F3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F3F3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F3F3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F3F3F" w:themeFill="accent4"/>
      </w:tcPr>
    </w:tblStylePr>
    <w:tblStylePr w:type="band1Vert">
      <w:tblPr/>
      <w:tcPr>
        <w:shd w:val="clear" w:color="auto" w:fill="B2B2B2" w:themeFill="accent4" w:themeFillTint="66"/>
      </w:tcPr>
    </w:tblStylePr>
    <w:tblStylePr w:type="band1Horz">
      <w:tblPr/>
      <w:tcPr>
        <w:shd w:val="clear" w:color="auto" w:fill="B2B2B2" w:themeFill="accent4" w:themeFillTint="66"/>
      </w:tcPr>
    </w:tblStylePr>
  </w:style>
  <w:style w:type="table" w:styleId="Gitternetztabelle5dunkelAkzent5">
    <w:name w:val="Grid Table 5 Dark Accent 5"/>
    <w:basedOn w:val="NormaleTabelle"/>
    <w:uiPriority w:val="50"/>
    <w:rsid w:val="000D6F5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D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AA8A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AA8A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AA8A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AA8A6" w:themeFill="accent5"/>
      </w:tcPr>
    </w:tblStylePr>
    <w:tblStylePr w:type="band1Vert">
      <w:tblPr/>
      <w:tcPr>
        <w:shd w:val="clear" w:color="auto" w:fill="DDDCDB" w:themeFill="accent5" w:themeFillTint="66"/>
      </w:tcPr>
    </w:tblStylePr>
    <w:tblStylePr w:type="band1Horz">
      <w:tblPr/>
      <w:tcPr>
        <w:shd w:val="clear" w:color="auto" w:fill="DDDCDB" w:themeFill="accent5" w:themeFillTint="66"/>
      </w:tcPr>
    </w:tblStylePr>
  </w:style>
  <w:style w:type="table" w:styleId="Gitternetztabelle5dunkelAkzent6">
    <w:name w:val="Grid Table 5 Dark Accent 6"/>
    <w:basedOn w:val="NormaleTabelle"/>
    <w:uiPriority w:val="50"/>
    <w:rsid w:val="000D6F5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AF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E7E5"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E7E5"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E7E5"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E7E5" w:themeFill="accent6"/>
      </w:tcPr>
    </w:tblStylePr>
    <w:tblStylePr w:type="band1Vert">
      <w:tblPr/>
      <w:tcPr>
        <w:shd w:val="clear" w:color="auto" w:fill="F5F5F4" w:themeFill="accent6" w:themeFillTint="66"/>
      </w:tcPr>
    </w:tblStylePr>
    <w:tblStylePr w:type="band1Horz">
      <w:tblPr/>
      <w:tcPr>
        <w:shd w:val="clear" w:color="auto" w:fill="F5F5F4" w:themeFill="accent6" w:themeFillTint="66"/>
      </w:tcPr>
    </w:tblStylePr>
  </w:style>
  <w:style w:type="table" w:styleId="Gitternetztabelle6farbig">
    <w:name w:val="Grid Table 6 Colorful"/>
    <w:basedOn w:val="NormaleTabelle"/>
    <w:uiPriority w:val="51"/>
    <w:rsid w:val="000D6F5A"/>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6farbigAkzent1">
    <w:name w:val="Grid Table 6 Colorful Accent 1"/>
    <w:basedOn w:val="NormaleTabelle"/>
    <w:uiPriority w:val="51"/>
    <w:rsid w:val="000D6F5A"/>
    <w:pPr>
      <w:spacing w:line="240" w:lineRule="auto"/>
    </w:pPr>
    <w:rPr>
      <w:color w:val="A58100" w:themeColor="accent1" w:themeShade="BF"/>
    </w:rPr>
    <w:tblPr>
      <w:tblStyleRowBandSize w:val="1"/>
      <w:tblStyleColBandSize w:val="1"/>
      <w:tblBorders>
        <w:top w:val="single" w:sz="4" w:space="0" w:color="FFD951" w:themeColor="accent1" w:themeTint="99"/>
        <w:left w:val="single" w:sz="4" w:space="0" w:color="FFD951" w:themeColor="accent1" w:themeTint="99"/>
        <w:bottom w:val="single" w:sz="4" w:space="0" w:color="FFD951" w:themeColor="accent1" w:themeTint="99"/>
        <w:right w:val="single" w:sz="4" w:space="0" w:color="FFD951" w:themeColor="accent1" w:themeTint="99"/>
        <w:insideH w:val="single" w:sz="4" w:space="0" w:color="FFD951" w:themeColor="accent1" w:themeTint="99"/>
        <w:insideV w:val="single" w:sz="4" w:space="0" w:color="FFD951" w:themeColor="accent1" w:themeTint="99"/>
      </w:tblBorders>
    </w:tblPr>
    <w:tblStylePr w:type="firstRow">
      <w:rPr>
        <w:b/>
        <w:bCs/>
      </w:rPr>
      <w:tblPr/>
      <w:tcPr>
        <w:tcBorders>
          <w:bottom w:val="single" w:sz="12" w:space="0" w:color="FFD951" w:themeColor="accent1" w:themeTint="99"/>
        </w:tcBorders>
      </w:tcPr>
    </w:tblStylePr>
    <w:tblStylePr w:type="lastRow">
      <w:rPr>
        <w:b/>
        <w:bCs/>
      </w:rPr>
      <w:tblPr/>
      <w:tcPr>
        <w:tcBorders>
          <w:top w:val="double" w:sz="4" w:space="0" w:color="FFD951" w:themeColor="accent1" w:themeTint="99"/>
        </w:tcBorders>
      </w:tcPr>
    </w:tblStylePr>
    <w:tblStylePr w:type="firstCol">
      <w:rPr>
        <w:b/>
        <w:bCs/>
      </w:rPr>
    </w:tblStylePr>
    <w:tblStylePr w:type="lastCol">
      <w:rPr>
        <w:b/>
        <w:bCs/>
      </w:rPr>
    </w:tblStylePr>
    <w:tblStylePr w:type="band1Vert">
      <w:tblPr/>
      <w:tcPr>
        <w:shd w:val="clear" w:color="auto" w:fill="FFF2C5" w:themeFill="accent1" w:themeFillTint="33"/>
      </w:tcPr>
    </w:tblStylePr>
    <w:tblStylePr w:type="band1Horz">
      <w:tblPr/>
      <w:tcPr>
        <w:shd w:val="clear" w:color="auto" w:fill="FFF2C5" w:themeFill="accent1" w:themeFillTint="33"/>
      </w:tcPr>
    </w:tblStylePr>
  </w:style>
  <w:style w:type="table" w:styleId="Gitternetztabelle6farbigAkzent2">
    <w:name w:val="Grid Table 6 Colorful Accent 2"/>
    <w:basedOn w:val="NormaleTabelle"/>
    <w:uiPriority w:val="51"/>
    <w:rsid w:val="000D6F5A"/>
    <w:pPr>
      <w:spacing w:line="240" w:lineRule="auto"/>
    </w:pPr>
    <w:rPr>
      <w:color w:val="BF9800" w:themeColor="accent2" w:themeShade="BF"/>
    </w:rPr>
    <w:tblPr>
      <w:tblStyleRowBandSize w:val="1"/>
      <w:tblStyleColBandSize w:val="1"/>
      <w:tblBorders>
        <w:top w:val="single" w:sz="4" w:space="0" w:color="FFE066" w:themeColor="accent2" w:themeTint="99"/>
        <w:left w:val="single" w:sz="4" w:space="0" w:color="FFE066" w:themeColor="accent2" w:themeTint="99"/>
        <w:bottom w:val="single" w:sz="4" w:space="0" w:color="FFE066" w:themeColor="accent2" w:themeTint="99"/>
        <w:right w:val="single" w:sz="4" w:space="0" w:color="FFE066" w:themeColor="accent2" w:themeTint="99"/>
        <w:insideH w:val="single" w:sz="4" w:space="0" w:color="FFE066" w:themeColor="accent2" w:themeTint="99"/>
        <w:insideV w:val="single" w:sz="4" w:space="0" w:color="FFE066" w:themeColor="accent2" w:themeTint="99"/>
      </w:tblBorders>
    </w:tblPr>
    <w:tblStylePr w:type="firstRow">
      <w:rPr>
        <w:b/>
        <w:bCs/>
      </w:rPr>
      <w:tblPr/>
      <w:tcPr>
        <w:tcBorders>
          <w:bottom w:val="single" w:sz="12" w:space="0" w:color="FFE066" w:themeColor="accent2" w:themeTint="99"/>
        </w:tcBorders>
      </w:tcPr>
    </w:tblStylePr>
    <w:tblStylePr w:type="lastRow">
      <w:rPr>
        <w:b/>
        <w:bCs/>
      </w:rPr>
      <w:tblPr/>
      <w:tcPr>
        <w:tcBorders>
          <w:top w:val="double" w:sz="4" w:space="0" w:color="FFE066" w:themeColor="accent2" w:themeTint="99"/>
        </w:tcBorders>
      </w:tcPr>
    </w:tblStylePr>
    <w:tblStylePr w:type="firstCol">
      <w:rPr>
        <w:b/>
        <w:bCs/>
      </w:rPr>
    </w:tblStylePr>
    <w:tblStylePr w:type="lastCol">
      <w:rPr>
        <w:b/>
        <w:bCs/>
      </w:rPr>
    </w:tblStylePr>
    <w:tblStylePr w:type="band1Vert">
      <w:tblPr/>
      <w:tcPr>
        <w:shd w:val="clear" w:color="auto" w:fill="FFF4CC" w:themeFill="accent2" w:themeFillTint="33"/>
      </w:tcPr>
    </w:tblStylePr>
    <w:tblStylePr w:type="band1Horz">
      <w:tblPr/>
      <w:tcPr>
        <w:shd w:val="clear" w:color="auto" w:fill="FFF4CC" w:themeFill="accent2" w:themeFillTint="33"/>
      </w:tcPr>
    </w:tblStylePr>
  </w:style>
  <w:style w:type="table" w:styleId="Gitternetztabelle6farbigAkzent3">
    <w:name w:val="Grid Table 6 Colorful Accent 3"/>
    <w:basedOn w:val="NormaleTabelle"/>
    <w:uiPriority w:val="51"/>
    <w:rsid w:val="000D6F5A"/>
    <w:pPr>
      <w:spacing w:line="240" w:lineRule="auto"/>
    </w:pPr>
    <w:rPr>
      <w:color w:val="FFD425" w:themeColor="accent3" w:themeShade="BF"/>
    </w:rPr>
    <w:tblPr>
      <w:tblStyleRowBandSize w:val="1"/>
      <w:tblStyleColBandSize w:val="1"/>
      <w:tblBorders>
        <w:top w:val="single" w:sz="4" w:space="0" w:color="FFF0B7" w:themeColor="accent3" w:themeTint="99"/>
        <w:left w:val="single" w:sz="4" w:space="0" w:color="FFF0B7" w:themeColor="accent3" w:themeTint="99"/>
        <w:bottom w:val="single" w:sz="4" w:space="0" w:color="FFF0B7" w:themeColor="accent3" w:themeTint="99"/>
        <w:right w:val="single" w:sz="4" w:space="0" w:color="FFF0B7" w:themeColor="accent3" w:themeTint="99"/>
        <w:insideH w:val="single" w:sz="4" w:space="0" w:color="FFF0B7" w:themeColor="accent3" w:themeTint="99"/>
        <w:insideV w:val="single" w:sz="4" w:space="0" w:color="FFF0B7" w:themeColor="accent3" w:themeTint="99"/>
      </w:tblBorders>
    </w:tblPr>
    <w:tblStylePr w:type="firstRow">
      <w:rPr>
        <w:b/>
        <w:bCs/>
      </w:rPr>
      <w:tblPr/>
      <w:tcPr>
        <w:tcBorders>
          <w:bottom w:val="single" w:sz="12" w:space="0" w:color="FFF0B7" w:themeColor="accent3" w:themeTint="99"/>
        </w:tcBorders>
      </w:tcPr>
    </w:tblStylePr>
    <w:tblStylePr w:type="lastRow">
      <w:rPr>
        <w:b/>
        <w:bCs/>
      </w:rPr>
      <w:tblPr/>
      <w:tcPr>
        <w:tcBorders>
          <w:top w:val="double" w:sz="4" w:space="0" w:color="FFF0B7" w:themeColor="accent3" w:themeTint="99"/>
        </w:tcBorders>
      </w:tcPr>
    </w:tblStylePr>
    <w:tblStylePr w:type="firstCol">
      <w:rPr>
        <w:b/>
        <w:bCs/>
      </w:rPr>
    </w:tblStylePr>
    <w:tblStylePr w:type="lastCol">
      <w:rPr>
        <w:b/>
        <w:bCs/>
      </w:rPr>
    </w:tblStylePr>
    <w:tblStylePr w:type="band1Vert">
      <w:tblPr/>
      <w:tcPr>
        <w:shd w:val="clear" w:color="auto" w:fill="FFFAE7" w:themeFill="accent3" w:themeFillTint="33"/>
      </w:tcPr>
    </w:tblStylePr>
    <w:tblStylePr w:type="band1Horz">
      <w:tblPr/>
      <w:tcPr>
        <w:shd w:val="clear" w:color="auto" w:fill="FFFAE7" w:themeFill="accent3" w:themeFillTint="33"/>
      </w:tcPr>
    </w:tblStylePr>
  </w:style>
  <w:style w:type="table" w:styleId="Gitternetztabelle6farbigAkzent4">
    <w:name w:val="Grid Table 6 Colorful Accent 4"/>
    <w:basedOn w:val="NormaleTabelle"/>
    <w:uiPriority w:val="51"/>
    <w:rsid w:val="000D6F5A"/>
    <w:pPr>
      <w:spacing w:line="240" w:lineRule="auto"/>
    </w:pPr>
    <w:rPr>
      <w:color w:val="2F2F2F" w:themeColor="accent4" w:themeShade="BF"/>
    </w:rPr>
    <w:tblPr>
      <w:tblStyleRowBandSize w:val="1"/>
      <w:tblStyleColBandSize w:val="1"/>
      <w:tblBorders>
        <w:top w:val="single" w:sz="4" w:space="0" w:color="8B8B8B" w:themeColor="accent4" w:themeTint="99"/>
        <w:left w:val="single" w:sz="4" w:space="0" w:color="8B8B8B" w:themeColor="accent4" w:themeTint="99"/>
        <w:bottom w:val="single" w:sz="4" w:space="0" w:color="8B8B8B" w:themeColor="accent4" w:themeTint="99"/>
        <w:right w:val="single" w:sz="4" w:space="0" w:color="8B8B8B" w:themeColor="accent4" w:themeTint="99"/>
        <w:insideH w:val="single" w:sz="4" w:space="0" w:color="8B8B8B" w:themeColor="accent4" w:themeTint="99"/>
        <w:insideV w:val="single" w:sz="4" w:space="0" w:color="8B8B8B" w:themeColor="accent4" w:themeTint="99"/>
      </w:tblBorders>
    </w:tblPr>
    <w:tblStylePr w:type="firstRow">
      <w:rPr>
        <w:b/>
        <w:bCs/>
      </w:rPr>
      <w:tblPr/>
      <w:tcPr>
        <w:tcBorders>
          <w:bottom w:val="single" w:sz="12" w:space="0" w:color="8B8B8B" w:themeColor="accent4" w:themeTint="99"/>
        </w:tcBorders>
      </w:tcPr>
    </w:tblStylePr>
    <w:tblStylePr w:type="lastRow">
      <w:rPr>
        <w:b/>
        <w:bCs/>
      </w:rPr>
      <w:tblPr/>
      <w:tcPr>
        <w:tcBorders>
          <w:top w:val="double" w:sz="4" w:space="0" w:color="8B8B8B" w:themeColor="accent4" w:themeTint="99"/>
        </w:tcBorders>
      </w:tcPr>
    </w:tblStylePr>
    <w:tblStylePr w:type="firstCol">
      <w:rPr>
        <w:b/>
        <w:bCs/>
      </w:rPr>
    </w:tblStylePr>
    <w:tblStylePr w:type="lastCol">
      <w:rPr>
        <w:b/>
        <w:bCs/>
      </w:rPr>
    </w:tblStylePr>
    <w:tblStylePr w:type="band1Vert">
      <w:tblPr/>
      <w:tcPr>
        <w:shd w:val="clear" w:color="auto" w:fill="D8D8D8" w:themeFill="accent4" w:themeFillTint="33"/>
      </w:tcPr>
    </w:tblStylePr>
    <w:tblStylePr w:type="band1Horz">
      <w:tblPr/>
      <w:tcPr>
        <w:shd w:val="clear" w:color="auto" w:fill="D8D8D8" w:themeFill="accent4" w:themeFillTint="33"/>
      </w:tcPr>
    </w:tblStylePr>
  </w:style>
  <w:style w:type="table" w:styleId="Gitternetztabelle6farbigAkzent5">
    <w:name w:val="Grid Table 6 Colorful Accent 5"/>
    <w:basedOn w:val="NormaleTabelle"/>
    <w:uiPriority w:val="51"/>
    <w:rsid w:val="000D6F5A"/>
    <w:pPr>
      <w:spacing w:line="240" w:lineRule="auto"/>
    </w:pPr>
    <w:rPr>
      <w:color w:val="807D7B" w:themeColor="accent5" w:themeShade="BF"/>
    </w:rPr>
    <w:tblPr>
      <w:tblStyleRowBandSize w:val="1"/>
      <w:tblStyleColBandSize w:val="1"/>
      <w:tblBorders>
        <w:top w:val="single" w:sz="4" w:space="0" w:color="CCCAC9" w:themeColor="accent5" w:themeTint="99"/>
        <w:left w:val="single" w:sz="4" w:space="0" w:color="CCCAC9" w:themeColor="accent5" w:themeTint="99"/>
        <w:bottom w:val="single" w:sz="4" w:space="0" w:color="CCCAC9" w:themeColor="accent5" w:themeTint="99"/>
        <w:right w:val="single" w:sz="4" w:space="0" w:color="CCCAC9" w:themeColor="accent5" w:themeTint="99"/>
        <w:insideH w:val="single" w:sz="4" w:space="0" w:color="CCCAC9" w:themeColor="accent5" w:themeTint="99"/>
        <w:insideV w:val="single" w:sz="4" w:space="0" w:color="CCCAC9" w:themeColor="accent5" w:themeTint="99"/>
      </w:tblBorders>
    </w:tblPr>
    <w:tblStylePr w:type="firstRow">
      <w:rPr>
        <w:b/>
        <w:bCs/>
      </w:rPr>
      <w:tblPr/>
      <w:tcPr>
        <w:tcBorders>
          <w:bottom w:val="single" w:sz="12" w:space="0" w:color="CCCAC9" w:themeColor="accent5" w:themeTint="99"/>
        </w:tcBorders>
      </w:tcPr>
    </w:tblStylePr>
    <w:tblStylePr w:type="lastRow">
      <w:rPr>
        <w:b/>
        <w:bCs/>
      </w:rPr>
      <w:tblPr/>
      <w:tcPr>
        <w:tcBorders>
          <w:top w:val="double" w:sz="4" w:space="0" w:color="CCCAC9" w:themeColor="accent5" w:themeTint="99"/>
        </w:tcBorders>
      </w:tcPr>
    </w:tblStylePr>
    <w:tblStylePr w:type="firstCol">
      <w:rPr>
        <w:b/>
        <w:bCs/>
      </w:rPr>
    </w:tblStylePr>
    <w:tblStylePr w:type="lastCol">
      <w:rPr>
        <w:b/>
        <w:bCs/>
      </w:rPr>
    </w:tblStylePr>
    <w:tblStylePr w:type="band1Vert">
      <w:tblPr/>
      <w:tcPr>
        <w:shd w:val="clear" w:color="auto" w:fill="EEEDED" w:themeFill="accent5" w:themeFillTint="33"/>
      </w:tcPr>
    </w:tblStylePr>
    <w:tblStylePr w:type="band1Horz">
      <w:tblPr/>
      <w:tcPr>
        <w:shd w:val="clear" w:color="auto" w:fill="EEEDED" w:themeFill="accent5" w:themeFillTint="33"/>
      </w:tcPr>
    </w:tblStylePr>
  </w:style>
  <w:style w:type="table" w:styleId="Gitternetztabelle6farbigAkzent6">
    <w:name w:val="Grid Table 6 Colorful Accent 6"/>
    <w:basedOn w:val="NormaleTabelle"/>
    <w:uiPriority w:val="51"/>
    <w:rsid w:val="000D6F5A"/>
    <w:pPr>
      <w:spacing w:line="240" w:lineRule="auto"/>
    </w:pPr>
    <w:rPr>
      <w:color w:val="B1AEA7" w:themeColor="accent6" w:themeShade="BF"/>
    </w:rPr>
    <w:tblPr>
      <w:tblStyleRowBandSize w:val="1"/>
      <w:tblStyleColBandSize w:val="1"/>
      <w:tblBorders>
        <w:top w:val="single" w:sz="4" w:space="0" w:color="F1F0EF" w:themeColor="accent6" w:themeTint="99"/>
        <w:left w:val="single" w:sz="4" w:space="0" w:color="F1F0EF" w:themeColor="accent6" w:themeTint="99"/>
        <w:bottom w:val="single" w:sz="4" w:space="0" w:color="F1F0EF" w:themeColor="accent6" w:themeTint="99"/>
        <w:right w:val="single" w:sz="4" w:space="0" w:color="F1F0EF" w:themeColor="accent6" w:themeTint="99"/>
        <w:insideH w:val="single" w:sz="4" w:space="0" w:color="F1F0EF" w:themeColor="accent6" w:themeTint="99"/>
        <w:insideV w:val="single" w:sz="4" w:space="0" w:color="F1F0EF" w:themeColor="accent6" w:themeTint="99"/>
      </w:tblBorders>
    </w:tblPr>
    <w:tblStylePr w:type="firstRow">
      <w:rPr>
        <w:b/>
        <w:bCs/>
      </w:rPr>
      <w:tblPr/>
      <w:tcPr>
        <w:tcBorders>
          <w:bottom w:val="single" w:sz="12" w:space="0" w:color="F1F0EF" w:themeColor="accent6" w:themeTint="99"/>
        </w:tcBorders>
      </w:tcPr>
    </w:tblStylePr>
    <w:tblStylePr w:type="lastRow">
      <w:rPr>
        <w:b/>
        <w:bCs/>
      </w:rPr>
      <w:tblPr/>
      <w:tcPr>
        <w:tcBorders>
          <w:top w:val="double" w:sz="4" w:space="0" w:color="F1F0EF" w:themeColor="accent6" w:themeTint="99"/>
        </w:tcBorders>
      </w:tcPr>
    </w:tblStylePr>
    <w:tblStylePr w:type="firstCol">
      <w:rPr>
        <w:b/>
        <w:bCs/>
      </w:rPr>
    </w:tblStylePr>
    <w:tblStylePr w:type="lastCol">
      <w:rPr>
        <w:b/>
        <w:bCs/>
      </w:rPr>
    </w:tblStylePr>
    <w:tblStylePr w:type="band1Vert">
      <w:tblPr/>
      <w:tcPr>
        <w:shd w:val="clear" w:color="auto" w:fill="FAFAF9" w:themeFill="accent6" w:themeFillTint="33"/>
      </w:tcPr>
    </w:tblStylePr>
    <w:tblStylePr w:type="band1Horz">
      <w:tblPr/>
      <w:tcPr>
        <w:shd w:val="clear" w:color="auto" w:fill="FAFAF9" w:themeFill="accent6" w:themeFillTint="33"/>
      </w:tcPr>
    </w:tblStylePr>
  </w:style>
  <w:style w:type="table" w:styleId="Gitternetztabelle7farbig">
    <w:name w:val="Grid Table 7 Colorful"/>
    <w:basedOn w:val="NormaleTabelle"/>
    <w:uiPriority w:val="52"/>
    <w:rsid w:val="000D6F5A"/>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7farbigAkzent1">
    <w:name w:val="Grid Table 7 Colorful Accent 1"/>
    <w:basedOn w:val="NormaleTabelle"/>
    <w:uiPriority w:val="52"/>
    <w:rsid w:val="000D6F5A"/>
    <w:pPr>
      <w:spacing w:line="240" w:lineRule="auto"/>
    </w:pPr>
    <w:rPr>
      <w:color w:val="A58100" w:themeColor="accent1" w:themeShade="BF"/>
    </w:rPr>
    <w:tblPr>
      <w:tblStyleRowBandSize w:val="1"/>
      <w:tblStyleColBandSize w:val="1"/>
      <w:tblBorders>
        <w:top w:val="single" w:sz="4" w:space="0" w:color="FFD951" w:themeColor="accent1" w:themeTint="99"/>
        <w:left w:val="single" w:sz="4" w:space="0" w:color="FFD951" w:themeColor="accent1" w:themeTint="99"/>
        <w:bottom w:val="single" w:sz="4" w:space="0" w:color="FFD951" w:themeColor="accent1" w:themeTint="99"/>
        <w:right w:val="single" w:sz="4" w:space="0" w:color="FFD951" w:themeColor="accent1" w:themeTint="99"/>
        <w:insideH w:val="single" w:sz="4" w:space="0" w:color="FFD951" w:themeColor="accent1" w:themeTint="99"/>
        <w:insideV w:val="single" w:sz="4" w:space="0" w:color="FFD95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5" w:themeFill="accent1" w:themeFillTint="33"/>
      </w:tcPr>
    </w:tblStylePr>
    <w:tblStylePr w:type="band1Horz">
      <w:tblPr/>
      <w:tcPr>
        <w:shd w:val="clear" w:color="auto" w:fill="FFF2C5" w:themeFill="accent1" w:themeFillTint="33"/>
      </w:tcPr>
    </w:tblStylePr>
    <w:tblStylePr w:type="neCell">
      <w:tblPr/>
      <w:tcPr>
        <w:tcBorders>
          <w:bottom w:val="single" w:sz="4" w:space="0" w:color="FFD951" w:themeColor="accent1" w:themeTint="99"/>
        </w:tcBorders>
      </w:tcPr>
    </w:tblStylePr>
    <w:tblStylePr w:type="nwCell">
      <w:tblPr/>
      <w:tcPr>
        <w:tcBorders>
          <w:bottom w:val="single" w:sz="4" w:space="0" w:color="FFD951" w:themeColor="accent1" w:themeTint="99"/>
        </w:tcBorders>
      </w:tcPr>
    </w:tblStylePr>
    <w:tblStylePr w:type="seCell">
      <w:tblPr/>
      <w:tcPr>
        <w:tcBorders>
          <w:top w:val="single" w:sz="4" w:space="0" w:color="FFD951" w:themeColor="accent1" w:themeTint="99"/>
        </w:tcBorders>
      </w:tcPr>
    </w:tblStylePr>
    <w:tblStylePr w:type="swCell">
      <w:tblPr/>
      <w:tcPr>
        <w:tcBorders>
          <w:top w:val="single" w:sz="4" w:space="0" w:color="FFD951" w:themeColor="accent1" w:themeTint="99"/>
        </w:tcBorders>
      </w:tcPr>
    </w:tblStylePr>
  </w:style>
  <w:style w:type="table" w:styleId="Gitternetztabelle7farbigAkzent2">
    <w:name w:val="Grid Table 7 Colorful Accent 2"/>
    <w:basedOn w:val="NormaleTabelle"/>
    <w:uiPriority w:val="52"/>
    <w:rsid w:val="000D6F5A"/>
    <w:pPr>
      <w:spacing w:line="240" w:lineRule="auto"/>
    </w:pPr>
    <w:rPr>
      <w:color w:val="BF9800" w:themeColor="accent2" w:themeShade="BF"/>
    </w:rPr>
    <w:tblPr>
      <w:tblStyleRowBandSize w:val="1"/>
      <w:tblStyleColBandSize w:val="1"/>
      <w:tblBorders>
        <w:top w:val="single" w:sz="4" w:space="0" w:color="FFE066" w:themeColor="accent2" w:themeTint="99"/>
        <w:left w:val="single" w:sz="4" w:space="0" w:color="FFE066" w:themeColor="accent2" w:themeTint="99"/>
        <w:bottom w:val="single" w:sz="4" w:space="0" w:color="FFE066" w:themeColor="accent2" w:themeTint="99"/>
        <w:right w:val="single" w:sz="4" w:space="0" w:color="FFE066" w:themeColor="accent2" w:themeTint="99"/>
        <w:insideH w:val="single" w:sz="4" w:space="0" w:color="FFE066" w:themeColor="accent2" w:themeTint="99"/>
        <w:insideV w:val="single" w:sz="4" w:space="0" w:color="FFE0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C" w:themeFill="accent2" w:themeFillTint="33"/>
      </w:tcPr>
    </w:tblStylePr>
    <w:tblStylePr w:type="band1Horz">
      <w:tblPr/>
      <w:tcPr>
        <w:shd w:val="clear" w:color="auto" w:fill="FFF4CC" w:themeFill="accent2" w:themeFillTint="33"/>
      </w:tcPr>
    </w:tblStylePr>
    <w:tblStylePr w:type="neCell">
      <w:tblPr/>
      <w:tcPr>
        <w:tcBorders>
          <w:bottom w:val="single" w:sz="4" w:space="0" w:color="FFE066" w:themeColor="accent2" w:themeTint="99"/>
        </w:tcBorders>
      </w:tcPr>
    </w:tblStylePr>
    <w:tblStylePr w:type="nwCell">
      <w:tblPr/>
      <w:tcPr>
        <w:tcBorders>
          <w:bottom w:val="single" w:sz="4" w:space="0" w:color="FFE066" w:themeColor="accent2" w:themeTint="99"/>
        </w:tcBorders>
      </w:tcPr>
    </w:tblStylePr>
    <w:tblStylePr w:type="seCell">
      <w:tblPr/>
      <w:tcPr>
        <w:tcBorders>
          <w:top w:val="single" w:sz="4" w:space="0" w:color="FFE066" w:themeColor="accent2" w:themeTint="99"/>
        </w:tcBorders>
      </w:tcPr>
    </w:tblStylePr>
    <w:tblStylePr w:type="swCell">
      <w:tblPr/>
      <w:tcPr>
        <w:tcBorders>
          <w:top w:val="single" w:sz="4" w:space="0" w:color="FFE066" w:themeColor="accent2" w:themeTint="99"/>
        </w:tcBorders>
      </w:tcPr>
    </w:tblStylePr>
  </w:style>
  <w:style w:type="table" w:styleId="Gitternetztabelle7farbigAkzent3">
    <w:name w:val="Grid Table 7 Colorful Accent 3"/>
    <w:basedOn w:val="NormaleTabelle"/>
    <w:uiPriority w:val="52"/>
    <w:rsid w:val="000D6F5A"/>
    <w:pPr>
      <w:spacing w:line="240" w:lineRule="auto"/>
    </w:pPr>
    <w:rPr>
      <w:color w:val="FFD425" w:themeColor="accent3" w:themeShade="BF"/>
    </w:rPr>
    <w:tblPr>
      <w:tblStyleRowBandSize w:val="1"/>
      <w:tblStyleColBandSize w:val="1"/>
      <w:tblBorders>
        <w:top w:val="single" w:sz="4" w:space="0" w:color="FFF0B7" w:themeColor="accent3" w:themeTint="99"/>
        <w:left w:val="single" w:sz="4" w:space="0" w:color="FFF0B7" w:themeColor="accent3" w:themeTint="99"/>
        <w:bottom w:val="single" w:sz="4" w:space="0" w:color="FFF0B7" w:themeColor="accent3" w:themeTint="99"/>
        <w:right w:val="single" w:sz="4" w:space="0" w:color="FFF0B7" w:themeColor="accent3" w:themeTint="99"/>
        <w:insideH w:val="single" w:sz="4" w:space="0" w:color="FFF0B7" w:themeColor="accent3" w:themeTint="99"/>
        <w:insideV w:val="single" w:sz="4" w:space="0" w:color="FFF0B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AE7" w:themeFill="accent3" w:themeFillTint="33"/>
      </w:tcPr>
    </w:tblStylePr>
    <w:tblStylePr w:type="band1Horz">
      <w:tblPr/>
      <w:tcPr>
        <w:shd w:val="clear" w:color="auto" w:fill="FFFAE7" w:themeFill="accent3" w:themeFillTint="33"/>
      </w:tcPr>
    </w:tblStylePr>
    <w:tblStylePr w:type="neCell">
      <w:tblPr/>
      <w:tcPr>
        <w:tcBorders>
          <w:bottom w:val="single" w:sz="4" w:space="0" w:color="FFF0B7" w:themeColor="accent3" w:themeTint="99"/>
        </w:tcBorders>
      </w:tcPr>
    </w:tblStylePr>
    <w:tblStylePr w:type="nwCell">
      <w:tblPr/>
      <w:tcPr>
        <w:tcBorders>
          <w:bottom w:val="single" w:sz="4" w:space="0" w:color="FFF0B7" w:themeColor="accent3" w:themeTint="99"/>
        </w:tcBorders>
      </w:tcPr>
    </w:tblStylePr>
    <w:tblStylePr w:type="seCell">
      <w:tblPr/>
      <w:tcPr>
        <w:tcBorders>
          <w:top w:val="single" w:sz="4" w:space="0" w:color="FFF0B7" w:themeColor="accent3" w:themeTint="99"/>
        </w:tcBorders>
      </w:tcPr>
    </w:tblStylePr>
    <w:tblStylePr w:type="swCell">
      <w:tblPr/>
      <w:tcPr>
        <w:tcBorders>
          <w:top w:val="single" w:sz="4" w:space="0" w:color="FFF0B7" w:themeColor="accent3" w:themeTint="99"/>
        </w:tcBorders>
      </w:tcPr>
    </w:tblStylePr>
  </w:style>
  <w:style w:type="table" w:styleId="Gitternetztabelle7farbigAkzent4">
    <w:name w:val="Grid Table 7 Colorful Accent 4"/>
    <w:basedOn w:val="NormaleTabelle"/>
    <w:uiPriority w:val="52"/>
    <w:rsid w:val="000D6F5A"/>
    <w:pPr>
      <w:spacing w:line="240" w:lineRule="auto"/>
    </w:pPr>
    <w:rPr>
      <w:color w:val="2F2F2F" w:themeColor="accent4" w:themeShade="BF"/>
    </w:rPr>
    <w:tblPr>
      <w:tblStyleRowBandSize w:val="1"/>
      <w:tblStyleColBandSize w:val="1"/>
      <w:tblBorders>
        <w:top w:val="single" w:sz="4" w:space="0" w:color="8B8B8B" w:themeColor="accent4" w:themeTint="99"/>
        <w:left w:val="single" w:sz="4" w:space="0" w:color="8B8B8B" w:themeColor="accent4" w:themeTint="99"/>
        <w:bottom w:val="single" w:sz="4" w:space="0" w:color="8B8B8B" w:themeColor="accent4" w:themeTint="99"/>
        <w:right w:val="single" w:sz="4" w:space="0" w:color="8B8B8B" w:themeColor="accent4" w:themeTint="99"/>
        <w:insideH w:val="single" w:sz="4" w:space="0" w:color="8B8B8B" w:themeColor="accent4" w:themeTint="99"/>
        <w:insideV w:val="single" w:sz="4" w:space="0" w:color="8B8B8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D8D8" w:themeFill="accent4" w:themeFillTint="33"/>
      </w:tcPr>
    </w:tblStylePr>
    <w:tblStylePr w:type="band1Horz">
      <w:tblPr/>
      <w:tcPr>
        <w:shd w:val="clear" w:color="auto" w:fill="D8D8D8" w:themeFill="accent4" w:themeFillTint="33"/>
      </w:tcPr>
    </w:tblStylePr>
    <w:tblStylePr w:type="neCell">
      <w:tblPr/>
      <w:tcPr>
        <w:tcBorders>
          <w:bottom w:val="single" w:sz="4" w:space="0" w:color="8B8B8B" w:themeColor="accent4" w:themeTint="99"/>
        </w:tcBorders>
      </w:tcPr>
    </w:tblStylePr>
    <w:tblStylePr w:type="nwCell">
      <w:tblPr/>
      <w:tcPr>
        <w:tcBorders>
          <w:bottom w:val="single" w:sz="4" w:space="0" w:color="8B8B8B" w:themeColor="accent4" w:themeTint="99"/>
        </w:tcBorders>
      </w:tcPr>
    </w:tblStylePr>
    <w:tblStylePr w:type="seCell">
      <w:tblPr/>
      <w:tcPr>
        <w:tcBorders>
          <w:top w:val="single" w:sz="4" w:space="0" w:color="8B8B8B" w:themeColor="accent4" w:themeTint="99"/>
        </w:tcBorders>
      </w:tcPr>
    </w:tblStylePr>
    <w:tblStylePr w:type="swCell">
      <w:tblPr/>
      <w:tcPr>
        <w:tcBorders>
          <w:top w:val="single" w:sz="4" w:space="0" w:color="8B8B8B" w:themeColor="accent4" w:themeTint="99"/>
        </w:tcBorders>
      </w:tcPr>
    </w:tblStylePr>
  </w:style>
  <w:style w:type="table" w:styleId="Gitternetztabelle7farbigAkzent5">
    <w:name w:val="Grid Table 7 Colorful Accent 5"/>
    <w:basedOn w:val="NormaleTabelle"/>
    <w:uiPriority w:val="52"/>
    <w:rsid w:val="000D6F5A"/>
    <w:pPr>
      <w:spacing w:line="240" w:lineRule="auto"/>
    </w:pPr>
    <w:rPr>
      <w:color w:val="807D7B" w:themeColor="accent5" w:themeShade="BF"/>
    </w:rPr>
    <w:tblPr>
      <w:tblStyleRowBandSize w:val="1"/>
      <w:tblStyleColBandSize w:val="1"/>
      <w:tblBorders>
        <w:top w:val="single" w:sz="4" w:space="0" w:color="CCCAC9" w:themeColor="accent5" w:themeTint="99"/>
        <w:left w:val="single" w:sz="4" w:space="0" w:color="CCCAC9" w:themeColor="accent5" w:themeTint="99"/>
        <w:bottom w:val="single" w:sz="4" w:space="0" w:color="CCCAC9" w:themeColor="accent5" w:themeTint="99"/>
        <w:right w:val="single" w:sz="4" w:space="0" w:color="CCCAC9" w:themeColor="accent5" w:themeTint="99"/>
        <w:insideH w:val="single" w:sz="4" w:space="0" w:color="CCCAC9" w:themeColor="accent5" w:themeTint="99"/>
        <w:insideV w:val="single" w:sz="4" w:space="0" w:color="CCCAC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DED" w:themeFill="accent5" w:themeFillTint="33"/>
      </w:tcPr>
    </w:tblStylePr>
    <w:tblStylePr w:type="band1Horz">
      <w:tblPr/>
      <w:tcPr>
        <w:shd w:val="clear" w:color="auto" w:fill="EEEDED" w:themeFill="accent5" w:themeFillTint="33"/>
      </w:tcPr>
    </w:tblStylePr>
    <w:tblStylePr w:type="neCell">
      <w:tblPr/>
      <w:tcPr>
        <w:tcBorders>
          <w:bottom w:val="single" w:sz="4" w:space="0" w:color="CCCAC9" w:themeColor="accent5" w:themeTint="99"/>
        </w:tcBorders>
      </w:tcPr>
    </w:tblStylePr>
    <w:tblStylePr w:type="nwCell">
      <w:tblPr/>
      <w:tcPr>
        <w:tcBorders>
          <w:bottom w:val="single" w:sz="4" w:space="0" w:color="CCCAC9" w:themeColor="accent5" w:themeTint="99"/>
        </w:tcBorders>
      </w:tcPr>
    </w:tblStylePr>
    <w:tblStylePr w:type="seCell">
      <w:tblPr/>
      <w:tcPr>
        <w:tcBorders>
          <w:top w:val="single" w:sz="4" w:space="0" w:color="CCCAC9" w:themeColor="accent5" w:themeTint="99"/>
        </w:tcBorders>
      </w:tcPr>
    </w:tblStylePr>
    <w:tblStylePr w:type="swCell">
      <w:tblPr/>
      <w:tcPr>
        <w:tcBorders>
          <w:top w:val="single" w:sz="4" w:space="0" w:color="CCCAC9" w:themeColor="accent5" w:themeTint="99"/>
        </w:tcBorders>
      </w:tcPr>
    </w:tblStylePr>
  </w:style>
  <w:style w:type="table" w:styleId="Gitternetztabelle7farbigAkzent6">
    <w:name w:val="Grid Table 7 Colorful Accent 6"/>
    <w:basedOn w:val="NormaleTabelle"/>
    <w:uiPriority w:val="52"/>
    <w:rsid w:val="000D6F5A"/>
    <w:pPr>
      <w:spacing w:line="240" w:lineRule="auto"/>
    </w:pPr>
    <w:rPr>
      <w:color w:val="B1AEA7" w:themeColor="accent6" w:themeShade="BF"/>
    </w:rPr>
    <w:tblPr>
      <w:tblStyleRowBandSize w:val="1"/>
      <w:tblStyleColBandSize w:val="1"/>
      <w:tblBorders>
        <w:top w:val="single" w:sz="4" w:space="0" w:color="F1F0EF" w:themeColor="accent6" w:themeTint="99"/>
        <w:left w:val="single" w:sz="4" w:space="0" w:color="F1F0EF" w:themeColor="accent6" w:themeTint="99"/>
        <w:bottom w:val="single" w:sz="4" w:space="0" w:color="F1F0EF" w:themeColor="accent6" w:themeTint="99"/>
        <w:right w:val="single" w:sz="4" w:space="0" w:color="F1F0EF" w:themeColor="accent6" w:themeTint="99"/>
        <w:insideH w:val="single" w:sz="4" w:space="0" w:color="F1F0EF" w:themeColor="accent6" w:themeTint="99"/>
        <w:insideV w:val="single" w:sz="4" w:space="0" w:color="F1F0E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AF9" w:themeFill="accent6" w:themeFillTint="33"/>
      </w:tcPr>
    </w:tblStylePr>
    <w:tblStylePr w:type="band1Horz">
      <w:tblPr/>
      <w:tcPr>
        <w:shd w:val="clear" w:color="auto" w:fill="FAFAF9" w:themeFill="accent6" w:themeFillTint="33"/>
      </w:tcPr>
    </w:tblStylePr>
    <w:tblStylePr w:type="neCell">
      <w:tblPr/>
      <w:tcPr>
        <w:tcBorders>
          <w:bottom w:val="single" w:sz="4" w:space="0" w:color="F1F0EF" w:themeColor="accent6" w:themeTint="99"/>
        </w:tcBorders>
      </w:tcPr>
    </w:tblStylePr>
    <w:tblStylePr w:type="nwCell">
      <w:tblPr/>
      <w:tcPr>
        <w:tcBorders>
          <w:bottom w:val="single" w:sz="4" w:space="0" w:color="F1F0EF" w:themeColor="accent6" w:themeTint="99"/>
        </w:tcBorders>
      </w:tcPr>
    </w:tblStylePr>
    <w:tblStylePr w:type="seCell">
      <w:tblPr/>
      <w:tcPr>
        <w:tcBorders>
          <w:top w:val="single" w:sz="4" w:space="0" w:color="F1F0EF" w:themeColor="accent6" w:themeTint="99"/>
        </w:tcBorders>
      </w:tcPr>
    </w:tblStylePr>
    <w:tblStylePr w:type="swCell">
      <w:tblPr/>
      <w:tcPr>
        <w:tcBorders>
          <w:top w:val="single" w:sz="4" w:space="0" w:color="F1F0EF" w:themeColor="accent6" w:themeTint="99"/>
        </w:tcBorders>
      </w:tcPr>
    </w:tblStylePr>
  </w:style>
  <w:style w:type="paragraph" w:styleId="Gruformel">
    <w:name w:val="Closing"/>
    <w:basedOn w:val="Standard"/>
    <w:link w:val="GruformelZchn"/>
    <w:uiPriority w:val="79"/>
    <w:semiHidden/>
    <w:unhideWhenUsed/>
    <w:rsid w:val="000D6F5A"/>
    <w:pPr>
      <w:spacing w:line="240" w:lineRule="auto"/>
      <w:ind w:left="4252"/>
    </w:pPr>
  </w:style>
  <w:style w:type="character" w:customStyle="1" w:styleId="GruformelZchn">
    <w:name w:val="Grußformel Zchn"/>
    <w:basedOn w:val="Absatz-Standardschriftart"/>
    <w:link w:val="Gruformel"/>
    <w:uiPriority w:val="79"/>
    <w:semiHidden/>
    <w:rsid w:val="000D6F5A"/>
    <w:rPr>
      <w:rFonts w:ascii="Segoe UI" w:hAnsi="Segoe UI" w:cs="Segoe UI"/>
    </w:rPr>
  </w:style>
  <w:style w:type="character" w:styleId="Hashtag">
    <w:name w:val="Hashtag"/>
    <w:basedOn w:val="Absatz-Standardschriftart"/>
    <w:uiPriority w:val="79"/>
    <w:semiHidden/>
    <w:unhideWhenUsed/>
    <w:rsid w:val="000D6F5A"/>
    <w:rPr>
      <w:rFonts w:ascii="Segoe UI" w:hAnsi="Segoe UI" w:cs="Segoe UI"/>
      <w:color w:val="2B579A"/>
      <w:shd w:val="clear" w:color="auto" w:fill="E1DFDD"/>
    </w:rPr>
  </w:style>
  <w:style w:type="table" w:styleId="HelleListe">
    <w:name w:val="Light List"/>
    <w:basedOn w:val="NormaleTabelle"/>
    <w:uiPriority w:val="61"/>
    <w:semiHidden/>
    <w:unhideWhenUsed/>
    <w:rsid w:val="000D6F5A"/>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semiHidden/>
    <w:unhideWhenUsed/>
    <w:rsid w:val="000D6F5A"/>
    <w:pPr>
      <w:spacing w:line="240" w:lineRule="auto"/>
    </w:pPr>
    <w:tblPr>
      <w:tblStyleRowBandSize w:val="1"/>
      <w:tblStyleColBandSize w:val="1"/>
      <w:tblBorders>
        <w:top w:val="single" w:sz="8" w:space="0" w:color="DDAE00" w:themeColor="accent1"/>
        <w:left w:val="single" w:sz="8" w:space="0" w:color="DDAE00" w:themeColor="accent1"/>
        <w:bottom w:val="single" w:sz="8" w:space="0" w:color="DDAE00" w:themeColor="accent1"/>
        <w:right w:val="single" w:sz="8" w:space="0" w:color="DDAE00" w:themeColor="accent1"/>
      </w:tblBorders>
    </w:tblPr>
    <w:tblStylePr w:type="firstRow">
      <w:pPr>
        <w:spacing w:before="0" w:after="0" w:line="240" w:lineRule="auto"/>
      </w:pPr>
      <w:rPr>
        <w:b/>
        <w:bCs/>
        <w:color w:val="FFFFFF" w:themeColor="background1"/>
      </w:rPr>
      <w:tblPr/>
      <w:tcPr>
        <w:shd w:val="clear" w:color="auto" w:fill="DDAE00" w:themeFill="accent1"/>
      </w:tcPr>
    </w:tblStylePr>
    <w:tblStylePr w:type="lastRow">
      <w:pPr>
        <w:spacing w:before="0" w:after="0" w:line="240" w:lineRule="auto"/>
      </w:pPr>
      <w:rPr>
        <w:b/>
        <w:bCs/>
      </w:rPr>
      <w:tblPr/>
      <w:tcPr>
        <w:tcBorders>
          <w:top w:val="double" w:sz="6" w:space="0" w:color="DDAE00" w:themeColor="accent1"/>
          <w:left w:val="single" w:sz="8" w:space="0" w:color="DDAE00" w:themeColor="accent1"/>
          <w:bottom w:val="single" w:sz="8" w:space="0" w:color="DDAE00" w:themeColor="accent1"/>
          <w:right w:val="single" w:sz="8" w:space="0" w:color="DDAE00" w:themeColor="accent1"/>
        </w:tcBorders>
      </w:tcPr>
    </w:tblStylePr>
    <w:tblStylePr w:type="firstCol">
      <w:rPr>
        <w:b/>
        <w:bCs/>
      </w:rPr>
    </w:tblStylePr>
    <w:tblStylePr w:type="lastCol">
      <w:rPr>
        <w:b/>
        <w:bCs/>
      </w:rPr>
    </w:tblStylePr>
    <w:tblStylePr w:type="band1Vert">
      <w:tblPr/>
      <w:tcPr>
        <w:tcBorders>
          <w:top w:val="single" w:sz="8" w:space="0" w:color="DDAE00" w:themeColor="accent1"/>
          <w:left w:val="single" w:sz="8" w:space="0" w:color="DDAE00" w:themeColor="accent1"/>
          <w:bottom w:val="single" w:sz="8" w:space="0" w:color="DDAE00" w:themeColor="accent1"/>
          <w:right w:val="single" w:sz="8" w:space="0" w:color="DDAE00" w:themeColor="accent1"/>
        </w:tcBorders>
      </w:tcPr>
    </w:tblStylePr>
    <w:tblStylePr w:type="band1Horz">
      <w:tblPr/>
      <w:tcPr>
        <w:tcBorders>
          <w:top w:val="single" w:sz="8" w:space="0" w:color="DDAE00" w:themeColor="accent1"/>
          <w:left w:val="single" w:sz="8" w:space="0" w:color="DDAE00" w:themeColor="accent1"/>
          <w:bottom w:val="single" w:sz="8" w:space="0" w:color="DDAE00" w:themeColor="accent1"/>
          <w:right w:val="single" w:sz="8" w:space="0" w:color="DDAE00" w:themeColor="accent1"/>
        </w:tcBorders>
      </w:tcPr>
    </w:tblStylePr>
  </w:style>
  <w:style w:type="table" w:styleId="HelleListe-Akzent2">
    <w:name w:val="Light List Accent 2"/>
    <w:basedOn w:val="NormaleTabelle"/>
    <w:uiPriority w:val="61"/>
    <w:semiHidden/>
    <w:unhideWhenUsed/>
    <w:rsid w:val="000D6F5A"/>
    <w:pPr>
      <w:spacing w:line="240" w:lineRule="auto"/>
    </w:pPr>
    <w:tblPr>
      <w:tblStyleRowBandSize w:val="1"/>
      <w:tblStyleColBandSize w:val="1"/>
      <w:tblBorders>
        <w:top w:val="single" w:sz="8" w:space="0" w:color="FFCC00" w:themeColor="accent2"/>
        <w:left w:val="single" w:sz="8" w:space="0" w:color="FFCC00" w:themeColor="accent2"/>
        <w:bottom w:val="single" w:sz="8" w:space="0" w:color="FFCC00" w:themeColor="accent2"/>
        <w:right w:val="single" w:sz="8" w:space="0" w:color="FFCC00" w:themeColor="accent2"/>
      </w:tblBorders>
    </w:tblPr>
    <w:tblStylePr w:type="firstRow">
      <w:pPr>
        <w:spacing w:before="0" w:after="0" w:line="240" w:lineRule="auto"/>
      </w:pPr>
      <w:rPr>
        <w:b/>
        <w:bCs/>
        <w:color w:val="FFFFFF" w:themeColor="background1"/>
      </w:rPr>
      <w:tblPr/>
      <w:tcPr>
        <w:shd w:val="clear" w:color="auto" w:fill="FFCC00" w:themeFill="accent2"/>
      </w:tcPr>
    </w:tblStylePr>
    <w:tblStylePr w:type="lastRow">
      <w:pPr>
        <w:spacing w:before="0" w:after="0" w:line="240" w:lineRule="auto"/>
      </w:pPr>
      <w:rPr>
        <w:b/>
        <w:bCs/>
      </w:rPr>
      <w:tblPr/>
      <w:tcPr>
        <w:tcBorders>
          <w:top w:val="double" w:sz="6" w:space="0" w:color="FFCC00" w:themeColor="accent2"/>
          <w:left w:val="single" w:sz="8" w:space="0" w:color="FFCC00" w:themeColor="accent2"/>
          <w:bottom w:val="single" w:sz="8" w:space="0" w:color="FFCC00" w:themeColor="accent2"/>
          <w:right w:val="single" w:sz="8" w:space="0" w:color="FFCC00" w:themeColor="accent2"/>
        </w:tcBorders>
      </w:tcPr>
    </w:tblStylePr>
    <w:tblStylePr w:type="firstCol">
      <w:rPr>
        <w:b/>
        <w:bCs/>
      </w:rPr>
    </w:tblStylePr>
    <w:tblStylePr w:type="lastCol">
      <w:rPr>
        <w:b/>
        <w:bCs/>
      </w:rPr>
    </w:tblStylePr>
    <w:tblStylePr w:type="band1Vert">
      <w:tblPr/>
      <w:tcPr>
        <w:tcBorders>
          <w:top w:val="single" w:sz="8" w:space="0" w:color="FFCC00" w:themeColor="accent2"/>
          <w:left w:val="single" w:sz="8" w:space="0" w:color="FFCC00" w:themeColor="accent2"/>
          <w:bottom w:val="single" w:sz="8" w:space="0" w:color="FFCC00" w:themeColor="accent2"/>
          <w:right w:val="single" w:sz="8" w:space="0" w:color="FFCC00" w:themeColor="accent2"/>
        </w:tcBorders>
      </w:tcPr>
    </w:tblStylePr>
    <w:tblStylePr w:type="band1Horz">
      <w:tblPr/>
      <w:tcPr>
        <w:tcBorders>
          <w:top w:val="single" w:sz="8" w:space="0" w:color="FFCC00" w:themeColor="accent2"/>
          <w:left w:val="single" w:sz="8" w:space="0" w:color="FFCC00" w:themeColor="accent2"/>
          <w:bottom w:val="single" w:sz="8" w:space="0" w:color="FFCC00" w:themeColor="accent2"/>
          <w:right w:val="single" w:sz="8" w:space="0" w:color="FFCC00" w:themeColor="accent2"/>
        </w:tcBorders>
      </w:tcPr>
    </w:tblStylePr>
  </w:style>
  <w:style w:type="table" w:styleId="HelleListe-Akzent3">
    <w:name w:val="Light List Accent 3"/>
    <w:basedOn w:val="NormaleTabelle"/>
    <w:uiPriority w:val="61"/>
    <w:semiHidden/>
    <w:unhideWhenUsed/>
    <w:rsid w:val="000D6F5A"/>
    <w:pPr>
      <w:spacing w:line="240" w:lineRule="auto"/>
    </w:pPr>
    <w:tblPr>
      <w:tblStyleRowBandSize w:val="1"/>
      <w:tblStyleColBandSize w:val="1"/>
      <w:tblBorders>
        <w:top w:val="single" w:sz="8" w:space="0" w:color="FFE888" w:themeColor="accent3"/>
        <w:left w:val="single" w:sz="8" w:space="0" w:color="FFE888" w:themeColor="accent3"/>
        <w:bottom w:val="single" w:sz="8" w:space="0" w:color="FFE888" w:themeColor="accent3"/>
        <w:right w:val="single" w:sz="8" w:space="0" w:color="FFE888" w:themeColor="accent3"/>
      </w:tblBorders>
    </w:tblPr>
    <w:tblStylePr w:type="firstRow">
      <w:pPr>
        <w:spacing w:before="0" w:after="0" w:line="240" w:lineRule="auto"/>
      </w:pPr>
      <w:rPr>
        <w:b/>
        <w:bCs/>
        <w:color w:val="FFFFFF" w:themeColor="background1"/>
      </w:rPr>
      <w:tblPr/>
      <w:tcPr>
        <w:shd w:val="clear" w:color="auto" w:fill="FFE888" w:themeFill="accent3"/>
      </w:tcPr>
    </w:tblStylePr>
    <w:tblStylePr w:type="lastRow">
      <w:pPr>
        <w:spacing w:before="0" w:after="0" w:line="240" w:lineRule="auto"/>
      </w:pPr>
      <w:rPr>
        <w:b/>
        <w:bCs/>
      </w:rPr>
      <w:tblPr/>
      <w:tcPr>
        <w:tcBorders>
          <w:top w:val="double" w:sz="6" w:space="0" w:color="FFE888" w:themeColor="accent3"/>
          <w:left w:val="single" w:sz="8" w:space="0" w:color="FFE888" w:themeColor="accent3"/>
          <w:bottom w:val="single" w:sz="8" w:space="0" w:color="FFE888" w:themeColor="accent3"/>
          <w:right w:val="single" w:sz="8" w:space="0" w:color="FFE888" w:themeColor="accent3"/>
        </w:tcBorders>
      </w:tcPr>
    </w:tblStylePr>
    <w:tblStylePr w:type="firstCol">
      <w:rPr>
        <w:b/>
        <w:bCs/>
      </w:rPr>
    </w:tblStylePr>
    <w:tblStylePr w:type="lastCol">
      <w:rPr>
        <w:b/>
        <w:bCs/>
      </w:rPr>
    </w:tblStylePr>
    <w:tblStylePr w:type="band1Vert">
      <w:tblPr/>
      <w:tcPr>
        <w:tcBorders>
          <w:top w:val="single" w:sz="8" w:space="0" w:color="FFE888" w:themeColor="accent3"/>
          <w:left w:val="single" w:sz="8" w:space="0" w:color="FFE888" w:themeColor="accent3"/>
          <w:bottom w:val="single" w:sz="8" w:space="0" w:color="FFE888" w:themeColor="accent3"/>
          <w:right w:val="single" w:sz="8" w:space="0" w:color="FFE888" w:themeColor="accent3"/>
        </w:tcBorders>
      </w:tcPr>
    </w:tblStylePr>
    <w:tblStylePr w:type="band1Horz">
      <w:tblPr/>
      <w:tcPr>
        <w:tcBorders>
          <w:top w:val="single" w:sz="8" w:space="0" w:color="FFE888" w:themeColor="accent3"/>
          <w:left w:val="single" w:sz="8" w:space="0" w:color="FFE888" w:themeColor="accent3"/>
          <w:bottom w:val="single" w:sz="8" w:space="0" w:color="FFE888" w:themeColor="accent3"/>
          <w:right w:val="single" w:sz="8" w:space="0" w:color="FFE888" w:themeColor="accent3"/>
        </w:tcBorders>
      </w:tcPr>
    </w:tblStylePr>
  </w:style>
  <w:style w:type="table" w:styleId="HelleListe-Akzent4">
    <w:name w:val="Light List Accent 4"/>
    <w:basedOn w:val="NormaleTabelle"/>
    <w:uiPriority w:val="61"/>
    <w:semiHidden/>
    <w:unhideWhenUsed/>
    <w:rsid w:val="000D6F5A"/>
    <w:pPr>
      <w:spacing w:line="240" w:lineRule="auto"/>
    </w:pPr>
    <w:tblPr>
      <w:tblStyleRowBandSize w:val="1"/>
      <w:tblStyleColBandSize w:val="1"/>
      <w:tblBorders>
        <w:top w:val="single" w:sz="8" w:space="0" w:color="3F3F3F" w:themeColor="accent4"/>
        <w:left w:val="single" w:sz="8" w:space="0" w:color="3F3F3F" w:themeColor="accent4"/>
        <w:bottom w:val="single" w:sz="8" w:space="0" w:color="3F3F3F" w:themeColor="accent4"/>
        <w:right w:val="single" w:sz="8" w:space="0" w:color="3F3F3F" w:themeColor="accent4"/>
      </w:tblBorders>
    </w:tblPr>
    <w:tblStylePr w:type="firstRow">
      <w:pPr>
        <w:spacing w:before="0" w:after="0" w:line="240" w:lineRule="auto"/>
      </w:pPr>
      <w:rPr>
        <w:b/>
        <w:bCs/>
        <w:color w:val="FFFFFF" w:themeColor="background1"/>
      </w:rPr>
      <w:tblPr/>
      <w:tcPr>
        <w:shd w:val="clear" w:color="auto" w:fill="3F3F3F" w:themeFill="accent4"/>
      </w:tcPr>
    </w:tblStylePr>
    <w:tblStylePr w:type="lastRow">
      <w:pPr>
        <w:spacing w:before="0" w:after="0" w:line="240" w:lineRule="auto"/>
      </w:pPr>
      <w:rPr>
        <w:b/>
        <w:bCs/>
      </w:rPr>
      <w:tblPr/>
      <w:tcPr>
        <w:tcBorders>
          <w:top w:val="double" w:sz="6" w:space="0" w:color="3F3F3F" w:themeColor="accent4"/>
          <w:left w:val="single" w:sz="8" w:space="0" w:color="3F3F3F" w:themeColor="accent4"/>
          <w:bottom w:val="single" w:sz="8" w:space="0" w:color="3F3F3F" w:themeColor="accent4"/>
          <w:right w:val="single" w:sz="8" w:space="0" w:color="3F3F3F" w:themeColor="accent4"/>
        </w:tcBorders>
      </w:tcPr>
    </w:tblStylePr>
    <w:tblStylePr w:type="firstCol">
      <w:rPr>
        <w:b/>
        <w:bCs/>
      </w:rPr>
    </w:tblStylePr>
    <w:tblStylePr w:type="lastCol">
      <w:rPr>
        <w:b/>
        <w:bCs/>
      </w:rPr>
    </w:tblStylePr>
    <w:tblStylePr w:type="band1Vert">
      <w:tblPr/>
      <w:tcPr>
        <w:tcBorders>
          <w:top w:val="single" w:sz="8" w:space="0" w:color="3F3F3F" w:themeColor="accent4"/>
          <w:left w:val="single" w:sz="8" w:space="0" w:color="3F3F3F" w:themeColor="accent4"/>
          <w:bottom w:val="single" w:sz="8" w:space="0" w:color="3F3F3F" w:themeColor="accent4"/>
          <w:right w:val="single" w:sz="8" w:space="0" w:color="3F3F3F" w:themeColor="accent4"/>
        </w:tcBorders>
      </w:tcPr>
    </w:tblStylePr>
    <w:tblStylePr w:type="band1Horz">
      <w:tblPr/>
      <w:tcPr>
        <w:tcBorders>
          <w:top w:val="single" w:sz="8" w:space="0" w:color="3F3F3F" w:themeColor="accent4"/>
          <w:left w:val="single" w:sz="8" w:space="0" w:color="3F3F3F" w:themeColor="accent4"/>
          <w:bottom w:val="single" w:sz="8" w:space="0" w:color="3F3F3F" w:themeColor="accent4"/>
          <w:right w:val="single" w:sz="8" w:space="0" w:color="3F3F3F" w:themeColor="accent4"/>
        </w:tcBorders>
      </w:tcPr>
    </w:tblStylePr>
  </w:style>
  <w:style w:type="table" w:styleId="HelleListe-Akzent5">
    <w:name w:val="Light List Accent 5"/>
    <w:basedOn w:val="NormaleTabelle"/>
    <w:uiPriority w:val="61"/>
    <w:semiHidden/>
    <w:unhideWhenUsed/>
    <w:rsid w:val="000D6F5A"/>
    <w:pPr>
      <w:spacing w:line="240" w:lineRule="auto"/>
    </w:pPr>
    <w:tblPr>
      <w:tblStyleRowBandSize w:val="1"/>
      <w:tblStyleColBandSize w:val="1"/>
      <w:tblBorders>
        <w:top w:val="single" w:sz="8" w:space="0" w:color="AAA8A6" w:themeColor="accent5"/>
        <w:left w:val="single" w:sz="8" w:space="0" w:color="AAA8A6" w:themeColor="accent5"/>
        <w:bottom w:val="single" w:sz="8" w:space="0" w:color="AAA8A6" w:themeColor="accent5"/>
        <w:right w:val="single" w:sz="8" w:space="0" w:color="AAA8A6" w:themeColor="accent5"/>
      </w:tblBorders>
    </w:tblPr>
    <w:tblStylePr w:type="firstRow">
      <w:pPr>
        <w:spacing w:before="0" w:after="0" w:line="240" w:lineRule="auto"/>
      </w:pPr>
      <w:rPr>
        <w:b/>
        <w:bCs/>
        <w:color w:val="FFFFFF" w:themeColor="background1"/>
      </w:rPr>
      <w:tblPr/>
      <w:tcPr>
        <w:shd w:val="clear" w:color="auto" w:fill="AAA8A6" w:themeFill="accent5"/>
      </w:tcPr>
    </w:tblStylePr>
    <w:tblStylePr w:type="lastRow">
      <w:pPr>
        <w:spacing w:before="0" w:after="0" w:line="240" w:lineRule="auto"/>
      </w:pPr>
      <w:rPr>
        <w:b/>
        <w:bCs/>
      </w:rPr>
      <w:tblPr/>
      <w:tcPr>
        <w:tcBorders>
          <w:top w:val="double" w:sz="6" w:space="0" w:color="AAA8A6" w:themeColor="accent5"/>
          <w:left w:val="single" w:sz="8" w:space="0" w:color="AAA8A6" w:themeColor="accent5"/>
          <w:bottom w:val="single" w:sz="8" w:space="0" w:color="AAA8A6" w:themeColor="accent5"/>
          <w:right w:val="single" w:sz="8" w:space="0" w:color="AAA8A6" w:themeColor="accent5"/>
        </w:tcBorders>
      </w:tcPr>
    </w:tblStylePr>
    <w:tblStylePr w:type="firstCol">
      <w:rPr>
        <w:b/>
        <w:bCs/>
      </w:rPr>
    </w:tblStylePr>
    <w:tblStylePr w:type="lastCol">
      <w:rPr>
        <w:b/>
        <w:bCs/>
      </w:rPr>
    </w:tblStylePr>
    <w:tblStylePr w:type="band1Vert">
      <w:tblPr/>
      <w:tcPr>
        <w:tcBorders>
          <w:top w:val="single" w:sz="8" w:space="0" w:color="AAA8A6" w:themeColor="accent5"/>
          <w:left w:val="single" w:sz="8" w:space="0" w:color="AAA8A6" w:themeColor="accent5"/>
          <w:bottom w:val="single" w:sz="8" w:space="0" w:color="AAA8A6" w:themeColor="accent5"/>
          <w:right w:val="single" w:sz="8" w:space="0" w:color="AAA8A6" w:themeColor="accent5"/>
        </w:tcBorders>
      </w:tcPr>
    </w:tblStylePr>
    <w:tblStylePr w:type="band1Horz">
      <w:tblPr/>
      <w:tcPr>
        <w:tcBorders>
          <w:top w:val="single" w:sz="8" w:space="0" w:color="AAA8A6" w:themeColor="accent5"/>
          <w:left w:val="single" w:sz="8" w:space="0" w:color="AAA8A6" w:themeColor="accent5"/>
          <w:bottom w:val="single" w:sz="8" w:space="0" w:color="AAA8A6" w:themeColor="accent5"/>
          <w:right w:val="single" w:sz="8" w:space="0" w:color="AAA8A6" w:themeColor="accent5"/>
        </w:tcBorders>
      </w:tcPr>
    </w:tblStylePr>
  </w:style>
  <w:style w:type="table" w:styleId="HelleListe-Akzent6">
    <w:name w:val="Light List Accent 6"/>
    <w:basedOn w:val="NormaleTabelle"/>
    <w:uiPriority w:val="61"/>
    <w:semiHidden/>
    <w:unhideWhenUsed/>
    <w:rsid w:val="000D6F5A"/>
    <w:pPr>
      <w:spacing w:line="240" w:lineRule="auto"/>
    </w:pPr>
    <w:tblPr>
      <w:tblStyleRowBandSize w:val="1"/>
      <w:tblStyleColBandSize w:val="1"/>
      <w:tblBorders>
        <w:top w:val="single" w:sz="8" w:space="0" w:color="E8E7E5" w:themeColor="accent6"/>
        <w:left w:val="single" w:sz="8" w:space="0" w:color="E8E7E5" w:themeColor="accent6"/>
        <w:bottom w:val="single" w:sz="8" w:space="0" w:color="E8E7E5" w:themeColor="accent6"/>
        <w:right w:val="single" w:sz="8" w:space="0" w:color="E8E7E5" w:themeColor="accent6"/>
      </w:tblBorders>
    </w:tblPr>
    <w:tblStylePr w:type="firstRow">
      <w:pPr>
        <w:spacing w:before="0" w:after="0" w:line="240" w:lineRule="auto"/>
      </w:pPr>
      <w:rPr>
        <w:b/>
        <w:bCs/>
        <w:color w:val="FFFFFF" w:themeColor="background1"/>
      </w:rPr>
      <w:tblPr/>
      <w:tcPr>
        <w:shd w:val="clear" w:color="auto" w:fill="E8E7E5" w:themeFill="accent6"/>
      </w:tcPr>
    </w:tblStylePr>
    <w:tblStylePr w:type="lastRow">
      <w:pPr>
        <w:spacing w:before="0" w:after="0" w:line="240" w:lineRule="auto"/>
      </w:pPr>
      <w:rPr>
        <w:b/>
        <w:bCs/>
      </w:rPr>
      <w:tblPr/>
      <w:tcPr>
        <w:tcBorders>
          <w:top w:val="double" w:sz="6" w:space="0" w:color="E8E7E5" w:themeColor="accent6"/>
          <w:left w:val="single" w:sz="8" w:space="0" w:color="E8E7E5" w:themeColor="accent6"/>
          <w:bottom w:val="single" w:sz="8" w:space="0" w:color="E8E7E5" w:themeColor="accent6"/>
          <w:right w:val="single" w:sz="8" w:space="0" w:color="E8E7E5" w:themeColor="accent6"/>
        </w:tcBorders>
      </w:tcPr>
    </w:tblStylePr>
    <w:tblStylePr w:type="firstCol">
      <w:rPr>
        <w:b/>
        <w:bCs/>
      </w:rPr>
    </w:tblStylePr>
    <w:tblStylePr w:type="lastCol">
      <w:rPr>
        <w:b/>
        <w:bCs/>
      </w:rPr>
    </w:tblStylePr>
    <w:tblStylePr w:type="band1Vert">
      <w:tblPr/>
      <w:tcPr>
        <w:tcBorders>
          <w:top w:val="single" w:sz="8" w:space="0" w:color="E8E7E5" w:themeColor="accent6"/>
          <w:left w:val="single" w:sz="8" w:space="0" w:color="E8E7E5" w:themeColor="accent6"/>
          <w:bottom w:val="single" w:sz="8" w:space="0" w:color="E8E7E5" w:themeColor="accent6"/>
          <w:right w:val="single" w:sz="8" w:space="0" w:color="E8E7E5" w:themeColor="accent6"/>
        </w:tcBorders>
      </w:tcPr>
    </w:tblStylePr>
    <w:tblStylePr w:type="band1Horz">
      <w:tblPr/>
      <w:tcPr>
        <w:tcBorders>
          <w:top w:val="single" w:sz="8" w:space="0" w:color="E8E7E5" w:themeColor="accent6"/>
          <w:left w:val="single" w:sz="8" w:space="0" w:color="E8E7E5" w:themeColor="accent6"/>
          <w:bottom w:val="single" w:sz="8" w:space="0" w:color="E8E7E5" w:themeColor="accent6"/>
          <w:right w:val="single" w:sz="8" w:space="0" w:color="E8E7E5" w:themeColor="accent6"/>
        </w:tcBorders>
      </w:tcPr>
    </w:tblStylePr>
  </w:style>
  <w:style w:type="table" w:styleId="HelleSchattierung">
    <w:name w:val="Light Shading"/>
    <w:basedOn w:val="NormaleTabelle"/>
    <w:uiPriority w:val="60"/>
    <w:semiHidden/>
    <w:unhideWhenUsed/>
    <w:rsid w:val="000D6F5A"/>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semiHidden/>
    <w:unhideWhenUsed/>
    <w:rsid w:val="000D6F5A"/>
    <w:pPr>
      <w:spacing w:line="240" w:lineRule="auto"/>
    </w:pPr>
    <w:rPr>
      <w:color w:val="A58100" w:themeColor="accent1" w:themeShade="BF"/>
    </w:rPr>
    <w:tblPr>
      <w:tblStyleRowBandSize w:val="1"/>
      <w:tblStyleColBandSize w:val="1"/>
      <w:tblBorders>
        <w:top w:val="single" w:sz="8" w:space="0" w:color="DDAE00" w:themeColor="accent1"/>
        <w:bottom w:val="single" w:sz="8" w:space="0" w:color="DDAE00" w:themeColor="accent1"/>
      </w:tblBorders>
    </w:tblPr>
    <w:tblStylePr w:type="firstRow">
      <w:pPr>
        <w:spacing w:before="0" w:after="0" w:line="240" w:lineRule="auto"/>
      </w:pPr>
      <w:rPr>
        <w:b/>
        <w:bCs/>
      </w:rPr>
      <w:tblPr/>
      <w:tcPr>
        <w:tcBorders>
          <w:top w:val="single" w:sz="8" w:space="0" w:color="DDAE00" w:themeColor="accent1"/>
          <w:left w:val="nil"/>
          <w:bottom w:val="single" w:sz="8" w:space="0" w:color="DDAE00" w:themeColor="accent1"/>
          <w:right w:val="nil"/>
          <w:insideH w:val="nil"/>
          <w:insideV w:val="nil"/>
        </w:tcBorders>
      </w:tcPr>
    </w:tblStylePr>
    <w:tblStylePr w:type="lastRow">
      <w:pPr>
        <w:spacing w:before="0" w:after="0" w:line="240" w:lineRule="auto"/>
      </w:pPr>
      <w:rPr>
        <w:b/>
        <w:bCs/>
      </w:rPr>
      <w:tblPr/>
      <w:tcPr>
        <w:tcBorders>
          <w:top w:val="single" w:sz="8" w:space="0" w:color="DDAE00" w:themeColor="accent1"/>
          <w:left w:val="nil"/>
          <w:bottom w:val="single" w:sz="8" w:space="0" w:color="DDAE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B7" w:themeFill="accent1" w:themeFillTint="3F"/>
      </w:tcPr>
    </w:tblStylePr>
    <w:tblStylePr w:type="band1Horz">
      <w:tblPr/>
      <w:tcPr>
        <w:tcBorders>
          <w:left w:val="nil"/>
          <w:right w:val="nil"/>
          <w:insideH w:val="nil"/>
          <w:insideV w:val="nil"/>
        </w:tcBorders>
        <w:shd w:val="clear" w:color="auto" w:fill="FFEFB7" w:themeFill="accent1" w:themeFillTint="3F"/>
      </w:tcPr>
    </w:tblStylePr>
  </w:style>
  <w:style w:type="table" w:styleId="HelleSchattierung-Akzent2">
    <w:name w:val="Light Shading Accent 2"/>
    <w:basedOn w:val="NormaleTabelle"/>
    <w:uiPriority w:val="60"/>
    <w:semiHidden/>
    <w:unhideWhenUsed/>
    <w:rsid w:val="000D6F5A"/>
    <w:pPr>
      <w:spacing w:line="240" w:lineRule="auto"/>
    </w:pPr>
    <w:rPr>
      <w:color w:val="BF9800" w:themeColor="accent2" w:themeShade="BF"/>
    </w:rPr>
    <w:tblPr>
      <w:tblStyleRowBandSize w:val="1"/>
      <w:tblStyleColBandSize w:val="1"/>
      <w:tblBorders>
        <w:top w:val="single" w:sz="8" w:space="0" w:color="FFCC00" w:themeColor="accent2"/>
        <w:bottom w:val="single" w:sz="8" w:space="0" w:color="FFCC00" w:themeColor="accent2"/>
      </w:tblBorders>
    </w:tblPr>
    <w:tblStylePr w:type="firstRow">
      <w:pPr>
        <w:spacing w:before="0" w:after="0" w:line="240" w:lineRule="auto"/>
      </w:pPr>
      <w:rPr>
        <w:b/>
        <w:bCs/>
      </w:rPr>
      <w:tblPr/>
      <w:tcPr>
        <w:tcBorders>
          <w:top w:val="single" w:sz="8" w:space="0" w:color="FFCC00" w:themeColor="accent2"/>
          <w:left w:val="nil"/>
          <w:bottom w:val="single" w:sz="8" w:space="0" w:color="FFCC00" w:themeColor="accent2"/>
          <w:right w:val="nil"/>
          <w:insideH w:val="nil"/>
          <w:insideV w:val="nil"/>
        </w:tcBorders>
      </w:tcPr>
    </w:tblStylePr>
    <w:tblStylePr w:type="lastRow">
      <w:pPr>
        <w:spacing w:before="0" w:after="0" w:line="240" w:lineRule="auto"/>
      </w:pPr>
      <w:rPr>
        <w:b/>
        <w:bCs/>
      </w:rPr>
      <w:tblPr/>
      <w:tcPr>
        <w:tcBorders>
          <w:top w:val="single" w:sz="8" w:space="0" w:color="FFCC00" w:themeColor="accent2"/>
          <w:left w:val="nil"/>
          <w:bottom w:val="single" w:sz="8" w:space="0" w:color="FFCC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2" w:themeFillTint="3F"/>
      </w:tcPr>
    </w:tblStylePr>
    <w:tblStylePr w:type="band1Horz">
      <w:tblPr/>
      <w:tcPr>
        <w:tcBorders>
          <w:left w:val="nil"/>
          <w:right w:val="nil"/>
          <w:insideH w:val="nil"/>
          <w:insideV w:val="nil"/>
        </w:tcBorders>
        <w:shd w:val="clear" w:color="auto" w:fill="FFF2C0" w:themeFill="accent2" w:themeFillTint="3F"/>
      </w:tcPr>
    </w:tblStylePr>
  </w:style>
  <w:style w:type="table" w:styleId="HelleSchattierung-Akzent3">
    <w:name w:val="Light Shading Accent 3"/>
    <w:basedOn w:val="NormaleTabelle"/>
    <w:uiPriority w:val="60"/>
    <w:semiHidden/>
    <w:unhideWhenUsed/>
    <w:rsid w:val="000D6F5A"/>
    <w:pPr>
      <w:spacing w:line="240" w:lineRule="auto"/>
    </w:pPr>
    <w:rPr>
      <w:color w:val="FFD425" w:themeColor="accent3" w:themeShade="BF"/>
    </w:rPr>
    <w:tblPr>
      <w:tblStyleRowBandSize w:val="1"/>
      <w:tblStyleColBandSize w:val="1"/>
      <w:tblBorders>
        <w:top w:val="single" w:sz="8" w:space="0" w:color="FFE888" w:themeColor="accent3"/>
        <w:bottom w:val="single" w:sz="8" w:space="0" w:color="FFE888" w:themeColor="accent3"/>
      </w:tblBorders>
    </w:tblPr>
    <w:tblStylePr w:type="firstRow">
      <w:pPr>
        <w:spacing w:before="0" w:after="0" w:line="240" w:lineRule="auto"/>
      </w:pPr>
      <w:rPr>
        <w:b/>
        <w:bCs/>
      </w:rPr>
      <w:tblPr/>
      <w:tcPr>
        <w:tcBorders>
          <w:top w:val="single" w:sz="8" w:space="0" w:color="FFE888" w:themeColor="accent3"/>
          <w:left w:val="nil"/>
          <w:bottom w:val="single" w:sz="8" w:space="0" w:color="FFE888" w:themeColor="accent3"/>
          <w:right w:val="nil"/>
          <w:insideH w:val="nil"/>
          <w:insideV w:val="nil"/>
        </w:tcBorders>
      </w:tcPr>
    </w:tblStylePr>
    <w:tblStylePr w:type="lastRow">
      <w:pPr>
        <w:spacing w:before="0" w:after="0" w:line="240" w:lineRule="auto"/>
      </w:pPr>
      <w:rPr>
        <w:b/>
        <w:bCs/>
      </w:rPr>
      <w:tblPr/>
      <w:tcPr>
        <w:tcBorders>
          <w:top w:val="single" w:sz="8" w:space="0" w:color="FFE888" w:themeColor="accent3"/>
          <w:left w:val="nil"/>
          <w:bottom w:val="single" w:sz="8" w:space="0" w:color="FFE88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9E1" w:themeFill="accent3" w:themeFillTint="3F"/>
      </w:tcPr>
    </w:tblStylePr>
    <w:tblStylePr w:type="band1Horz">
      <w:tblPr/>
      <w:tcPr>
        <w:tcBorders>
          <w:left w:val="nil"/>
          <w:right w:val="nil"/>
          <w:insideH w:val="nil"/>
          <w:insideV w:val="nil"/>
        </w:tcBorders>
        <w:shd w:val="clear" w:color="auto" w:fill="FFF9E1" w:themeFill="accent3" w:themeFillTint="3F"/>
      </w:tcPr>
    </w:tblStylePr>
  </w:style>
  <w:style w:type="table" w:styleId="HelleSchattierung-Akzent4">
    <w:name w:val="Light Shading Accent 4"/>
    <w:basedOn w:val="NormaleTabelle"/>
    <w:uiPriority w:val="60"/>
    <w:semiHidden/>
    <w:unhideWhenUsed/>
    <w:rsid w:val="000D6F5A"/>
    <w:pPr>
      <w:spacing w:line="240" w:lineRule="auto"/>
    </w:pPr>
    <w:rPr>
      <w:color w:val="2F2F2F" w:themeColor="accent4" w:themeShade="BF"/>
    </w:rPr>
    <w:tblPr>
      <w:tblStyleRowBandSize w:val="1"/>
      <w:tblStyleColBandSize w:val="1"/>
      <w:tblBorders>
        <w:top w:val="single" w:sz="8" w:space="0" w:color="3F3F3F" w:themeColor="accent4"/>
        <w:bottom w:val="single" w:sz="8" w:space="0" w:color="3F3F3F" w:themeColor="accent4"/>
      </w:tblBorders>
    </w:tblPr>
    <w:tblStylePr w:type="firstRow">
      <w:pPr>
        <w:spacing w:before="0" w:after="0" w:line="240" w:lineRule="auto"/>
      </w:pPr>
      <w:rPr>
        <w:b/>
        <w:bCs/>
      </w:rPr>
      <w:tblPr/>
      <w:tcPr>
        <w:tcBorders>
          <w:top w:val="single" w:sz="8" w:space="0" w:color="3F3F3F" w:themeColor="accent4"/>
          <w:left w:val="nil"/>
          <w:bottom w:val="single" w:sz="8" w:space="0" w:color="3F3F3F" w:themeColor="accent4"/>
          <w:right w:val="nil"/>
          <w:insideH w:val="nil"/>
          <w:insideV w:val="nil"/>
        </w:tcBorders>
      </w:tcPr>
    </w:tblStylePr>
    <w:tblStylePr w:type="lastRow">
      <w:pPr>
        <w:spacing w:before="0" w:after="0" w:line="240" w:lineRule="auto"/>
      </w:pPr>
      <w:rPr>
        <w:b/>
        <w:bCs/>
      </w:rPr>
      <w:tblPr/>
      <w:tcPr>
        <w:tcBorders>
          <w:top w:val="single" w:sz="8" w:space="0" w:color="3F3F3F" w:themeColor="accent4"/>
          <w:left w:val="nil"/>
          <w:bottom w:val="single" w:sz="8" w:space="0" w:color="3F3F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CF" w:themeFill="accent4" w:themeFillTint="3F"/>
      </w:tcPr>
    </w:tblStylePr>
    <w:tblStylePr w:type="band1Horz">
      <w:tblPr/>
      <w:tcPr>
        <w:tcBorders>
          <w:left w:val="nil"/>
          <w:right w:val="nil"/>
          <w:insideH w:val="nil"/>
          <w:insideV w:val="nil"/>
        </w:tcBorders>
        <w:shd w:val="clear" w:color="auto" w:fill="CFCFCF" w:themeFill="accent4" w:themeFillTint="3F"/>
      </w:tcPr>
    </w:tblStylePr>
  </w:style>
  <w:style w:type="table" w:styleId="HelleSchattierung-Akzent5">
    <w:name w:val="Light Shading Accent 5"/>
    <w:basedOn w:val="NormaleTabelle"/>
    <w:uiPriority w:val="60"/>
    <w:semiHidden/>
    <w:unhideWhenUsed/>
    <w:rsid w:val="000D6F5A"/>
    <w:pPr>
      <w:spacing w:line="240" w:lineRule="auto"/>
    </w:pPr>
    <w:rPr>
      <w:color w:val="807D7B" w:themeColor="accent5" w:themeShade="BF"/>
    </w:rPr>
    <w:tblPr>
      <w:tblStyleRowBandSize w:val="1"/>
      <w:tblStyleColBandSize w:val="1"/>
      <w:tblBorders>
        <w:top w:val="single" w:sz="8" w:space="0" w:color="AAA8A6" w:themeColor="accent5"/>
        <w:bottom w:val="single" w:sz="8" w:space="0" w:color="AAA8A6" w:themeColor="accent5"/>
      </w:tblBorders>
    </w:tblPr>
    <w:tblStylePr w:type="firstRow">
      <w:pPr>
        <w:spacing w:before="0" w:after="0" w:line="240" w:lineRule="auto"/>
      </w:pPr>
      <w:rPr>
        <w:b/>
        <w:bCs/>
      </w:rPr>
      <w:tblPr/>
      <w:tcPr>
        <w:tcBorders>
          <w:top w:val="single" w:sz="8" w:space="0" w:color="AAA8A6" w:themeColor="accent5"/>
          <w:left w:val="nil"/>
          <w:bottom w:val="single" w:sz="8" w:space="0" w:color="AAA8A6" w:themeColor="accent5"/>
          <w:right w:val="nil"/>
          <w:insideH w:val="nil"/>
          <w:insideV w:val="nil"/>
        </w:tcBorders>
      </w:tcPr>
    </w:tblStylePr>
    <w:tblStylePr w:type="lastRow">
      <w:pPr>
        <w:spacing w:before="0" w:after="0" w:line="240" w:lineRule="auto"/>
      </w:pPr>
      <w:rPr>
        <w:b/>
        <w:bCs/>
      </w:rPr>
      <w:tblPr/>
      <w:tcPr>
        <w:tcBorders>
          <w:top w:val="single" w:sz="8" w:space="0" w:color="AAA8A6" w:themeColor="accent5"/>
          <w:left w:val="nil"/>
          <w:bottom w:val="single" w:sz="8" w:space="0" w:color="AAA8A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E9E9" w:themeFill="accent5" w:themeFillTint="3F"/>
      </w:tcPr>
    </w:tblStylePr>
    <w:tblStylePr w:type="band1Horz">
      <w:tblPr/>
      <w:tcPr>
        <w:tcBorders>
          <w:left w:val="nil"/>
          <w:right w:val="nil"/>
          <w:insideH w:val="nil"/>
          <w:insideV w:val="nil"/>
        </w:tcBorders>
        <w:shd w:val="clear" w:color="auto" w:fill="EAE9E9" w:themeFill="accent5" w:themeFillTint="3F"/>
      </w:tcPr>
    </w:tblStylePr>
  </w:style>
  <w:style w:type="table" w:styleId="HelleSchattierung-Akzent6">
    <w:name w:val="Light Shading Accent 6"/>
    <w:basedOn w:val="NormaleTabelle"/>
    <w:uiPriority w:val="60"/>
    <w:semiHidden/>
    <w:unhideWhenUsed/>
    <w:rsid w:val="000D6F5A"/>
    <w:pPr>
      <w:spacing w:line="240" w:lineRule="auto"/>
    </w:pPr>
    <w:rPr>
      <w:color w:val="B1AEA7" w:themeColor="accent6" w:themeShade="BF"/>
    </w:rPr>
    <w:tblPr>
      <w:tblStyleRowBandSize w:val="1"/>
      <w:tblStyleColBandSize w:val="1"/>
      <w:tblBorders>
        <w:top w:val="single" w:sz="8" w:space="0" w:color="E8E7E5" w:themeColor="accent6"/>
        <w:bottom w:val="single" w:sz="8" w:space="0" w:color="E8E7E5" w:themeColor="accent6"/>
      </w:tblBorders>
    </w:tblPr>
    <w:tblStylePr w:type="firstRow">
      <w:pPr>
        <w:spacing w:before="0" w:after="0" w:line="240" w:lineRule="auto"/>
      </w:pPr>
      <w:rPr>
        <w:b/>
        <w:bCs/>
      </w:rPr>
      <w:tblPr/>
      <w:tcPr>
        <w:tcBorders>
          <w:top w:val="single" w:sz="8" w:space="0" w:color="E8E7E5" w:themeColor="accent6"/>
          <w:left w:val="nil"/>
          <w:bottom w:val="single" w:sz="8" w:space="0" w:color="E8E7E5" w:themeColor="accent6"/>
          <w:right w:val="nil"/>
          <w:insideH w:val="nil"/>
          <w:insideV w:val="nil"/>
        </w:tcBorders>
      </w:tcPr>
    </w:tblStylePr>
    <w:tblStylePr w:type="lastRow">
      <w:pPr>
        <w:spacing w:before="0" w:after="0" w:line="240" w:lineRule="auto"/>
      </w:pPr>
      <w:rPr>
        <w:b/>
        <w:bCs/>
      </w:rPr>
      <w:tblPr/>
      <w:tcPr>
        <w:tcBorders>
          <w:top w:val="single" w:sz="8" w:space="0" w:color="E8E7E5" w:themeColor="accent6"/>
          <w:left w:val="nil"/>
          <w:bottom w:val="single" w:sz="8" w:space="0" w:color="E8E7E5"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F9F8" w:themeFill="accent6" w:themeFillTint="3F"/>
      </w:tcPr>
    </w:tblStylePr>
    <w:tblStylePr w:type="band1Horz">
      <w:tblPr/>
      <w:tcPr>
        <w:tcBorders>
          <w:left w:val="nil"/>
          <w:right w:val="nil"/>
          <w:insideH w:val="nil"/>
          <w:insideV w:val="nil"/>
        </w:tcBorders>
        <w:shd w:val="clear" w:color="auto" w:fill="F9F9F8" w:themeFill="accent6" w:themeFillTint="3F"/>
      </w:tcPr>
    </w:tblStylePr>
  </w:style>
  <w:style w:type="table" w:styleId="HellesRaster">
    <w:name w:val="Light Grid"/>
    <w:basedOn w:val="NormaleTabelle"/>
    <w:uiPriority w:val="62"/>
    <w:semiHidden/>
    <w:unhideWhenUsed/>
    <w:rsid w:val="000D6F5A"/>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semiHidden/>
    <w:unhideWhenUsed/>
    <w:rsid w:val="000D6F5A"/>
    <w:pPr>
      <w:spacing w:line="240" w:lineRule="auto"/>
    </w:pPr>
    <w:tblPr>
      <w:tblStyleRowBandSize w:val="1"/>
      <w:tblStyleColBandSize w:val="1"/>
      <w:tblBorders>
        <w:top w:val="single" w:sz="8" w:space="0" w:color="DDAE00" w:themeColor="accent1"/>
        <w:left w:val="single" w:sz="8" w:space="0" w:color="DDAE00" w:themeColor="accent1"/>
        <w:bottom w:val="single" w:sz="8" w:space="0" w:color="DDAE00" w:themeColor="accent1"/>
        <w:right w:val="single" w:sz="8" w:space="0" w:color="DDAE00" w:themeColor="accent1"/>
        <w:insideH w:val="single" w:sz="8" w:space="0" w:color="DDAE00" w:themeColor="accent1"/>
        <w:insideV w:val="single" w:sz="8" w:space="0" w:color="DDAE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AE00" w:themeColor="accent1"/>
          <w:left w:val="single" w:sz="8" w:space="0" w:color="DDAE00" w:themeColor="accent1"/>
          <w:bottom w:val="single" w:sz="18" w:space="0" w:color="DDAE00" w:themeColor="accent1"/>
          <w:right w:val="single" w:sz="8" w:space="0" w:color="DDAE00" w:themeColor="accent1"/>
          <w:insideH w:val="nil"/>
          <w:insideV w:val="single" w:sz="8" w:space="0" w:color="DDAE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AE00" w:themeColor="accent1"/>
          <w:left w:val="single" w:sz="8" w:space="0" w:color="DDAE00" w:themeColor="accent1"/>
          <w:bottom w:val="single" w:sz="8" w:space="0" w:color="DDAE00" w:themeColor="accent1"/>
          <w:right w:val="single" w:sz="8" w:space="0" w:color="DDAE00" w:themeColor="accent1"/>
          <w:insideH w:val="nil"/>
          <w:insideV w:val="single" w:sz="8" w:space="0" w:color="DDAE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AE00" w:themeColor="accent1"/>
          <w:left w:val="single" w:sz="8" w:space="0" w:color="DDAE00" w:themeColor="accent1"/>
          <w:bottom w:val="single" w:sz="8" w:space="0" w:color="DDAE00" w:themeColor="accent1"/>
          <w:right w:val="single" w:sz="8" w:space="0" w:color="DDAE00" w:themeColor="accent1"/>
        </w:tcBorders>
      </w:tcPr>
    </w:tblStylePr>
    <w:tblStylePr w:type="band1Vert">
      <w:tblPr/>
      <w:tcPr>
        <w:tcBorders>
          <w:top w:val="single" w:sz="8" w:space="0" w:color="DDAE00" w:themeColor="accent1"/>
          <w:left w:val="single" w:sz="8" w:space="0" w:color="DDAE00" w:themeColor="accent1"/>
          <w:bottom w:val="single" w:sz="8" w:space="0" w:color="DDAE00" w:themeColor="accent1"/>
          <w:right w:val="single" w:sz="8" w:space="0" w:color="DDAE00" w:themeColor="accent1"/>
        </w:tcBorders>
        <w:shd w:val="clear" w:color="auto" w:fill="FFEFB7" w:themeFill="accent1" w:themeFillTint="3F"/>
      </w:tcPr>
    </w:tblStylePr>
    <w:tblStylePr w:type="band1Horz">
      <w:tblPr/>
      <w:tcPr>
        <w:tcBorders>
          <w:top w:val="single" w:sz="8" w:space="0" w:color="DDAE00" w:themeColor="accent1"/>
          <w:left w:val="single" w:sz="8" w:space="0" w:color="DDAE00" w:themeColor="accent1"/>
          <w:bottom w:val="single" w:sz="8" w:space="0" w:color="DDAE00" w:themeColor="accent1"/>
          <w:right w:val="single" w:sz="8" w:space="0" w:color="DDAE00" w:themeColor="accent1"/>
          <w:insideV w:val="single" w:sz="8" w:space="0" w:color="DDAE00" w:themeColor="accent1"/>
        </w:tcBorders>
        <w:shd w:val="clear" w:color="auto" w:fill="FFEFB7" w:themeFill="accent1" w:themeFillTint="3F"/>
      </w:tcPr>
    </w:tblStylePr>
    <w:tblStylePr w:type="band2Horz">
      <w:tblPr/>
      <w:tcPr>
        <w:tcBorders>
          <w:top w:val="single" w:sz="8" w:space="0" w:color="DDAE00" w:themeColor="accent1"/>
          <w:left w:val="single" w:sz="8" w:space="0" w:color="DDAE00" w:themeColor="accent1"/>
          <w:bottom w:val="single" w:sz="8" w:space="0" w:color="DDAE00" w:themeColor="accent1"/>
          <w:right w:val="single" w:sz="8" w:space="0" w:color="DDAE00" w:themeColor="accent1"/>
          <w:insideV w:val="single" w:sz="8" w:space="0" w:color="DDAE00" w:themeColor="accent1"/>
        </w:tcBorders>
      </w:tcPr>
    </w:tblStylePr>
  </w:style>
  <w:style w:type="table" w:styleId="HellesRaster-Akzent2">
    <w:name w:val="Light Grid Accent 2"/>
    <w:basedOn w:val="NormaleTabelle"/>
    <w:uiPriority w:val="62"/>
    <w:semiHidden/>
    <w:unhideWhenUsed/>
    <w:rsid w:val="000D6F5A"/>
    <w:pPr>
      <w:spacing w:line="240" w:lineRule="auto"/>
    </w:pPr>
    <w:tblPr>
      <w:tblStyleRowBandSize w:val="1"/>
      <w:tblStyleColBandSize w:val="1"/>
      <w:tblBorders>
        <w:top w:val="single" w:sz="8" w:space="0" w:color="FFCC00" w:themeColor="accent2"/>
        <w:left w:val="single" w:sz="8" w:space="0" w:color="FFCC00" w:themeColor="accent2"/>
        <w:bottom w:val="single" w:sz="8" w:space="0" w:color="FFCC00" w:themeColor="accent2"/>
        <w:right w:val="single" w:sz="8" w:space="0" w:color="FFCC00" w:themeColor="accent2"/>
        <w:insideH w:val="single" w:sz="8" w:space="0" w:color="FFCC00" w:themeColor="accent2"/>
        <w:insideV w:val="single" w:sz="8" w:space="0" w:color="FFCC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2"/>
          <w:left w:val="single" w:sz="8" w:space="0" w:color="FFCC00" w:themeColor="accent2"/>
          <w:bottom w:val="single" w:sz="18" w:space="0" w:color="FFCC00" w:themeColor="accent2"/>
          <w:right w:val="single" w:sz="8" w:space="0" w:color="FFCC00" w:themeColor="accent2"/>
          <w:insideH w:val="nil"/>
          <w:insideV w:val="single" w:sz="8" w:space="0" w:color="FFCC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2"/>
          <w:left w:val="single" w:sz="8" w:space="0" w:color="FFCC00" w:themeColor="accent2"/>
          <w:bottom w:val="single" w:sz="8" w:space="0" w:color="FFCC00" w:themeColor="accent2"/>
          <w:right w:val="single" w:sz="8" w:space="0" w:color="FFCC00" w:themeColor="accent2"/>
          <w:insideH w:val="nil"/>
          <w:insideV w:val="single" w:sz="8" w:space="0" w:color="FFCC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2"/>
          <w:left w:val="single" w:sz="8" w:space="0" w:color="FFCC00" w:themeColor="accent2"/>
          <w:bottom w:val="single" w:sz="8" w:space="0" w:color="FFCC00" w:themeColor="accent2"/>
          <w:right w:val="single" w:sz="8" w:space="0" w:color="FFCC00" w:themeColor="accent2"/>
        </w:tcBorders>
      </w:tcPr>
    </w:tblStylePr>
    <w:tblStylePr w:type="band1Vert">
      <w:tblPr/>
      <w:tcPr>
        <w:tcBorders>
          <w:top w:val="single" w:sz="8" w:space="0" w:color="FFCC00" w:themeColor="accent2"/>
          <w:left w:val="single" w:sz="8" w:space="0" w:color="FFCC00" w:themeColor="accent2"/>
          <w:bottom w:val="single" w:sz="8" w:space="0" w:color="FFCC00" w:themeColor="accent2"/>
          <w:right w:val="single" w:sz="8" w:space="0" w:color="FFCC00" w:themeColor="accent2"/>
        </w:tcBorders>
        <w:shd w:val="clear" w:color="auto" w:fill="FFF2C0" w:themeFill="accent2" w:themeFillTint="3F"/>
      </w:tcPr>
    </w:tblStylePr>
    <w:tblStylePr w:type="band1Horz">
      <w:tblPr/>
      <w:tcPr>
        <w:tcBorders>
          <w:top w:val="single" w:sz="8" w:space="0" w:color="FFCC00" w:themeColor="accent2"/>
          <w:left w:val="single" w:sz="8" w:space="0" w:color="FFCC00" w:themeColor="accent2"/>
          <w:bottom w:val="single" w:sz="8" w:space="0" w:color="FFCC00" w:themeColor="accent2"/>
          <w:right w:val="single" w:sz="8" w:space="0" w:color="FFCC00" w:themeColor="accent2"/>
          <w:insideV w:val="single" w:sz="8" w:space="0" w:color="FFCC00" w:themeColor="accent2"/>
        </w:tcBorders>
        <w:shd w:val="clear" w:color="auto" w:fill="FFF2C0" w:themeFill="accent2" w:themeFillTint="3F"/>
      </w:tcPr>
    </w:tblStylePr>
    <w:tblStylePr w:type="band2Horz">
      <w:tblPr/>
      <w:tcPr>
        <w:tcBorders>
          <w:top w:val="single" w:sz="8" w:space="0" w:color="FFCC00" w:themeColor="accent2"/>
          <w:left w:val="single" w:sz="8" w:space="0" w:color="FFCC00" w:themeColor="accent2"/>
          <w:bottom w:val="single" w:sz="8" w:space="0" w:color="FFCC00" w:themeColor="accent2"/>
          <w:right w:val="single" w:sz="8" w:space="0" w:color="FFCC00" w:themeColor="accent2"/>
          <w:insideV w:val="single" w:sz="8" w:space="0" w:color="FFCC00" w:themeColor="accent2"/>
        </w:tcBorders>
      </w:tcPr>
    </w:tblStylePr>
  </w:style>
  <w:style w:type="table" w:styleId="HellesRaster-Akzent3">
    <w:name w:val="Light Grid Accent 3"/>
    <w:basedOn w:val="NormaleTabelle"/>
    <w:uiPriority w:val="62"/>
    <w:semiHidden/>
    <w:unhideWhenUsed/>
    <w:rsid w:val="000D6F5A"/>
    <w:pPr>
      <w:spacing w:line="240" w:lineRule="auto"/>
    </w:pPr>
    <w:tblPr>
      <w:tblStyleRowBandSize w:val="1"/>
      <w:tblStyleColBandSize w:val="1"/>
      <w:tblBorders>
        <w:top w:val="single" w:sz="8" w:space="0" w:color="FFE888" w:themeColor="accent3"/>
        <w:left w:val="single" w:sz="8" w:space="0" w:color="FFE888" w:themeColor="accent3"/>
        <w:bottom w:val="single" w:sz="8" w:space="0" w:color="FFE888" w:themeColor="accent3"/>
        <w:right w:val="single" w:sz="8" w:space="0" w:color="FFE888" w:themeColor="accent3"/>
        <w:insideH w:val="single" w:sz="8" w:space="0" w:color="FFE888" w:themeColor="accent3"/>
        <w:insideV w:val="single" w:sz="8" w:space="0" w:color="FFE88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E888" w:themeColor="accent3"/>
          <w:left w:val="single" w:sz="8" w:space="0" w:color="FFE888" w:themeColor="accent3"/>
          <w:bottom w:val="single" w:sz="18" w:space="0" w:color="FFE888" w:themeColor="accent3"/>
          <w:right w:val="single" w:sz="8" w:space="0" w:color="FFE888" w:themeColor="accent3"/>
          <w:insideH w:val="nil"/>
          <w:insideV w:val="single" w:sz="8" w:space="0" w:color="FFE88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E888" w:themeColor="accent3"/>
          <w:left w:val="single" w:sz="8" w:space="0" w:color="FFE888" w:themeColor="accent3"/>
          <w:bottom w:val="single" w:sz="8" w:space="0" w:color="FFE888" w:themeColor="accent3"/>
          <w:right w:val="single" w:sz="8" w:space="0" w:color="FFE888" w:themeColor="accent3"/>
          <w:insideH w:val="nil"/>
          <w:insideV w:val="single" w:sz="8" w:space="0" w:color="FFE88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E888" w:themeColor="accent3"/>
          <w:left w:val="single" w:sz="8" w:space="0" w:color="FFE888" w:themeColor="accent3"/>
          <w:bottom w:val="single" w:sz="8" w:space="0" w:color="FFE888" w:themeColor="accent3"/>
          <w:right w:val="single" w:sz="8" w:space="0" w:color="FFE888" w:themeColor="accent3"/>
        </w:tcBorders>
      </w:tcPr>
    </w:tblStylePr>
    <w:tblStylePr w:type="band1Vert">
      <w:tblPr/>
      <w:tcPr>
        <w:tcBorders>
          <w:top w:val="single" w:sz="8" w:space="0" w:color="FFE888" w:themeColor="accent3"/>
          <w:left w:val="single" w:sz="8" w:space="0" w:color="FFE888" w:themeColor="accent3"/>
          <w:bottom w:val="single" w:sz="8" w:space="0" w:color="FFE888" w:themeColor="accent3"/>
          <w:right w:val="single" w:sz="8" w:space="0" w:color="FFE888" w:themeColor="accent3"/>
        </w:tcBorders>
        <w:shd w:val="clear" w:color="auto" w:fill="FFF9E1" w:themeFill="accent3" w:themeFillTint="3F"/>
      </w:tcPr>
    </w:tblStylePr>
    <w:tblStylePr w:type="band1Horz">
      <w:tblPr/>
      <w:tcPr>
        <w:tcBorders>
          <w:top w:val="single" w:sz="8" w:space="0" w:color="FFE888" w:themeColor="accent3"/>
          <w:left w:val="single" w:sz="8" w:space="0" w:color="FFE888" w:themeColor="accent3"/>
          <w:bottom w:val="single" w:sz="8" w:space="0" w:color="FFE888" w:themeColor="accent3"/>
          <w:right w:val="single" w:sz="8" w:space="0" w:color="FFE888" w:themeColor="accent3"/>
          <w:insideV w:val="single" w:sz="8" w:space="0" w:color="FFE888" w:themeColor="accent3"/>
        </w:tcBorders>
        <w:shd w:val="clear" w:color="auto" w:fill="FFF9E1" w:themeFill="accent3" w:themeFillTint="3F"/>
      </w:tcPr>
    </w:tblStylePr>
    <w:tblStylePr w:type="band2Horz">
      <w:tblPr/>
      <w:tcPr>
        <w:tcBorders>
          <w:top w:val="single" w:sz="8" w:space="0" w:color="FFE888" w:themeColor="accent3"/>
          <w:left w:val="single" w:sz="8" w:space="0" w:color="FFE888" w:themeColor="accent3"/>
          <w:bottom w:val="single" w:sz="8" w:space="0" w:color="FFE888" w:themeColor="accent3"/>
          <w:right w:val="single" w:sz="8" w:space="0" w:color="FFE888" w:themeColor="accent3"/>
          <w:insideV w:val="single" w:sz="8" w:space="0" w:color="FFE888" w:themeColor="accent3"/>
        </w:tcBorders>
      </w:tcPr>
    </w:tblStylePr>
  </w:style>
  <w:style w:type="table" w:styleId="HellesRaster-Akzent4">
    <w:name w:val="Light Grid Accent 4"/>
    <w:basedOn w:val="NormaleTabelle"/>
    <w:uiPriority w:val="62"/>
    <w:semiHidden/>
    <w:unhideWhenUsed/>
    <w:rsid w:val="000D6F5A"/>
    <w:pPr>
      <w:spacing w:line="240" w:lineRule="auto"/>
    </w:pPr>
    <w:tblPr>
      <w:tblStyleRowBandSize w:val="1"/>
      <w:tblStyleColBandSize w:val="1"/>
      <w:tblBorders>
        <w:top w:val="single" w:sz="8" w:space="0" w:color="3F3F3F" w:themeColor="accent4"/>
        <w:left w:val="single" w:sz="8" w:space="0" w:color="3F3F3F" w:themeColor="accent4"/>
        <w:bottom w:val="single" w:sz="8" w:space="0" w:color="3F3F3F" w:themeColor="accent4"/>
        <w:right w:val="single" w:sz="8" w:space="0" w:color="3F3F3F" w:themeColor="accent4"/>
        <w:insideH w:val="single" w:sz="8" w:space="0" w:color="3F3F3F" w:themeColor="accent4"/>
        <w:insideV w:val="single" w:sz="8" w:space="0" w:color="3F3F3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F3F3F" w:themeColor="accent4"/>
          <w:left w:val="single" w:sz="8" w:space="0" w:color="3F3F3F" w:themeColor="accent4"/>
          <w:bottom w:val="single" w:sz="18" w:space="0" w:color="3F3F3F" w:themeColor="accent4"/>
          <w:right w:val="single" w:sz="8" w:space="0" w:color="3F3F3F" w:themeColor="accent4"/>
          <w:insideH w:val="nil"/>
          <w:insideV w:val="single" w:sz="8" w:space="0" w:color="3F3F3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F3F3F" w:themeColor="accent4"/>
          <w:left w:val="single" w:sz="8" w:space="0" w:color="3F3F3F" w:themeColor="accent4"/>
          <w:bottom w:val="single" w:sz="8" w:space="0" w:color="3F3F3F" w:themeColor="accent4"/>
          <w:right w:val="single" w:sz="8" w:space="0" w:color="3F3F3F" w:themeColor="accent4"/>
          <w:insideH w:val="nil"/>
          <w:insideV w:val="single" w:sz="8" w:space="0" w:color="3F3F3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F3F3F" w:themeColor="accent4"/>
          <w:left w:val="single" w:sz="8" w:space="0" w:color="3F3F3F" w:themeColor="accent4"/>
          <w:bottom w:val="single" w:sz="8" w:space="0" w:color="3F3F3F" w:themeColor="accent4"/>
          <w:right w:val="single" w:sz="8" w:space="0" w:color="3F3F3F" w:themeColor="accent4"/>
        </w:tcBorders>
      </w:tcPr>
    </w:tblStylePr>
    <w:tblStylePr w:type="band1Vert">
      <w:tblPr/>
      <w:tcPr>
        <w:tcBorders>
          <w:top w:val="single" w:sz="8" w:space="0" w:color="3F3F3F" w:themeColor="accent4"/>
          <w:left w:val="single" w:sz="8" w:space="0" w:color="3F3F3F" w:themeColor="accent4"/>
          <w:bottom w:val="single" w:sz="8" w:space="0" w:color="3F3F3F" w:themeColor="accent4"/>
          <w:right w:val="single" w:sz="8" w:space="0" w:color="3F3F3F" w:themeColor="accent4"/>
        </w:tcBorders>
        <w:shd w:val="clear" w:color="auto" w:fill="CFCFCF" w:themeFill="accent4" w:themeFillTint="3F"/>
      </w:tcPr>
    </w:tblStylePr>
    <w:tblStylePr w:type="band1Horz">
      <w:tblPr/>
      <w:tcPr>
        <w:tcBorders>
          <w:top w:val="single" w:sz="8" w:space="0" w:color="3F3F3F" w:themeColor="accent4"/>
          <w:left w:val="single" w:sz="8" w:space="0" w:color="3F3F3F" w:themeColor="accent4"/>
          <w:bottom w:val="single" w:sz="8" w:space="0" w:color="3F3F3F" w:themeColor="accent4"/>
          <w:right w:val="single" w:sz="8" w:space="0" w:color="3F3F3F" w:themeColor="accent4"/>
          <w:insideV w:val="single" w:sz="8" w:space="0" w:color="3F3F3F" w:themeColor="accent4"/>
        </w:tcBorders>
        <w:shd w:val="clear" w:color="auto" w:fill="CFCFCF" w:themeFill="accent4" w:themeFillTint="3F"/>
      </w:tcPr>
    </w:tblStylePr>
    <w:tblStylePr w:type="band2Horz">
      <w:tblPr/>
      <w:tcPr>
        <w:tcBorders>
          <w:top w:val="single" w:sz="8" w:space="0" w:color="3F3F3F" w:themeColor="accent4"/>
          <w:left w:val="single" w:sz="8" w:space="0" w:color="3F3F3F" w:themeColor="accent4"/>
          <w:bottom w:val="single" w:sz="8" w:space="0" w:color="3F3F3F" w:themeColor="accent4"/>
          <w:right w:val="single" w:sz="8" w:space="0" w:color="3F3F3F" w:themeColor="accent4"/>
          <w:insideV w:val="single" w:sz="8" w:space="0" w:color="3F3F3F" w:themeColor="accent4"/>
        </w:tcBorders>
      </w:tcPr>
    </w:tblStylePr>
  </w:style>
  <w:style w:type="table" w:styleId="HellesRaster-Akzent5">
    <w:name w:val="Light Grid Accent 5"/>
    <w:basedOn w:val="NormaleTabelle"/>
    <w:uiPriority w:val="62"/>
    <w:semiHidden/>
    <w:unhideWhenUsed/>
    <w:rsid w:val="000D6F5A"/>
    <w:pPr>
      <w:spacing w:line="240" w:lineRule="auto"/>
    </w:pPr>
    <w:tblPr>
      <w:tblStyleRowBandSize w:val="1"/>
      <w:tblStyleColBandSize w:val="1"/>
      <w:tblBorders>
        <w:top w:val="single" w:sz="8" w:space="0" w:color="AAA8A6" w:themeColor="accent5"/>
        <w:left w:val="single" w:sz="8" w:space="0" w:color="AAA8A6" w:themeColor="accent5"/>
        <w:bottom w:val="single" w:sz="8" w:space="0" w:color="AAA8A6" w:themeColor="accent5"/>
        <w:right w:val="single" w:sz="8" w:space="0" w:color="AAA8A6" w:themeColor="accent5"/>
        <w:insideH w:val="single" w:sz="8" w:space="0" w:color="AAA8A6" w:themeColor="accent5"/>
        <w:insideV w:val="single" w:sz="8" w:space="0" w:color="AAA8A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AA8A6" w:themeColor="accent5"/>
          <w:left w:val="single" w:sz="8" w:space="0" w:color="AAA8A6" w:themeColor="accent5"/>
          <w:bottom w:val="single" w:sz="18" w:space="0" w:color="AAA8A6" w:themeColor="accent5"/>
          <w:right w:val="single" w:sz="8" w:space="0" w:color="AAA8A6" w:themeColor="accent5"/>
          <w:insideH w:val="nil"/>
          <w:insideV w:val="single" w:sz="8" w:space="0" w:color="AAA8A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AA8A6" w:themeColor="accent5"/>
          <w:left w:val="single" w:sz="8" w:space="0" w:color="AAA8A6" w:themeColor="accent5"/>
          <w:bottom w:val="single" w:sz="8" w:space="0" w:color="AAA8A6" w:themeColor="accent5"/>
          <w:right w:val="single" w:sz="8" w:space="0" w:color="AAA8A6" w:themeColor="accent5"/>
          <w:insideH w:val="nil"/>
          <w:insideV w:val="single" w:sz="8" w:space="0" w:color="AAA8A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AA8A6" w:themeColor="accent5"/>
          <w:left w:val="single" w:sz="8" w:space="0" w:color="AAA8A6" w:themeColor="accent5"/>
          <w:bottom w:val="single" w:sz="8" w:space="0" w:color="AAA8A6" w:themeColor="accent5"/>
          <w:right w:val="single" w:sz="8" w:space="0" w:color="AAA8A6" w:themeColor="accent5"/>
        </w:tcBorders>
      </w:tcPr>
    </w:tblStylePr>
    <w:tblStylePr w:type="band1Vert">
      <w:tblPr/>
      <w:tcPr>
        <w:tcBorders>
          <w:top w:val="single" w:sz="8" w:space="0" w:color="AAA8A6" w:themeColor="accent5"/>
          <w:left w:val="single" w:sz="8" w:space="0" w:color="AAA8A6" w:themeColor="accent5"/>
          <w:bottom w:val="single" w:sz="8" w:space="0" w:color="AAA8A6" w:themeColor="accent5"/>
          <w:right w:val="single" w:sz="8" w:space="0" w:color="AAA8A6" w:themeColor="accent5"/>
        </w:tcBorders>
        <w:shd w:val="clear" w:color="auto" w:fill="EAE9E9" w:themeFill="accent5" w:themeFillTint="3F"/>
      </w:tcPr>
    </w:tblStylePr>
    <w:tblStylePr w:type="band1Horz">
      <w:tblPr/>
      <w:tcPr>
        <w:tcBorders>
          <w:top w:val="single" w:sz="8" w:space="0" w:color="AAA8A6" w:themeColor="accent5"/>
          <w:left w:val="single" w:sz="8" w:space="0" w:color="AAA8A6" w:themeColor="accent5"/>
          <w:bottom w:val="single" w:sz="8" w:space="0" w:color="AAA8A6" w:themeColor="accent5"/>
          <w:right w:val="single" w:sz="8" w:space="0" w:color="AAA8A6" w:themeColor="accent5"/>
          <w:insideV w:val="single" w:sz="8" w:space="0" w:color="AAA8A6" w:themeColor="accent5"/>
        </w:tcBorders>
        <w:shd w:val="clear" w:color="auto" w:fill="EAE9E9" w:themeFill="accent5" w:themeFillTint="3F"/>
      </w:tcPr>
    </w:tblStylePr>
    <w:tblStylePr w:type="band2Horz">
      <w:tblPr/>
      <w:tcPr>
        <w:tcBorders>
          <w:top w:val="single" w:sz="8" w:space="0" w:color="AAA8A6" w:themeColor="accent5"/>
          <w:left w:val="single" w:sz="8" w:space="0" w:color="AAA8A6" w:themeColor="accent5"/>
          <w:bottom w:val="single" w:sz="8" w:space="0" w:color="AAA8A6" w:themeColor="accent5"/>
          <w:right w:val="single" w:sz="8" w:space="0" w:color="AAA8A6" w:themeColor="accent5"/>
          <w:insideV w:val="single" w:sz="8" w:space="0" w:color="AAA8A6" w:themeColor="accent5"/>
        </w:tcBorders>
      </w:tcPr>
    </w:tblStylePr>
  </w:style>
  <w:style w:type="table" w:styleId="HellesRaster-Akzent6">
    <w:name w:val="Light Grid Accent 6"/>
    <w:basedOn w:val="NormaleTabelle"/>
    <w:uiPriority w:val="62"/>
    <w:semiHidden/>
    <w:unhideWhenUsed/>
    <w:rsid w:val="000D6F5A"/>
    <w:pPr>
      <w:spacing w:line="240" w:lineRule="auto"/>
    </w:pPr>
    <w:tblPr>
      <w:tblStyleRowBandSize w:val="1"/>
      <w:tblStyleColBandSize w:val="1"/>
      <w:tblBorders>
        <w:top w:val="single" w:sz="8" w:space="0" w:color="E8E7E5" w:themeColor="accent6"/>
        <w:left w:val="single" w:sz="8" w:space="0" w:color="E8E7E5" w:themeColor="accent6"/>
        <w:bottom w:val="single" w:sz="8" w:space="0" w:color="E8E7E5" w:themeColor="accent6"/>
        <w:right w:val="single" w:sz="8" w:space="0" w:color="E8E7E5" w:themeColor="accent6"/>
        <w:insideH w:val="single" w:sz="8" w:space="0" w:color="E8E7E5" w:themeColor="accent6"/>
        <w:insideV w:val="single" w:sz="8" w:space="0" w:color="E8E7E5"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E7E5" w:themeColor="accent6"/>
          <w:left w:val="single" w:sz="8" w:space="0" w:color="E8E7E5" w:themeColor="accent6"/>
          <w:bottom w:val="single" w:sz="18" w:space="0" w:color="E8E7E5" w:themeColor="accent6"/>
          <w:right w:val="single" w:sz="8" w:space="0" w:color="E8E7E5" w:themeColor="accent6"/>
          <w:insideH w:val="nil"/>
          <w:insideV w:val="single" w:sz="8" w:space="0" w:color="E8E7E5"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E7E5" w:themeColor="accent6"/>
          <w:left w:val="single" w:sz="8" w:space="0" w:color="E8E7E5" w:themeColor="accent6"/>
          <w:bottom w:val="single" w:sz="8" w:space="0" w:color="E8E7E5" w:themeColor="accent6"/>
          <w:right w:val="single" w:sz="8" w:space="0" w:color="E8E7E5" w:themeColor="accent6"/>
          <w:insideH w:val="nil"/>
          <w:insideV w:val="single" w:sz="8" w:space="0" w:color="E8E7E5"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E7E5" w:themeColor="accent6"/>
          <w:left w:val="single" w:sz="8" w:space="0" w:color="E8E7E5" w:themeColor="accent6"/>
          <w:bottom w:val="single" w:sz="8" w:space="0" w:color="E8E7E5" w:themeColor="accent6"/>
          <w:right w:val="single" w:sz="8" w:space="0" w:color="E8E7E5" w:themeColor="accent6"/>
        </w:tcBorders>
      </w:tcPr>
    </w:tblStylePr>
    <w:tblStylePr w:type="band1Vert">
      <w:tblPr/>
      <w:tcPr>
        <w:tcBorders>
          <w:top w:val="single" w:sz="8" w:space="0" w:color="E8E7E5" w:themeColor="accent6"/>
          <w:left w:val="single" w:sz="8" w:space="0" w:color="E8E7E5" w:themeColor="accent6"/>
          <w:bottom w:val="single" w:sz="8" w:space="0" w:color="E8E7E5" w:themeColor="accent6"/>
          <w:right w:val="single" w:sz="8" w:space="0" w:color="E8E7E5" w:themeColor="accent6"/>
        </w:tcBorders>
        <w:shd w:val="clear" w:color="auto" w:fill="F9F9F8" w:themeFill="accent6" w:themeFillTint="3F"/>
      </w:tcPr>
    </w:tblStylePr>
    <w:tblStylePr w:type="band1Horz">
      <w:tblPr/>
      <w:tcPr>
        <w:tcBorders>
          <w:top w:val="single" w:sz="8" w:space="0" w:color="E8E7E5" w:themeColor="accent6"/>
          <w:left w:val="single" w:sz="8" w:space="0" w:color="E8E7E5" w:themeColor="accent6"/>
          <w:bottom w:val="single" w:sz="8" w:space="0" w:color="E8E7E5" w:themeColor="accent6"/>
          <w:right w:val="single" w:sz="8" w:space="0" w:color="E8E7E5" w:themeColor="accent6"/>
          <w:insideV w:val="single" w:sz="8" w:space="0" w:color="E8E7E5" w:themeColor="accent6"/>
        </w:tcBorders>
        <w:shd w:val="clear" w:color="auto" w:fill="F9F9F8" w:themeFill="accent6" w:themeFillTint="3F"/>
      </w:tcPr>
    </w:tblStylePr>
    <w:tblStylePr w:type="band2Horz">
      <w:tblPr/>
      <w:tcPr>
        <w:tcBorders>
          <w:top w:val="single" w:sz="8" w:space="0" w:color="E8E7E5" w:themeColor="accent6"/>
          <w:left w:val="single" w:sz="8" w:space="0" w:color="E8E7E5" w:themeColor="accent6"/>
          <w:bottom w:val="single" w:sz="8" w:space="0" w:color="E8E7E5" w:themeColor="accent6"/>
          <w:right w:val="single" w:sz="8" w:space="0" w:color="E8E7E5" w:themeColor="accent6"/>
          <w:insideV w:val="single" w:sz="8" w:space="0" w:color="E8E7E5" w:themeColor="accent6"/>
        </w:tcBorders>
      </w:tcPr>
    </w:tblStylePr>
  </w:style>
  <w:style w:type="character" w:styleId="Hervorhebung">
    <w:name w:val="Emphasis"/>
    <w:basedOn w:val="Absatz-Standardschriftart"/>
    <w:uiPriority w:val="20"/>
    <w:semiHidden/>
    <w:unhideWhenUsed/>
    <w:rsid w:val="000D6F5A"/>
    <w:rPr>
      <w:rFonts w:ascii="Segoe UI" w:hAnsi="Segoe UI" w:cs="Segoe UI"/>
      <w:i/>
      <w:iCs/>
    </w:rPr>
  </w:style>
  <w:style w:type="paragraph" w:styleId="HTMLAdresse">
    <w:name w:val="HTML Address"/>
    <w:basedOn w:val="Standard"/>
    <w:link w:val="HTMLAdresseZchn"/>
    <w:uiPriority w:val="79"/>
    <w:semiHidden/>
    <w:unhideWhenUsed/>
    <w:rsid w:val="000D6F5A"/>
    <w:pPr>
      <w:spacing w:line="240" w:lineRule="auto"/>
    </w:pPr>
    <w:rPr>
      <w:i/>
      <w:iCs/>
    </w:rPr>
  </w:style>
  <w:style w:type="character" w:customStyle="1" w:styleId="HTMLAdresseZchn">
    <w:name w:val="HTML Adresse Zchn"/>
    <w:basedOn w:val="Absatz-Standardschriftart"/>
    <w:link w:val="HTMLAdresse"/>
    <w:uiPriority w:val="79"/>
    <w:semiHidden/>
    <w:rsid w:val="000D6F5A"/>
    <w:rPr>
      <w:rFonts w:ascii="Segoe UI" w:hAnsi="Segoe UI" w:cs="Segoe UI"/>
      <w:i/>
      <w:iCs/>
    </w:rPr>
  </w:style>
  <w:style w:type="character" w:styleId="HTMLAkronym">
    <w:name w:val="HTML Acronym"/>
    <w:basedOn w:val="Absatz-Standardschriftart"/>
    <w:uiPriority w:val="79"/>
    <w:semiHidden/>
    <w:unhideWhenUsed/>
    <w:rsid w:val="000D6F5A"/>
    <w:rPr>
      <w:rFonts w:ascii="Segoe UI" w:hAnsi="Segoe UI" w:cs="Segoe UI"/>
    </w:rPr>
  </w:style>
  <w:style w:type="character" w:styleId="HTMLBeispiel">
    <w:name w:val="HTML Sample"/>
    <w:basedOn w:val="Absatz-Standardschriftart"/>
    <w:uiPriority w:val="79"/>
    <w:semiHidden/>
    <w:unhideWhenUsed/>
    <w:rsid w:val="000D6F5A"/>
    <w:rPr>
      <w:rFonts w:ascii="Consolas" w:hAnsi="Consolas" w:cs="Segoe UI"/>
      <w:sz w:val="24"/>
      <w:szCs w:val="24"/>
    </w:rPr>
  </w:style>
  <w:style w:type="character" w:styleId="HTMLCode">
    <w:name w:val="HTML Code"/>
    <w:basedOn w:val="Absatz-Standardschriftart"/>
    <w:uiPriority w:val="79"/>
    <w:semiHidden/>
    <w:unhideWhenUsed/>
    <w:rsid w:val="000D6F5A"/>
    <w:rPr>
      <w:rFonts w:ascii="Consolas" w:hAnsi="Consolas" w:cs="Segoe UI"/>
      <w:sz w:val="20"/>
      <w:szCs w:val="20"/>
    </w:rPr>
  </w:style>
  <w:style w:type="character" w:styleId="HTMLDefinition">
    <w:name w:val="HTML Definition"/>
    <w:basedOn w:val="Absatz-Standardschriftart"/>
    <w:uiPriority w:val="79"/>
    <w:semiHidden/>
    <w:unhideWhenUsed/>
    <w:rsid w:val="000D6F5A"/>
    <w:rPr>
      <w:rFonts w:ascii="Segoe UI" w:hAnsi="Segoe UI" w:cs="Segoe UI"/>
      <w:i/>
      <w:iCs/>
    </w:rPr>
  </w:style>
  <w:style w:type="character" w:styleId="HTMLSchreibmaschine">
    <w:name w:val="HTML Typewriter"/>
    <w:basedOn w:val="Absatz-Standardschriftart"/>
    <w:uiPriority w:val="79"/>
    <w:semiHidden/>
    <w:unhideWhenUsed/>
    <w:rsid w:val="000D6F5A"/>
    <w:rPr>
      <w:rFonts w:ascii="Consolas" w:hAnsi="Consolas" w:cs="Segoe UI"/>
      <w:sz w:val="20"/>
      <w:szCs w:val="20"/>
    </w:rPr>
  </w:style>
  <w:style w:type="character" w:styleId="HTMLTastatur">
    <w:name w:val="HTML Keyboard"/>
    <w:basedOn w:val="Absatz-Standardschriftart"/>
    <w:uiPriority w:val="79"/>
    <w:semiHidden/>
    <w:unhideWhenUsed/>
    <w:rsid w:val="000D6F5A"/>
    <w:rPr>
      <w:rFonts w:ascii="Consolas" w:hAnsi="Consolas" w:cs="Segoe UI"/>
      <w:sz w:val="20"/>
      <w:szCs w:val="20"/>
    </w:rPr>
  </w:style>
  <w:style w:type="character" w:styleId="HTMLVariable">
    <w:name w:val="HTML Variable"/>
    <w:basedOn w:val="Absatz-Standardschriftart"/>
    <w:uiPriority w:val="79"/>
    <w:semiHidden/>
    <w:unhideWhenUsed/>
    <w:rsid w:val="000D6F5A"/>
    <w:rPr>
      <w:rFonts w:ascii="Segoe UI" w:hAnsi="Segoe UI" w:cs="Segoe UI"/>
      <w:i/>
      <w:iCs/>
    </w:rPr>
  </w:style>
  <w:style w:type="paragraph" w:styleId="HTMLVorformatiert">
    <w:name w:val="HTML Preformatted"/>
    <w:basedOn w:val="Standard"/>
    <w:link w:val="HTMLVorformatiertZchn"/>
    <w:uiPriority w:val="79"/>
    <w:semiHidden/>
    <w:unhideWhenUsed/>
    <w:rsid w:val="000D6F5A"/>
    <w:pPr>
      <w:spacing w:line="240" w:lineRule="auto"/>
    </w:pPr>
  </w:style>
  <w:style w:type="character" w:customStyle="1" w:styleId="HTMLVorformatiertZchn">
    <w:name w:val="HTML Vorformatiert Zchn"/>
    <w:basedOn w:val="Absatz-Standardschriftart"/>
    <w:link w:val="HTMLVorformatiert"/>
    <w:uiPriority w:val="79"/>
    <w:semiHidden/>
    <w:rsid w:val="000D6F5A"/>
    <w:rPr>
      <w:rFonts w:ascii="Segoe UI" w:hAnsi="Segoe UI" w:cs="Segoe UI"/>
    </w:rPr>
  </w:style>
  <w:style w:type="character" w:styleId="HTMLZitat">
    <w:name w:val="HTML Cite"/>
    <w:basedOn w:val="Absatz-Standardschriftart"/>
    <w:uiPriority w:val="79"/>
    <w:semiHidden/>
    <w:unhideWhenUsed/>
    <w:rsid w:val="000D6F5A"/>
    <w:rPr>
      <w:rFonts w:ascii="Segoe UI" w:hAnsi="Segoe UI" w:cs="Segoe UI"/>
      <w:i/>
      <w:iCs/>
    </w:rPr>
  </w:style>
  <w:style w:type="paragraph" w:styleId="Index2">
    <w:name w:val="index 2"/>
    <w:basedOn w:val="Standard"/>
    <w:next w:val="Standard"/>
    <w:autoRedefine/>
    <w:uiPriority w:val="79"/>
    <w:semiHidden/>
    <w:unhideWhenUsed/>
    <w:rsid w:val="000D6F5A"/>
    <w:pPr>
      <w:spacing w:line="240" w:lineRule="auto"/>
      <w:ind w:left="400" w:hanging="200"/>
    </w:pPr>
  </w:style>
  <w:style w:type="paragraph" w:styleId="Index3">
    <w:name w:val="index 3"/>
    <w:basedOn w:val="Standard"/>
    <w:next w:val="Standard"/>
    <w:autoRedefine/>
    <w:uiPriority w:val="79"/>
    <w:semiHidden/>
    <w:unhideWhenUsed/>
    <w:rsid w:val="000D6F5A"/>
    <w:pPr>
      <w:spacing w:line="240" w:lineRule="auto"/>
      <w:ind w:left="600" w:hanging="200"/>
    </w:pPr>
  </w:style>
  <w:style w:type="paragraph" w:styleId="Index4">
    <w:name w:val="index 4"/>
    <w:basedOn w:val="Standard"/>
    <w:next w:val="Standard"/>
    <w:autoRedefine/>
    <w:uiPriority w:val="79"/>
    <w:semiHidden/>
    <w:unhideWhenUsed/>
    <w:rsid w:val="000D6F5A"/>
    <w:pPr>
      <w:spacing w:line="240" w:lineRule="auto"/>
      <w:ind w:left="800" w:hanging="200"/>
    </w:pPr>
  </w:style>
  <w:style w:type="paragraph" w:styleId="Index5">
    <w:name w:val="index 5"/>
    <w:basedOn w:val="Standard"/>
    <w:next w:val="Standard"/>
    <w:autoRedefine/>
    <w:uiPriority w:val="79"/>
    <w:semiHidden/>
    <w:unhideWhenUsed/>
    <w:rsid w:val="000D6F5A"/>
    <w:pPr>
      <w:spacing w:line="240" w:lineRule="auto"/>
      <w:ind w:left="1000" w:hanging="200"/>
    </w:pPr>
  </w:style>
  <w:style w:type="paragraph" w:styleId="Index6">
    <w:name w:val="index 6"/>
    <w:basedOn w:val="Standard"/>
    <w:next w:val="Standard"/>
    <w:autoRedefine/>
    <w:uiPriority w:val="79"/>
    <w:semiHidden/>
    <w:unhideWhenUsed/>
    <w:rsid w:val="000D6F5A"/>
    <w:pPr>
      <w:spacing w:line="240" w:lineRule="auto"/>
      <w:ind w:left="1200" w:hanging="200"/>
    </w:pPr>
  </w:style>
  <w:style w:type="paragraph" w:styleId="Index7">
    <w:name w:val="index 7"/>
    <w:basedOn w:val="Standard"/>
    <w:next w:val="Standard"/>
    <w:autoRedefine/>
    <w:uiPriority w:val="79"/>
    <w:semiHidden/>
    <w:unhideWhenUsed/>
    <w:rsid w:val="000D6F5A"/>
    <w:pPr>
      <w:spacing w:line="240" w:lineRule="auto"/>
      <w:ind w:left="1400" w:hanging="200"/>
    </w:pPr>
  </w:style>
  <w:style w:type="paragraph" w:styleId="Index8">
    <w:name w:val="index 8"/>
    <w:basedOn w:val="Standard"/>
    <w:next w:val="Standard"/>
    <w:autoRedefine/>
    <w:uiPriority w:val="79"/>
    <w:semiHidden/>
    <w:unhideWhenUsed/>
    <w:rsid w:val="000D6F5A"/>
    <w:pPr>
      <w:spacing w:line="240" w:lineRule="auto"/>
      <w:ind w:left="1600" w:hanging="200"/>
    </w:pPr>
  </w:style>
  <w:style w:type="paragraph" w:styleId="Index9">
    <w:name w:val="index 9"/>
    <w:basedOn w:val="Standard"/>
    <w:next w:val="Standard"/>
    <w:autoRedefine/>
    <w:uiPriority w:val="79"/>
    <w:semiHidden/>
    <w:unhideWhenUsed/>
    <w:rsid w:val="000D6F5A"/>
    <w:pPr>
      <w:spacing w:line="240" w:lineRule="auto"/>
      <w:ind w:left="1800" w:hanging="200"/>
    </w:pPr>
  </w:style>
  <w:style w:type="paragraph" w:styleId="Indexberschrift">
    <w:name w:val="index heading"/>
    <w:basedOn w:val="Standard"/>
    <w:next w:val="Index1"/>
    <w:uiPriority w:val="79"/>
    <w:semiHidden/>
    <w:unhideWhenUsed/>
    <w:rsid w:val="000D6F5A"/>
    <w:rPr>
      <w:rFonts w:eastAsiaTheme="majorEastAsia"/>
      <w:b/>
      <w:bCs/>
    </w:rPr>
  </w:style>
  <w:style w:type="character" w:styleId="IntensiveHervorhebung">
    <w:name w:val="Intense Emphasis"/>
    <w:basedOn w:val="Absatz-Standardschriftart"/>
    <w:uiPriority w:val="21"/>
    <w:semiHidden/>
    <w:unhideWhenUsed/>
    <w:rsid w:val="000D6F5A"/>
    <w:rPr>
      <w:rFonts w:ascii="Segoe UI" w:hAnsi="Segoe UI" w:cs="Segoe UI"/>
      <w:i/>
      <w:iCs/>
      <w:color w:val="DDAE00" w:themeColor="accent1"/>
    </w:rPr>
  </w:style>
  <w:style w:type="character" w:styleId="IntensiverVerweis">
    <w:name w:val="Intense Reference"/>
    <w:basedOn w:val="Absatz-Standardschriftart"/>
    <w:uiPriority w:val="32"/>
    <w:semiHidden/>
    <w:unhideWhenUsed/>
    <w:rsid w:val="000D6F5A"/>
    <w:rPr>
      <w:rFonts w:ascii="Segoe UI" w:hAnsi="Segoe UI" w:cs="Segoe UI"/>
      <w:b/>
      <w:bCs/>
      <w:smallCaps/>
      <w:color w:val="DDAE00" w:themeColor="accent1"/>
      <w:spacing w:val="5"/>
    </w:rPr>
  </w:style>
  <w:style w:type="paragraph" w:styleId="IntensivesZitat">
    <w:name w:val="Intense Quote"/>
    <w:basedOn w:val="Standard"/>
    <w:next w:val="Standard"/>
    <w:link w:val="IntensivesZitatZchn"/>
    <w:uiPriority w:val="30"/>
    <w:semiHidden/>
    <w:unhideWhenUsed/>
    <w:rsid w:val="000D6F5A"/>
    <w:pPr>
      <w:pBdr>
        <w:top w:val="single" w:sz="4" w:space="10" w:color="DDAE00" w:themeColor="accent1"/>
        <w:bottom w:val="single" w:sz="4" w:space="10" w:color="DDAE00" w:themeColor="accent1"/>
      </w:pBdr>
      <w:spacing w:before="360" w:after="360"/>
      <w:ind w:left="864" w:right="864"/>
      <w:jc w:val="center"/>
    </w:pPr>
    <w:rPr>
      <w:i/>
      <w:iCs/>
      <w:color w:val="DDAE00" w:themeColor="accent1"/>
    </w:rPr>
  </w:style>
  <w:style w:type="character" w:customStyle="1" w:styleId="IntensivesZitatZchn">
    <w:name w:val="Intensives Zitat Zchn"/>
    <w:basedOn w:val="Absatz-Standardschriftart"/>
    <w:link w:val="IntensivesZitat"/>
    <w:uiPriority w:val="30"/>
    <w:semiHidden/>
    <w:rsid w:val="000D6F5A"/>
    <w:rPr>
      <w:rFonts w:ascii="Segoe UI" w:hAnsi="Segoe UI" w:cs="Segoe UI"/>
      <w:i/>
      <w:iCs/>
      <w:color w:val="DDAE00" w:themeColor="accent1"/>
    </w:rPr>
  </w:style>
  <w:style w:type="paragraph" w:styleId="KeinLeerraum">
    <w:name w:val="No Spacing"/>
    <w:uiPriority w:val="1"/>
    <w:semiHidden/>
    <w:unhideWhenUsed/>
    <w:rsid w:val="000D6F5A"/>
    <w:pPr>
      <w:spacing w:line="240" w:lineRule="auto"/>
    </w:pPr>
    <w:rPr>
      <w:rFonts w:ascii="Segoe UI" w:hAnsi="Segoe UI" w:cs="Segoe UI"/>
    </w:rPr>
  </w:style>
  <w:style w:type="paragraph" w:styleId="Kommentartext">
    <w:name w:val="annotation text"/>
    <w:basedOn w:val="Standard"/>
    <w:link w:val="KommentartextZchn"/>
    <w:uiPriority w:val="79"/>
    <w:semiHidden/>
    <w:unhideWhenUsed/>
    <w:rsid w:val="000D6F5A"/>
    <w:pPr>
      <w:spacing w:line="240" w:lineRule="auto"/>
    </w:pPr>
  </w:style>
  <w:style w:type="character" w:customStyle="1" w:styleId="KommentartextZchn">
    <w:name w:val="Kommentartext Zchn"/>
    <w:basedOn w:val="Absatz-Standardschriftart"/>
    <w:link w:val="Kommentartext"/>
    <w:uiPriority w:val="79"/>
    <w:semiHidden/>
    <w:rsid w:val="000D6F5A"/>
    <w:rPr>
      <w:rFonts w:ascii="Segoe UI" w:hAnsi="Segoe UI" w:cs="Segoe UI"/>
    </w:rPr>
  </w:style>
  <w:style w:type="paragraph" w:styleId="Kommentarthema">
    <w:name w:val="annotation subject"/>
    <w:basedOn w:val="Kommentartext"/>
    <w:next w:val="Kommentartext"/>
    <w:link w:val="KommentarthemaZchn"/>
    <w:uiPriority w:val="79"/>
    <w:semiHidden/>
    <w:unhideWhenUsed/>
    <w:rsid w:val="000D6F5A"/>
    <w:rPr>
      <w:b/>
      <w:bCs/>
    </w:rPr>
  </w:style>
  <w:style w:type="character" w:customStyle="1" w:styleId="KommentarthemaZchn">
    <w:name w:val="Kommentarthema Zchn"/>
    <w:basedOn w:val="KommentartextZchn"/>
    <w:link w:val="Kommentarthema"/>
    <w:uiPriority w:val="79"/>
    <w:semiHidden/>
    <w:rsid w:val="000D6F5A"/>
    <w:rPr>
      <w:rFonts w:ascii="Segoe UI" w:hAnsi="Segoe UI" w:cs="Segoe UI"/>
      <w:b/>
      <w:bCs/>
    </w:rPr>
  </w:style>
  <w:style w:type="character" w:styleId="Kommentarzeichen">
    <w:name w:val="annotation reference"/>
    <w:basedOn w:val="Absatz-Standardschriftart"/>
    <w:uiPriority w:val="79"/>
    <w:semiHidden/>
    <w:unhideWhenUsed/>
    <w:rsid w:val="000D6F5A"/>
    <w:rPr>
      <w:rFonts w:ascii="Segoe UI" w:hAnsi="Segoe UI" w:cs="Segoe UI"/>
      <w:sz w:val="16"/>
      <w:szCs w:val="16"/>
    </w:rPr>
  </w:style>
  <w:style w:type="paragraph" w:styleId="Liste">
    <w:name w:val="List"/>
    <w:basedOn w:val="Standard"/>
    <w:uiPriority w:val="79"/>
    <w:semiHidden/>
    <w:unhideWhenUsed/>
    <w:rsid w:val="000D6F5A"/>
    <w:pPr>
      <w:ind w:left="283" w:hanging="283"/>
      <w:contextualSpacing/>
    </w:pPr>
  </w:style>
  <w:style w:type="paragraph" w:styleId="Liste2">
    <w:name w:val="List 2"/>
    <w:basedOn w:val="Standard"/>
    <w:uiPriority w:val="79"/>
    <w:semiHidden/>
    <w:unhideWhenUsed/>
    <w:rsid w:val="000D6F5A"/>
    <w:pPr>
      <w:ind w:left="566" w:hanging="283"/>
      <w:contextualSpacing/>
    </w:pPr>
  </w:style>
  <w:style w:type="paragraph" w:styleId="Liste3">
    <w:name w:val="List 3"/>
    <w:basedOn w:val="Standard"/>
    <w:uiPriority w:val="79"/>
    <w:semiHidden/>
    <w:unhideWhenUsed/>
    <w:rsid w:val="000D6F5A"/>
    <w:pPr>
      <w:ind w:left="849" w:hanging="283"/>
      <w:contextualSpacing/>
    </w:pPr>
  </w:style>
  <w:style w:type="paragraph" w:styleId="Liste4">
    <w:name w:val="List 4"/>
    <w:basedOn w:val="Standard"/>
    <w:uiPriority w:val="79"/>
    <w:semiHidden/>
    <w:unhideWhenUsed/>
    <w:rsid w:val="000D6F5A"/>
    <w:pPr>
      <w:ind w:left="1132" w:hanging="283"/>
      <w:contextualSpacing/>
    </w:pPr>
  </w:style>
  <w:style w:type="paragraph" w:styleId="Liste5">
    <w:name w:val="List 5"/>
    <w:basedOn w:val="Standard"/>
    <w:uiPriority w:val="79"/>
    <w:semiHidden/>
    <w:unhideWhenUsed/>
    <w:rsid w:val="000D6F5A"/>
    <w:pPr>
      <w:ind w:left="1415" w:hanging="283"/>
      <w:contextualSpacing/>
    </w:pPr>
  </w:style>
  <w:style w:type="paragraph" w:styleId="Listenfortsetzung">
    <w:name w:val="List Continue"/>
    <w:basedOn w:val="Standard"/>
    <w:uiPriority w:val="79"/>
    <w:semiHidden/>
    <w:unhideWhenUsed/>
    <w:rsid w:val="000D6F5A"/>
    <w:pPr>
      <w:spacing w:after="120"/>
      <w:ind w:left="283"/>
      <w:contextualSpacing/>
    </w:pPr>
  </w:style>
  <w:style w:type="paragraph" w:styleId="Listenfortsetzung2">
    <w:name w:val="List Continue 2"/>
    <w:basedOn w:val="Standard"/>
    <w:uiPriority w:val="79"/>
    <w:semiHidden/>
    <w:unhideWhenUsed/>
    <w:rsid w:val="000D6F5A"/>
    <w:pPr>
      <w:spacing w:after="120"/>
      <w:ind w:left="566"/>
      <w:contextualSpacing/>
    </w:pPr>
  </w:style>
  <w:style w:type="paragraph" w:styleId="Listenfortsetzung3">
    <w:name w:val="List Continue 3"/>
    <w:basedOn w:val="Standard"/>
    <w:uiPriority w:val="79"/>
    <w:semiHidden/>
    <w:unhideWhenUsed/>
    <w:rsid w:val="000D6F5A"/>
    <w:pPr>
      <w:spacing w:after="120"/>
      <w:ind w:left="849"/>
      <w:contextualSpacing/>
    </w:pPr>
  </w:style>
  <w:style w:type="paragraph" w:styleId="Listenfortsetzung4">
    <w:name w:val="List Continue 4"/>
    <w:basedOn w:val="Standard"/>
    <w:uiPriority w:val="79"/>
    <w:semiHidden/>
    <w:unhideWhenUsed/>
    <w:rsid w:val="000D6F5A"/>
    <w:pPr>
      <w:spacing w:after="120"/>
      <w:ind w:left="1132"/>
      <w:contextualSpacing/>
    </w:pPr>
  </w:style>
  <w:style w:type="paragraph" w:styleId="Listenfortsetzung5">
    <w:name w:val="List Continue 5"/>
    <w:basedOn w:val="Standard"/>
    <w:uiPriority w:val="79"/>
    <w:semiHidden/>
    <w:unhideWhenUsed/>
    <w:rsid w:val="000D6F5A"/>
    <w:pPr>
      <w:spacing w:after="120"/>
      <w:ind w:left="1415"/>
      <w:contextualSpacing/>
    </w:pPr>
  </w:style>
  <w:style w:type="paragraph" w:styleId="Listennummer">
    <w:name w:val="List Number"/>
    <w:basedOn w:val="Standard"/>
    <w:uiPriority w:val="79"/>
    <w:semiHidden/>
    <w:unhideWhenUsed/>
    <w:rsid w:val="000D6F5A"/>
    <w:pPr>
      <w:numPr>
        <w:numId w:val="13"/>
      </w:numPr>
      <w:contextualSpacing/>
    </w:pPr>
  </w:style>
  <w:style w:type="paragraph" w:styleId="Listennummer2">
    <w:name w:val="List Number 2"/>
    <w:basedOn w:val="Standard"/>
    <w:uiPriority w:val="79"/>
    <w:semiHidden/>
    <w:unhideWhenUsed/>
    <w:rsid w:val="000D6F5A"/>
    <w:pPr>
      <w:numPr>
        <w:numId w:val="14"/>
      </w:numPr>
      <w:contextualSpacing/>
    </w:pPr>
  </w:style>
  <w:style w:type="paragraph" w:styleId="Listennummer3">
    <w:name w:val="List Number 3"/>
    <w:basedOn w:val="Standard"/>
    <w:uiPriority w:val="79"/>
    <w:semiHidden/>
    <w:unhideWhenUsed/>
    <w:rsid w:val="000D6F5A"/>
    <w:pPr>
      <w:numPr>
        <w:numId w:val="15"/>
      </w:numPr>
      <w:contextualSpacing/>
    </w:pPr>
  </w:style>
  <w:style w:type="paragraph" w:styleId="Listennummer4">
    <w:name w:val="List Number 4"/>
    <w:basedOn w:val="Standard"/>
    <w:uiPriority w:val="79"/>
    <w:semiHidden/>
    <w:unhideWhenUsed/>
    <w:rsid w:val="000D6F5A"/>
    <w:pPr>
      <w:numPr>
        <w:numId w:val="16"/>
      </w:numPr>
      <w:contextualSpacing/>
    </w:pPr>
  </w:style>
  <w:style w:type="paragraph" w:styleId="Listennummer5">
    <w:name w:val="List Number 5"/>
    <w:basedOn w:val="Standard"/>
    <w:uiPriority w:val="79"/>
    <w:semiHidden/>
    <w:unhideWhenUsed/>
    <w:rsid w:val="000D6F5A"/>
    <w:pPr>
      <w:numPr>
        <w:numId w:val="17"/>
      </w:numPr>
      <w:contextualSpacing/>
    </w:pPr>
  </w:style>
  <w:style w:type="table" w:styleId="Listentabelle1hell">
    <w:name w:val="List Table 1 Light"/>
    <w:basedOn w:val="NormaleTabelle"/>
    <w:uiPriority w:val="46"/>
    <w:rsid w:val="000D6F5A"/>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1hellAkzent1">
    <w:name w:val="List Table 1 Light Accent 1"/>
    <w:basedOn w:val="NormaleTabelle"/>
    <w:uiPriority w:val="46"/>
    <w:rsid w:val="000D6F5A"/>
    <w:pPr>
      <w:spacing w:line="240" w:lineRule="auto"/>
    </w:pPr>
    <w:tblPr>
      <w:tblStyleRowBandSize w:val="1"/>
      <w:tblStyleColBandSize w:val="1"/>
    </w:tblPr>
    <w:tblStylePr w:type="firstRow">
      <w:rPr>
        <w:b/>
        <w:bCs/>
      </w:rPr>
      <w:tblPr/>
      <w:tcPr>
        <w:tcBorders>
          <w:bottom w:val="single" w:sz="4" w:space="0" w:color="FFD951" w:themeColor="accent1" w:themeTint="99"/>
        </w:tcBorders>
      </w:tcPr>
    </w:tblStylePr>
    <w:tblStylePr w:type="lastRow">
      <w:rPr>
        <w:b/>
        <w:bCs/>
      </w:rPr>
      <w:tblPr/>
      <w:tcPr>
        <w:tcBorders>
          <w:top w:val="single" w:sz="4" w:space="0" w:color="FFD951" w:themeColor="accent1" w:themeTint="99"/>
        </w:tcBorders>
      </w:tcPr>
    </w:tblStylePr>
    <w:tblStylePr w:type="firstCol">
      <w:rPr>
        <w:b/>
        <w:bCs/>
      </w:rPr>
    </w:tblStylePr>
    <w:tblStylePr w:type="lastCol">
      <w:rPr>
        <w:b/>
        <w:bCs/>
      </w:rPr>
    </w:tblStylePr>
    <w:tblStylePr w:type="band1Vert">
      <w:tblPr/>
      <w:tcPr>
        <w:shd w:val="clear" w:color="auto" w:fill="FFF2C5" w:themeFill="accent1" w:themeFillTint="33"/>
      </w:tcPr>
    </w:tblStylePr>
    <w:tblStylePr w:type="band1Horz">
      <w:tblPr/>
      <w:tcPr>
        <w:shd w:val="clear" w:color="auto" w:fill="FFF2C5" w:themeFill="accent1" w:themeFillTint="33"/>
      </w:tcPr>
    </w:tblStylePr>
  </w:style>
  <w:style w:type="table" w:styleId="Listentabelle1hellAkzent2">
    <w:name w:val="List Table 1 Light Accent 2"/>
    <w:basedOn w:val="NormaleTabelle"/>
    <w:uiPriority w:val="46"/>
    <w:rsid w:val="000D6F5A"/>
    <w:pPr>
      <w:spacing w:line="240" w:lineRule="auto"/>
    </w:pPr>
    <w:tblPr>
      <w:tblStyleRowBandSize w:val="1"/>
      <w:tblStyleColBandSize w:val="1"/>
    </w:tblPr>
    <w:tblStylePr w:type="firstRow">
      <w:rPr>
        <w:b/>
        <w:bCs/>
      </w:rPr>
      <w:tblPr/>
      <w:tcPr>
        <w:tcBorders>
          <w:bottom w:val="single" w:sz="4" w:space="0" w:color="FFE066" w:themeColor="accent2" w:themeTint="99"/>
        </w:tcBorders>
      </w:tcPr>
    </w:tblStylePr>
    <w:tblStylePr w:type="lastRow">
      <w:rPr>
        <w:b/>
        <w:bCs/>
      </w:rPr>
      <w:tblPr/>
      <w:tcPr>
        <w:tcBorders>
          <w:top w:val="single" w:sz="4" w:space="0" w:color="FFE066" w:themeColor="accent2" w:themeTint="99"/>
        </w:tcBorders>
      </w:tcPr>
    </w:tblStylePr>
    <w:tblStylePr w:type="firstCol">
      <w:rPr>
        <w:b/>
        <w:bCs/>
      </w:rPr>
    </w:tblStylePr>
    <w:tblStylePr w:type="lastCol">
      <w:rPr>
        <w:b/>
        <w:bCs/>
      </w:rPr>
    </w:tblStylePr>
    <w:tblStylePr w:type="band1Vert">
      <w:tblPr/>
      <w:tcPr>
        <w:shd w:val="clear" w:color="auto" w:fill="FFF4CC" w:themeFill="accent2" w:themeFillTint="33"/>
      </w:tcPr>
    </w:tblStylePr>
    <w:tblStylePr w:type="band1Horz">
      <w:tblPr/>
      <w:tcPr>
        <w:shd w:val="clear" w:color="auto" w:fill="FFF4CC" w:themeFill="accent2" w:themeFillTint="33"/>
      </w:tcPr>
    </w:tblStylePr>
  </w:style>
  <w:style w:type="table" w:styleId="Listentabelle1hellAkzent3">
    <w:name w:val="List Table 1 Light Accent 3"/>
    <w:basedOn w:val="NormaleTabelle"/>
    <w:uiPriority w:val="46"/>
    <w:rsid w:val="000D6F5A"/>
    <w:pPr>
      <w:spacing w:line="240" w:lineRule="auto"/>
    </w:pPr>
    <w:tblPr>
      <w:tblStyleRowBandSize w:val="1"/>
      <w:tblStyleColBandSize w:val="1"/>
    </w:tblPr>
    <w:tblStylePr w:type="firstRow">
      <w:rPr>
        <w:b/>
        <w:bCs/>
      </w:rPr>
      <w:tblPr/>
      <w:tcPr>
        <w:tcBorders>
          <w:bottom w:val="single" w:sz="4" w:space="0" w:color="FFF0B7" w:themeColor="accent3" w:themeTint="99"/>
        </w:tcBorders>
      </w:tcPr>
    </w:tblStylePr>
    <w:tblStylePr w:type="lastRow">
      <w:rPr>
        <w:b/>
        <w:bCs/>
      </w:rPr>
      <w:tblPr/>
      <w:tcPr>
        <w:tcBorders>
          <w:top w:val="single" w:sz="4" w:space="0" w:color="FFF0B7" w:themeColor="accent3" w:themeTint="99"/>
        </w:tcBorders>
      </w:tcPr>
    </w:tblStylePr>
    <w:tblStylePr w:type="firstCol">
      <w:rPr>
        <w:b/>
        <w:bCs/>
      </w:rPr>
    </w:tblStylePr>
    <w:tblStylePr w:type="lastCol">
      <w:rPr>
        <w:b/>
        <w:bCs/>
      </w:rPr>
    </w:tblStylePr>
    <w:tblStylePr w:type="band1Vert">
      <w:tblPr/>
      <w:tcPr>
        <w:shd w:val="clear" w:color="auto" w:fill="FFFAE7" w:themeFill="accent3" w:themeFillTint="33"/>
      </w:tcPr>
    </w:tblStylePr>
    <w:tblStylePr w:type="band1Horz">
      <w:tblPr/>
      <w:tcPr>
        <w:shd w:val="clear" w:color="auto" w:fill="FFFAE7" w:themeFill="accent3" w:themeFillTint="33"/>
      </w:tcPr>
    </w:tblStylePr>
  </w:style>
  <w:style w:type="table" w:styleId="Listentabelle1hellAkzent4">
    <w:name w:val="List Table 1 Light Accent 4"/>
    <w:basedOn w:val="NormaleTabelle"/>
    <w:uiPriority w:val="46"/>
    <w:rsid w:val="000D6F5A"/>
    <w:pPr>
      <w:spacing w:line="240" w:lineRule="auto"/>
    </w:pPr>
    <w:tblPr>
      <w:tblStyleRowBandSize w:val="1"/>
      <w:tblStyleColBandSize w:val="1"/>
    </w:tblPr>
    <w:tblStylePr w:type="firstRow">
      <w:rPr>
        <w:b/>
        <w:bCs/>
      </w:rPr>
      <w:tblPr/>
      <w:tcPr>
        <w:tcBorders>
          <w:bottom w:val="single" w:sz="4" w:space="0" w:color="8B8B8B" w:themeColor="accent4" w:themeTint="99"/>
        </w:tcBorders>
      </w:tcPr>
    </w:tblStylePr>
    <w:tblStylePr w:type="lastRow">
      <w:rPr>
        <w:b/>
        <w:bCs/>
      </w:rPr>
      <w:tblPr/>
      <w:tcPr>
        <w:tcBorders>
          <w:top w:val="single" w:sz="4" w:space="0" w:color="8B8B8B" w:themeColor="accent4" w:themeTint="99"/>
        </w:tcBorders>
      </w:tcPr>
    </w:tblStylePr>
    <w:tblStylePr w:type="firstCol">
      <w:rPr>
        <w:b/>
        <w:bCs/>
      </w:rPr>
    </w:tblStylePr>
    <w:tblStylePr w:type="lastCol">
      <w:rPr>
        <w:b/>
        <w:bCs/>
      </w:rPr>
    </w:tblStylePr>
    <w:tblStylePr w:type="band1Vert">
      <w:tblPr/>
      <w:tcPr>
        <w:shd w:val="clear" w:color="auto" w:fill="D8D8D8" w:themeFill="accent4" w:themeFillTint="33"/>
      </w:tcPr>
    </w:tblStylePr>
    <w:tblStylePr w:type="band1Horz">
      <w:tblPr/>
      <w:tcPr>
        <w:shd w:val="clear" w:color="auto" w:fill="D8D8D8" w:themeFill="accent4" w:themeFillTint="33"/>
      </w:tcPr>
    </w:tblStylePr>
  </w:style>
  <w:style w:type="table" w:styleId="Listentabelle1hellAkzent5">
    <w:name w:val="List Table 1 Light Accent 5"/>
    <w:basedOn w:val="NormaleTabelle"/>
    <w:uiPriority w:val="46"/>
    <w:rsid w:val="000D6F5A"/>
    <w:pPr>
      <w:spacing w:line="240" w:lineRule="auto"/>
    </w:pPr>
    <w:tblPr>
      <w:tblStyleRowBandSize w:val="1"/>
      <w:tblStyleColBandSize w:val="1"/>
    </w:tblPr>
    <w:tblStylePr w:type="firstRow">
      <w:rPr>
        <w:b/>
        <w:bCs/>
      </w:rPr>
      <w:tblPr/>
      <w:tcPr>
        <w:tcBorders>
          <w:bottom w:val="single" w:sz="4" w:space="0" w:color="CCCAC9" w:themeColor="accent5" w:themeTint="99"/>
        </w:tcBorders>
      </w:tcPr>
    </w:tblStylePr>
    <w:tblStylePr w:type="lastRow">
      <w:rPr>
        <w:b/>
        <w:bCs/>
      </w:rPr>
      <w:tblPr/>
      <w:tcPr>
        <w:tcBorders>
          <w:top w:val="single" w:sz="4" w:space="0" w:color="CCCAC9" w:themeColor="accent5" w:themeTint="99"/>
        </w:tcBorders>
      </w:tcPr>
    </w:tblStylePr>
    <w:tblStylePr w:type="firstCol">
      <w:rPr>
        <w:b/>
        <w:bCs/>
      </w:rPr>
    </w:tblStylePr>
    <w:tblStylePr w:type="lastCol">
      <w:rPr>
        <w:b/>
        <w:bCs/>
      </w:rPr>
    </w:tblStylePr>
    <w:tblStylePr w:type="band1Vert">
      <w:tblPr/>
      <w:tcPr>
        <w:shd w:val="clear" w:color="auto" w:fill="EEEDED" w:themeFill="accent5" w:themeFillTint="33"/>
      </w:tcPr>
    </w:tblStylePr>
    <w:tblStylePr w:type="band1Horz">
      <w:tblPr/>
      <w:tcPr>
        <w:shd w:val="clear" w:color="auto" w:fill="EEEDED" w:themeFill="accent5" w:themeFillTint="33"/>
      </w:tcPr>
    </w:tblStylePr>
  </w:style>
  <w:style w:type="table" w:styleId="Listentabelle1hellAkzent6">
    <w:name w:val="List Table 1 Light Accent 6"/>
    <w:basedOn w:val="NormaleTabelle"/>
    <w:uiPriority w:val="46"/>
    <w:rsid w:val="000D6F5A"/>
    <w:pPr>
      <w:spacing w:line="240" w:lineRule="auto"/>
    </w:pPr>
    <w:tblPr>
      <w:tblStyleRowBandSize w:val="1"/>
      <w:tblStyleColBandSize w:val="1"/>
    </w:tblPr>
    <w:tblStylePr w:type="firstRow">
      <w:rPr>
        <w:b/>
        <w:bCs/>
      </w:rPr>
      <w:tblPr/>
      <w:tcPr>
        <w:tcBorders>
          <w:bottom w:val="single" w:sz="4" w:space="0" w:color="F1F0EF" w:themeColor="accent6" w:themeTint="99"/>
        </w:tcBorders>
      </w:tcPr>
    </w:tblStylePr>
    <w:tblStylePr w:type="lastRow">
      <w:rPr>
        <w:b/>
        <w:bCs/>
      </w:rPr>
      <w:tblPr/>
      <w:tcPr>
        <w:tcBorders>
          <w:top w:val="single" w:sz="4" w:space="0" w:color="F1F0EF" w:themeColor="accent6" w:themeTint="99"/>
        </w:tcBorders>
      </w:tcPr>
    </w:tblStylePr>
    <w:tblStylePr w:type="firstCol">
      <w:rPr>
        <w:b/>
        <w:bCs/>
      </w:rPr>
    </w:tblStylePr>
    <w:tblStylePr w:type="lastCol">
      <w:rPr>
        <w:b/>
        <w:bCs/>
      </w:rPr>
    </w:tblStylePr>
    <w:tblStylePr w:type="band1Vert">
      <w:tblPr/>
      <w:tcPr>
        <w:shd w:val="clear" w:color="auto" w:fill="FAFAF9" w:themeFill="accent6" w:themeFillTint="33"/>
      </w:tcPr>
    </w:tblStylePr>
    <w:tblStylePr w:type="band1Horz">
      <w:tblPr/>
      <w:tcPr>
        <w:shd w:val="clear" w:color="auto" w:fill="FAFAF9" w:themeFill="accent6" w:themeFillTint="33"/>
      </w:tcPr>
    </w:tblStylePr>
  </w:style>
  <w:style w:type="table" w:styleId="Listentabelle2">
    <w:name w:val="List Table 2"/>
    <w:basedOn w:val="NormaleTabelle"/>
    <w:uiPriority w:val="47"/>
    <w:rsid w:val="000D6F5A"/>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2Akzent1">
    <w:name w:val="List Table 2 Accent 1"/>
    <w:basedOn w:val="NormaleTabelle"/>
    <w:uiPriority w:val="47"/>
    <w:rsid w:val="000D6F5A"/>
    <w:pPr>
      <w:spacing w:line="240" w:lineRule="auto"/>
    </w:pPr>
    <w:tblPr>
      <w:tblStyleRowBandSize w:val="1"/>
      <w:tblStyleColBandSize w:val="1"/>
      <w:tblBorders>
        <w:top w:val="single" w:sz="4" w:space="0" w:color="FFD951" w:themeColor="accent1" w:themeTint="99"/>
        <w:bottom w:val="single" w:sz="4" w:space="0" w:color="FFD951" w:themeColor="accent1" w:themeTint="99"/>
        <w:insideH w:val="single" w:sz="4" w:space="0" w:color="FFD95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5" w:themeFill="accent1" w:themeFillTint="33"/>
      </w:tcPr>
    </w:tblStylePr>
    <w:tblStylePr w:type="band1Horz">
      <w:tblPr/>
      <w:tcPr>
        <w:shd w:val="clear" w:color="auto" w:fill="FFF2C5" w:themeFill="accent1" w:themeFillTint="33"/>
      </w:tcPr>
    </w:tblStylePr>
  </w:style>
  <w:style w:type="table" w:styleId="Listentabelle2Akzent2">
    <w:name w:val="List Table 2 Accent 2"/>
    <w:basedOn w:val="NormaleTabelle"/>
    <w:uiPriority w:val="47"/>
    <w:rsid w:val="000D6F5A"/>
    <w:pPr>
      <w:spacing w:line="240" w:lineRule="auto"/>
    </w:pPr>
    <w:tblPr>
      <w:tblStyleRowBandSize w:val="1"/>
      <w:tblStyleColBandSize w:val="1"/>
      <w:tblBorders>
        <w:top w:val="single" w:sz="4" w:space="0" w:color="FFE066" w:themeColor="accent2" w:themeTint="99"/>
        <w:bottom w:val="single" w:sz="4" w:space="0" w:color="FFE066" w:themeColor="accent2" w:themeTint="99"/>
        <w:insideH w:val="single" w:sz="4" w:space="0" w:color="FFE0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4CC" w:themeFill="accent2" w:themeFillTint="33"/>
      </w:tcPr>
    </w:tblStylePr>
    <w:tblStylePr w:type="band1Horz">
      <w:tblPr/>
      <w:tcPr>
        <w:shd w:val="clear" w:color="auto" w:fill="FFF4CC" w:themeFill="accent2" w:themeFillTint="33"/>
      </w:tcPr>
    </w:tblStylePr>
  </w:style>
  <w:style w:type="table" w:styleId="Listentabelle2Akzent3">
    <w:name w:val="List Table 2 Accent 3"/>
    <w:basedOn w:val="NormaleTabelle"/>
    <w:uiPriority w:val="47"/>
    <w:rsid w:val="000D6F5A"/>
    <w:pPr>
      <w:spacing w:line="240" w:lineRule="auto"/>
    </w:pPr>
    <w:tblPr>
      <w:tblStyleRowBandSize w:val="1"/>
      <w:tblStyleColBandSize w:val="1"/>
      <w:tblBorders>
        <w:top w:val="single" w:sz="4" w:space="0" w:color="FFF0B7" w:themeColor="accent3" w:themeTint="99"/>
        <w:bottom w:val="single" w:sz="4" w:space="0" w:color="FFF0B7" w:themeColor="accent3" w:themeTint="99"/>
        <w:insideH w:val="single" w:sz="4" w:space="0" w:color="FFF0B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AE7" w:themeFill="accent3" w:themeFillTint="33"/>
      </w:tcPr>
    </w:tblStylePr>
    <w:tblStylePr w:type="band1Horz">
      <w:tblPr/>
      <w:tcPr>
        <w:shd w:val="clear" w:color="auto" w:fill="FFFAE7" w:themeFill="accent3" w:themeFillTint="33"/>
      </w:tcPr>
    </w:tblStylePr>
  </w:style>
  <w:style w:type="table" w:styleId="Listentabelle2Akzent4">
    <w:name w:val="List Table 2 Accent 4"/>
    <w:basedOn w:val="NormaleTabelle"/>
    <w:uiPriority w:val="47"/>
    <w:rsid w:val="000D6F5A"/>
    <w:pPr>
      <w:spacing w:line="240" w:lineRule="auto"/>
    </w:pPr>
    <w:tblPr>
      <w:tblStyleRowBandSize w:val="1"/>
      <w:tblStyleColBandSize w:val="1"/>
      <w:tblBorders>
        <w:top w:val="single" w:sz="4" w:space="0" w:color="8B8B8B" w:themeColor="accent4" w:themeTint="99"/>
        <w:bottom w:val="single" w:sz="4" w:space="0" w:color="8B8B8B" w:themeColor="accent4" w:themeTint="99"/>
        <w:insideH w:val="single" w:sz="4" w:space="0" w:color="8B8B8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D8D8" w:themeFill="accent4" w:themeFillTint="33"/>
      </w:tcPr>
    </w:tblStylePr>
    <w:tblStylePr w:type="band1Horz">
      <w:tblPr/>
      <w:tcPr>
        <w:shd w:val="clear" w:color="auto" w:fill="D8D8D8" w:themeFill="accent4" w:themeFillTint="33"/>
      </w:tcPr>
    </w:tblStylePr>
  </w:style>
  <w:style w:type="table" w:styleId="Listentabelle2Akzent5">
    <w:name w:val="List Table 2 Accent 5"/>
    <w:basedOn w:val="NormaleTabelle"/>
    <w:uiPriority w:val="47"/>
    <w:rsid w:val="000D6F5A"/>
    <w:pPr>
      <w:spacing w:line="240" w:lineRule="auto"/>
    </w:pPr>
    <w:tblPr>
      <w:tblStyleRowBandSize w:val="1"/>
      <w:tblStyleColBandSize w:val="1"/>
      <w:tblBorders>
        <w:top w:val="single" w:sz="4" w:space="0" w:color="CCCAC9" w:themeColor="accent5" w:themeTint="99"/>
        <w:bottom w:val="single" w:sz="4" w:space="0" w:color="CCCAC9" w:themeColor="accent5" w:themeTint="99"/>
        <w:insideH w:val="single" w:sz="4" w:space="0" w:color="CCCAC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EDED" w:themeFill="accent5" w:themeFillTint="33"/>
      </w:tcPr>
    </w:tblStylePr>
    <w:tblStylePr w:type="band1Horz">
      <w:tblPr/>
      <w:tcPr>
        <w:shd w:val="clear" w:color="auto" w:fill="EEEDED" w:themeFill="accent5" w:themeFillTint="33"/>
      </w:tcPr>
    </w:tblStylePr>
  </w:style>
  <w:style w:type="table" w:styleId="Listentabelle2Akzent6">
    <w:name w:val="List Table 2 Accent 6"/>
    <w:basedOn w:val="NormaleTabelle"/>
    <w:uiPriority w:val="47"/>
    <w:rsid w:val="000D6F5A"/>
    <w:pPr>
      <w:spacing w:line="240" w:lineRule="auto"/>
    </w:pPr>
    <w:tblPr>
      <w:tblStyleRowBandSize w:val="1"/>
      <w:tblStyleColBandSize w:val="1"/>
      <w:tblBorders>
        <w:top w:val="single" w:sz="4" w:space="0" w:color="F1F0EF" w:themeColor="accent6" w:themeTint="99"/>
        <w:bottom w:val="single" w:sz="4" w:space="0" w:color="F1F0EF" w:themeColor="accent6" w:themeTint="99"/>
        <w:insideH w:val="single" w:sz="4" w:space="0" w:color="F1F0E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AF9" w:themeFill="accent6" w:themeFillTint="33"/>
      </w:tcPr>
    </w:tblStylePr>
    <w:tblStylePr w:type="band1Horz">
      <w:tblPr/>
      <w:tcPr>
        <w:shd w:val="clear" w:color="auto" w:fill="FAFAF9" w:themeFill="accent6" w:themeFillTint="33"/>
      </w:tcPr>
    </w:tblStylePr>
  </w:style>
  <w:style w:type="table" w:styleId="Listentabelle3">
    <w:name w:val="List Table 3"/>
    <w:basedOn w:val="NormaleTabelle"/>
    <w:uiPriority w:val="48"/>
    <w:rsid w:val="000D6F5A"/>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ntabelle3Akzent1">
    <w:name w:val="List Table 3 Accent 1"/>
    <w:basedOn w:val="NormaleTabelle"/>
    <w:uiPriority w:val="48"/>
    <w:rsid w:val="000D6F5A"/>
    <w:pPr>
      <w:spacing w:line="240" w:lineRule="auto"/>
    </w:pPr>
    <w:tblPr>
      <w:tblStyleRowBandSize w:val="1"/>
      <w:tblStyleColBandSize w:val="1"/>
      <w:tblBorders>
        <w:top w:val="single" w:sz="4" w:space="0" w:color="DDAE00" w:themeColor="accent1"/>
        <w:left w:val="single" w:sz="4" w:space="0" w:color="DDAE00" w:themeColor="accent1"/>
        <w:bottom w:val="single" w:sz="4" w:space="0" w:color="DDAE00" w:themeColor="accent1"/>
        <w:right w:val="single" w:sz="4" w:space="0" w:color="DDAE00" w:themeColor="accent1"/>
      </w:tblBorders>
    </w:tblPr>
    <w:tblStylePr w:type="firstRow">
      <w:rPr>
        <w:b/>
        <w:bCs/>
        <w:color w:val="FFFFFF" w:themeColor="background1"/>
      </w:rPr>
      <w:tblPr/>
      <w:tcPr>
        <w:shd w:val="clear" w:color="auto" w:fill="DDAE00" w:themeFill="accent1"/>
      </w:tcPr>
    </w:tblStylePr>
    <w:tblStylePr w:type="lastRow">
      <w:rPr>
        <w:b/>
        <w:bCs/>
      </w:rPr>
      <w:tblPr/>
      <w:tcPr>
        <w:tcBorders>
          <w:top w:val="double" w:sz="4" w:space="0" w:color="DDAE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AE00" w:themeColor="accent1"/>
          <w:right w:val="single" w:sz="4" w:space="0" w:color="DDAE00" w:themeColor="accent1"/>
        </w:tcBorders>
      </w:tcPr>
    </w:tblStylePr>
    <w:tblStylePr w:type="band1Horz">
      <w:tblPr/>
      <w:tcPr>
        <w:tcBorders>
          <w:top w:val="single" w:sz="4" w:space="0" w:color="DDAE00" w:themeColor="accent1"/>
          <w:bottom w:val="single" w:sz="4" w:space="0" w:color="DDAE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AE00" w:themeColor="accent1"/>
          <w:left w:val="nil"/>
        </w:tcBorders>
      </w:tcPr>
    </w:tblStylePr>
    <w:tblStylePr w:type="swCell">
      <w:tblPr/>
      <w:tcPr>
        <w:tcBorders>
          <w:top w:val="double" w:sz="4" w:space="0" w:color="DDAE00" w:themeColor="accent1"/>
          <w:right w:val="nil"/>
        </w:tcBorders>
      </w:tcPr>
    </w:tblStylePr>
  </w:style>
  <w:style w:type="table" w:styleId="Listentabelle3Akzent2">
    <w:name w:val="List Table 3 Accent 2"/>
    <w:basedOn w:val="NormaleTabelle"/>
    <w:uiPriority w:val="48"/>
    <w:rsid w:val="000D6F5A"/>
    <w:pPr>
      <w:spacing w:line="240" w:lineRule="auto"/>
    </w:pPr>
    <w:tblPr>
      <w:tblStyleRowBandSize w:val="1"/>
      <w:tblStyleColBandSize w:val="1"/>
      <w:tblBorders>
        <w:top w:val="single" w:sz="4" w:space="0" w:color="FFCC00" w:themeColor="accent2"/>
        <w:left w:val="single" w:sz="4" w:space="0" w:color="FFCC00" w:themeColor="accent2"/>
        <w:bottom w:val="single" w:sz="4" w:space="0" w:color="FFCC00" w:themeColor="accent2"/>
        <w:right w:val="single" w:sz="4" w:space="0" w:color="FFCC00" w:themeColor="accent2"/>
      </w:tblBorders>
    </w:tblPr>
    <w:tblStylePr w:type="firstRow">
      <w:rPr>
        <w:b/>
        <w:bCs/>
        <w:color w:val="FFFFFF" w:themeColor="background1"/>
      </w:rPr>
      <w:tblPr/>
      <w:tcPr>
        <w:shd w:val="clear" w:color="auto" w:fill="FFCC00" w:themeFill="accent2"/>
      </w:tcPr>
    </w:tblStylePr>
    <w:tblStylePr w:type="lastRow">
      <w:rPr>
        <w:b/>
        <w:bCs/>
      </w:rPr>
      <w:tblPr/>
      <w:tcPr>
        <w:tcBorders>
          <w:top w:val="double" w:sz="4" w:space="0" w:color="FFCC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C00" w:themeColor="accent2"/>
          <w:right w:val="single" w:sz="4" w:space="0" w:color="FFCC00" w:themeColor="accent2"/>
        </w:tcBorders>
      </w:tcPr>
    </w:tblStylePr>
    <w:tblStylePr w:type="band1Horz">
      <w:tblPr/>
      <w:tcPr>
        <w:tcBorders>
          <w:top w:val="single" w:sz="4" w:space="0" w:color="FFCC00" w:themeColor="accent2"/>
          <w:bottom w:val="single" w:sz="4" w:space="0" w:color="FFCC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C00" w:themeColor="accent2"/>
          <w:left w:val="nil"/>
        </w:tcBorders>
      </w:tcPr>
    </w:tblStylePr>
    <w:tblStylePr w:type="swCell">
      <w:tblPr/>
      <w:tcPr>
        <w:tcBorders>
          <w:top w:val="double" w:sz="4" w:space="0" w:color="FFCC00" w:themeColor="accent2"/>
          <w:right w:val="nil"/>
        </w:tcBorders>
      </w:tcPr>
    </w:tblStylePr>
  </w:style>
  <w:style w:type="table" w:styleId="Listentabelle3Akzent3">
    <w:name w:val="List Table 3 Accent 3"/>
    <w:basedOn w:val="NormaleTabelle"/>
    <w:uiPriority w:val="48"/>
    <w:rsid w:val="000D6F5A"/>
    <w:pPr>
      <w:spacing w:line="240" w:lineRule="auto"/>
    </w:pPr>
    <w:tblPr>
      <w:tblStyleRowBandSize w:val="1"/>
      <w:tblStyleColBandSize w:val="1"/>
      <w:tblBorders>
        <w:top w:val="single" w:sz="4" w:space="0" w:color="FFE888" w:themeColor="accent3"/>
        <w:left w:val="single" w:sz="4" w:space="0" w:color="FFE888" w:themeColor="accent3"/>
        <w:bottom w:val="single" w:sz="4" w:space="0" w:color="FFE888" w:themeColor="accent3"/>
        <w:right w:val="single" w:sz="4" w:space="0" w:color="FFE888" w:themeColor="accent3"/>
      </w:tblBorders>
    </w:tblPr>
    <w:tblStylePr w:type="firstRow">
      <w:rPr>
        <w:b/>
        <w:bCs/>
        <w:color w:val="FFFFFF" w:themeColor="background1"/>
      </w:rPr>
      <w:tblPr/>
      <w:tcPr>
        <w:shd w:val="clear" w:color="auto" w:fill="FFE888" w:themeFill="accent3"/>
      </w:tcPr>
    </w:tblStylePr>
    <w:tblStylePr w:type="lastRow">
      <w:rPr>
        <w:b/>
        <w:bCs/>
      </w:rPr>
      <w:tblPr/>
      <w:tcPr>
        <w:tcBorders>
          <w:top w:val="double" w:sz="4" w:space="0" w:color="FFE88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E888" w:themeColor="accent3"/>
          <w:right w:val="single" w:sz="4" w:space="0" w:color="FFE888" w:themeColor="accent3"/>
        </w:tcBorders>
      </w:tcPr>
    </w:tblStylePr>
    <w:tblStylePr w:type="band1Horz">
      <w:tblPr/>
      <w:tcPr>
        <w:tcBorders>
          <w:top w:val="single" w:sz="4" w:space="0" w:color="FFE888" w:themeColor="accent3"/>
          <w:bottom w:val="single" w:sz="4" w:space="0" w:color="FFE88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E888" w:themeColor="accent3"/>
          <w:left w:val="nil"/>
        </w:tcBorders>
      </w:tcPr>
    </w:tblStylePr>
    <w:tblStylePr w:type="swCell">
      <w:tblPr/>
      <w:tcPr>
        <w:tcBorders>
          <w:top w:val="double" w:sz="4" w:space="0" w:color="FFE888" w:themeColor="accent3"/>
          <w:right w:val="nil"/>
        </w:tcBorders>
      </w:tcPr>
    </w:tblStylePr>
  </w:style>
  <w:style w:type="table" w:styleId="Listentabelle3Akzent4">
    <w:name w:val="List Table 3 Accent 4"/>
    <w:basedOn w:val="NormaleTabelle"/>
    <w:uiPriority w:val="48"/>
    <w:rsid w:val="000D6F5A"/>
    <w:pPr>
      <w:spacing w:line="240" w:lineRule="auto"/>
    </w:pPr>
    <w:tblPr>
      <w:tblStyleRowBandSize w:val="1"/>
      <w:tblStyleColBandSize w:val="1"/>
      <w:tblBorders>
        <w:top w:val="single" w:sz="4" w:space="0" w:color="3F3F3F" w:themeColor="accent4"/>
        <w:left w:val="single" w:sz="4" w:space="0" w:color="3F3F3F" w:themeColor="accent4"/>
        <w:bottom w:val="single" w:sz="4" w:space="0" w:color="3F3F3F" w:themeColor="accent4"/>
        <w:right w:val="single" w:sz="4" w:space="0" w:color="3F3F3F" w:themeColor="accent4"/>
      </w:tblBorders>
    </w:tblPr>
    <w:tblStylePr w:type="firstRow">
      <w:rPr>
        <w:b/>
        <w:bCs/>
        <w:color w:val="FFFFFF" w:themeColor="background1"/>
      </w:rPr>
      <w:tblPr/>
      <w:tcPr>
        <w:shd w:val="clear" w:color="auto" w:fill="3F3F3F" w:themeFill="accent4"/>
      </w:tcPr>
    </w:tblStylePr>
    <w:tblStylePr w:type="lastRow">
      <w:rPr>
        <w:b/>
        <w:bCs/>
      </w:rPr>
      <w:tblPr/>
      <w:tcPr>
        <w:tcBorders>
          <w:top w:val="double" w:sz="4" w:space="0" w:color="3F3F3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F3F3F" w:themeColor="accent4"/>
          <w:right w:val="single" w:sz="4" w:space="0" w:color="3F3F3F" w:themeColor="accent4"/>
        </w:tcBorders>
      </w:tcPr>
    </w:tblStylePr>
    <w:tblStylePr w:type="band1Horz">
      <w:tblPr/>
      <w:tcPr>
        <w:tcBorders>
          <w:top w:val="single" w:sz="4" w:space="0" w:color="3F3F3F" w:themeColor="accent4"/>
          <w:bottom w:val="single" w:sz="4" w:space="0" w:color="3F3F3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F3F3F" w:themeColor="accent4"/>
          <w:left w:val="nil"/>
        </w:tcBorders>
      </w:tcPr>
    </w:tblStylePr>
    <w:tblStylePr w:type="swCell">
      <w:tblPr/>
      <w:tcPr>
        <w:tcBorders>
          <w:top w:val="double" w:sz="4" w:space="0" w:color="3F3F3F" w:themeColor="accent4"/>
          <w:right w:val="nil"/>
        </w:tcBorders>
      </w:tcPr>
    </w:tblStylePr>
  </w:style>
  <w:style w:type="table" w:styleId="Listentabelle3Akzent5">
    <w:name w:val="List Table 3 Accent 5"/>
    <w:basedOn w:val="NormaleTabelle"/>
    <w:uiPriority w:val="48"/>
    <w:rsid w:val="000D6F5A"/>
    <w:pPr>
      <w:spacing w:line="240" w:lineRule="auto"/>
    </w:pPr>
    <w:tblPr>
      <w:tblStyleRowBandSize w:val="1"/>
      <w:tblStyleColBandSize w:val="1"/>
      <w:tblBorders>
        <w:top w:val="single" w:sz="4" w:space="0" w:color="AAA8A6" w:themeColor="accent5"/>
        <w:left w:val="single" w:sz="4" w:space="0" w:color="AAA8A6" w:themeColor="accent5"/>
        <w:bottom w:val="single" w:sz="4" w:space="0" w:color="AAA8A6" w:themeColor="accent5"/>
        <w:right w:val="single" w:sz="4" w:space="0" w:color="AAA8A6" w:themeColor="accent5"/>
      </w:tblBorders>
    </w:tblPr>
    <w:tblStylePr w:type="firstRow">
      <w:rPr>
        <w:b/>
        <w:bCs/>
        <w:color w:val="FFFFFF" w:themeColor="background1"/>
      </w:rPr>
      <w:tblPr/>
      <w:tcPr>
        <w:shd w:val="clear" w:color="auto" w:fill="AAA8A6" w:themeFill="accent5"/>
      </w:tcPr>
    </w:tblStylePr>
    <w:tblStylePr w:type="lastRow">
      <w:rPr>
        <w:b/>
        <w:bCs/>
      </w:rPr>
      <w:tblPr/>
      <w:tcPr>
        <w:tcBorders>
          <w:top w:val="double" w:sz="4" w:space="0" w:color="AAA8A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AA8A6" w:themeColor="accent5"/>
          <w:right w:val="single" w:sz="4" w:space="0" w:color="AAA8A6" w:themeColor="accent5"/>
        </w:tcBorders>
      </w:tcPr>
    </w:tblStylePr>
    <w:tblStylePr w:type="band1Horz">
      <w:tblPr/>
      <w:tcPr>
        <w:tcBorders>
          <w:top w:val="single" w:sz="4" w:space="0" w:color="AAA8A6" w:themeColor="accent5"/>
          <w:bottom w:val="single" w:sz="4" w:space="0" w:color="AAA8A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AA8A6" w:themeColor="accent5"/>
          <w:left w:val="nil"/>
        </w:tcBorders>
      </w:tcPr>
    </w:tblStylePr>
    <w:tblStylePr w:type="swCell">
      <w:tblPr/>
      <w:tcPr>
        <w:tcBorders>
          <w:top w:val="double" w:sz="4" w:space="0" w:color="AAA8A6" w:themeColor="accent5"/>
          <w:right w:val="nil"/>
        </w:tcBorders>
      </w:tcPr>
    </w:tblStylePr>
  </w:style>
  <w:style w:type="table" w:styleId="Listentabelle3Akzent6">
    <w:name w:val="List Table 3 Accent 6"/>
    <w:basedOn w:val="NormaleTabelle"/>
    <w:uiPriority w:val="48"/>
    <w:rsid w:val="000D6F5A"/>
    <w:pPr>
      <w:spacing w:line="240" w:lineRule="auto"/>
    </w:pPr>
    <w:tblPr>
      <w:tblStyleRowBandSize w:val="1"/>
      <w:tblStyleColBandSize w:val="1"/>
      <w:tblBorders>
        <w:top w:val="single" w:sz="4" w:space="0" w:color="E8E7E5" w:themeColor="accent6"/>
        <w:left w:val="single" w:sz="4" w:space="0" w:color="E8E7E5" w:themeColor="accent6"/>
        <w:bottom w:val="single" w:sz="4" w:space="0" w:color="E8E7E5" w:themeColor="accent6"/>
        <w:right w:val="single" w:sz="4" w:space="0" w:color="E8E7E5" w:themeColor="accent6"/>
      </w:tblBorders>
    </w:tblPr>
    <w:tblStylePr w:type="firstRow">
      <w:rPr>
        <w:b/>
        <w:bCs/>
        <w:color w:val="FFFFFF" w:themeColor="background1"/>
      </w:rPr>
      <w:tblPr/>
      <w:tcPr>
        <w:shd w:val="clear" w:color="auto" w:fill="E8E7E5" w:themeFill="accent6"/>
      </w:tcPr>
    </w:tblStylePr>
    <w:tblStylePr w:type="lastRow">
      <w:rPr>
        <w:b/>
        <w:bCs/>
      </w:rPr>
      <w:tblPr/>
      <w:tcPr>
        <w:tcBorders>
          <w:top w:val="double" w:sz="4" w:space="0" w:color="E8E7E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E7E5" w:themeColor="accent6"/>
          <w:right w:val="single" w:sz="4" w:space="0" w:color="E8E7E5" w:themeColor="accent6"/>
        </w:tcBorders>
      </w:tcPr>
    </w:tblStylePr>
    <w:tblStylePr w:type="band1Horz">
      <w:tblPr/>
      <w:tcPr>
        <w:tcBorders>
          <w:top w:val="single" w:sz="4" w:space="0" w:color="E8E7E5" w:themeColor="accent6"/>
          <w:bottom w:val="single" w:sz="4" w:space="0" w:color="E8E7E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E7E5" w:themeColor="accent6"/>
          <w:left w:val="nil"/>
        </w:tcBorders>
      </w:tcPr>
    </w:tblStylePr>
    <w:tblStylePr w:type="swCell">
      <w:tblPr/>
      <w:tcPr>
        <w:tcBorders>
          <w:top w:val="double" w:sz="4" w:space="0" w:color="E8E7E5" w:themeColor="accent6"/>
          <w:right w:val="nil"/>
        </w:tcBorders>
      </w:tcPr>
    </w:tblStylePr>
  </w:style>
  <w:style w:type="table" w:styleId="Listentabelle4">
    <w:name w:val="List Table 4"/>
    <w:basedOn w:val="NormaleTabelle"/>
    <w:uiPriority w:val="49"/>
    <w:rsid w:val="000D6F5A"/>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4Akzent1">
    <w:name w:val="List Table 4 Accent 1"/>
    <w:basedOn w:val="NormaleTabelle"/>
    <w:uiPriority w:val="49"/>
    <w:rsid w:val="000D6F5A"/>
    <w:pPr>
      <w:spacing w:line="240" w:lineRule="auto"/>
    </w:pPr>
    <w:tblPr>
      <w:tblStyleRowBandSize w:val="1"/>
      <w:tblStyleColBandSize w:val="1"/>
      <w:tblBorders>
        <w:top w:val="single" w:sz="4" w:space="0" w:color="FFD951" w:themeColor="accent1" w:themeTint="99"/>
        <w:left w:val="single" w:sz="4" w:space="0" w:color="FFD951" w:themeColor="accent1" w:themeTint="99"/>
        <w:bottom w:val="single" w:sz="4" w:space="0" w:color="FFD951" w:themeColor="accent1" w:themeTint="99"/>
        <w:right w:val="single" w:sz="4" w:space="0" w:color="FFD951" w:themeColor="accent1" w:themeTint="99"/>
        <w:insideH w:val="single" w:sz="4" w:space="0" w:color="FFD951" w:themeColor="accent1" w:themeTint="99"/>
      </w:tblBorders>
    </w:tblPr>
    <w:tblStylePr w:type="firstRow">
      <w:rPr>
        <w:b/>
        <w:bCs/>
        <w:color w:val="FFFFFF" w:themeColor="background1"/>
      </w:rPr>
      <w:tblPr/>
      <w:tcPr>
        <w:tcBorders>
          <w:top w:val="single" w:sz="4" w:space="0" w:color="DDAE00" w:themeColor="accent1"/>
          <w:left w:val="single" w:sz="4" w:space="0" w:color="DDAE00" w:themeColor="accent1"/>
          <w:bottom w:val="single" w:sz="4" w:space="0" w:color="DDAE00" w:themeColor="accent1"/>
          <w:right w:val="single" w:sz="4" w:space="0" w:color="DDAE00" w:themeColor="accent1"/>
          <w:insideH w:val="nil"/>
        </w:tcBorders>
        <w:shd w:val="clear" w:color="auto" w:fill="DDAE00" w:themeFill="accent1"/>
      </w:tcPr>
    </w:tblStylePr>
    <w:tblStylePr w:type="lastRow">
      <w:rPr>
        <w:b/>
        <w:bCs/>
      </w:rPr>
      <w:tblPr/>
      <w:tcPr>
        <w:tcBorders>
          <w:top w:val="double" w:sz="4" w:space="0" w:color="FFD951" w:themeColor="accent1" w:themeTint="99"/>
        </w:tcBorders>
      </w:tcPr>
    </w:tblStylePr>
    <w:tblStylePr w:type="firstCol">
      <w:rPr>
        <w:b/>
        <w:bCs/>
      </w:rPr>
    </w:tblStylePr>
    <w:tblStylePr w:type="lastCol">
      <w:rPr>
        <w:b/>
        <w:bCs/>
      </w:rPr>
    </w:tblStylePr>
    <w:tblStylePr w:type="band1Vert">
      <w:tblPr/>
      <w:tcPr>
        <w:shd w:val="clear" w:color="auto" w:fill="FFF2C5" w:themeFill="accent1" w:themeFillTint="33"/>
      </w:tcPr>
    </w:tblStylePr>
    <w:tblStylePr w:type="band1Horz">
      <w:tblPr/>
      <w:tcPr>
        <w:shd w:val="clear" w:color="auto" w:fill="FFF2C5" w:themeFill="accent1" w:themeFillTint="33"/>
      </w:tcPr>
    </w:tblStylePr>
  </w:style>
  <w:style w:type="table" w:styleId="Listentabelle4Akzent2">
    <w:name w:val="List Table 4 Accent 2"/>
    <w:basedOn w:val="NormaleTabelle"/>
    <w:uiPriority w:val="49"/>
    <w:rsid w:val="000D6F5A"/>
    <w:pPr>
      <w:spacing w:line="240" w:lineRule="auto"/>
    </w:pPr>
    <w:tblPr>
      <w:tblStyleRowBandSize w:val="1"/>
      <w:tblStyleColBandSize w:val="1"/>
      <w:tblBorders>
        <w:top w:val="single" w:sz="4" w:space="0" w:color="FFE066" w:themeColor="accent2" w:themeTint="99"/>
        <w:left w:val="single" w:sz="4" w:space="0" w:color="FFE066" w:themeColor="accent2" w:themeTint="99"/>
        <w:bottom w:val="single" w:sz="4" w:space="0" w:color="FFE066" w:themeColor="accent2" w:themeTint="99"/>
        <w:right w:val="single" w:sz="4" w:space="0" w:color="FFE066" w:themeColor="accent2" w:themeTint="99"/>
        <w:insideH w:val="single" w:sz="4" w:space="0" w:color="FFE066" w:themeColor="accent2" w:themeTint="99"/>
      </w:tblBorders>
    </w:tblPr>
    <w:tblStylePr w:type="firstRow">
      <w:rPr>
        <w:b/>
        <w:bCs/>
        <w:color w:val="FFFFFF" w:themeColor="background1"/>
      </w:rPr>
      <w:tblPr/>
      <w:tcPr>
        <w:tcBorders>
          <w:top w:val="single" w:sz="4" w:space="0" w:color="FFCC00" w:themeColor="accent2"/>
          <w:left w:val="single" w:sz="4" w:space="0" w:color="FFCC00" w:themeColor="accent2"/>
          <w:bottom w:val="single" w:sz="4" w:space="0" w:color="FFCC00" w:themeColor="accent2"/>
          <w:right w:val="single" w:sz="4" w:space="0" w:color="FFCC00" w:themeColor="accent2"/>
          <w:insideH w:val="nil"/>
        </w:tcBorders>
        <w:shd w:val="clear" w:color="auto" w:fill="FFCC00" w:themeFill="accent2"/>
      </w:tcPr>
    </w:tblStylePr>
    <w:tblStylePr w:type="lastRow">
      <w:rPr>
        <w:b/>
        <w:bCs/>
      </w:rPr>
      <w:tblPr/>
      <w:tcPr>
        <w:tcBorders>
          <w:top w:val="double" w:sz="4" w:space="0" w:color="FFE066" w:themeColor="accent2" w:themeTint="99"/>
        </w:tcBorders>
      </w:tcPr>
    </w:tblStylePr>
    <w:tblStylePr w:type="firstCol">
      <w:rPr>
        <w:b/>
        <w:bCs/>
      </w:rPr>
    </w:tblStylePr>
    <w:tblStylePr w:type="lastCol">
      <w:rPr>
        <w:b/>
        <w:bCs/>
      </w:rPr>
    </w:tblStylePr>
    <w:tblStylePr w:type="band1Vert">
      <w:tblPr/>
      <w:tcPr>
        <w:shd w:val="clear" w:color="auto" w:fill="FFF4CC" w:themeFill="accent2" w:themeFillTint="33"/>
      </w:tcPr>
    </w:tblStylePr>
    <w:tblStylePr w:type="band1Horz">
      <w:tblPr/>
      <w:tcPr>
        <w:shd w:val="clear" w:color="auto" w:fill="FFF4CC" w:themeFill="accent2" w:themeFillTint="33"/>
      </w:tcPr>
    </w:tblStylePr>
  </w:style>
  <w:style w:type="table" w:styleId="Listentabelle4Akzent3">
    <w:name w:val="List Table 4 Accent 3"/>
    <w:basedOn w:val="NormaleTabelle"/>
    <w:uiPriority w:val="49"/>
    <w:rsid w:val="000D6F5A"/>
    <w:pPr>
      <w:spacing w:line="240" w:lineRule="auto"/>
    </w:pPr>
    <w:tblPr>
      <w:tblStyleRowBandSize w:val="1"/>
      <w:tblStyleColBandSize w:val="1"/>
      <w:tblBorders>
        <w:top w:val="single" w:sz="4" w:space="0" w:color="FFF0B7" w:themeColor="accent3" w:themeTint="99"/>
        <w:left w:val="single" w:sz="4" w:space="0" w:color="FFF0B7" w:themeColor="accent3" w:themeTint="99"/>
        <w:bottom w:val="single" w:sz="4" w:space="0" w:color="FFF0B7" w:themeColor="accent3" w:themeTint="99"/>
        <w:right w:val="single" w:sz="4" w:space="0" w:color="FFF0B7" w:themeColor="accent3" w:themeTint="99"/>
        <w:insideH w:val="single" w:sz="4" w:space="0" w:color="FFF0B7" w:themeColor="accent3" w:themeTint="99"/>
      </w:tblBorders>
    </w:tblPr>
    <w:tblStylePr w:type="firstRow">
      <w:rPr>
        <w:b/>
        <w:bCs/>
        <w:color w:val="FFFFFF" w:themeColor="background1"/>
      </w:rPr>
      <w:tblPr/>
      <w:tcPr>
        <w:tcBorders>
          <w:top w:val="single" w:sz="4" w:space="0" w:color="FFE888" w:themeColor="accent3"/>
          <w:left w:val="single" w:sz="4" w:space="0" w:color="FFE888" w:themeColor="accent3"/>
          <w:bottom w:val="single" w:sz="4" w:space="0" w:color="FFE888" w:themeColor="accent3"/>
          <w:right w:val="single" w:sz="4" w:space="0" w:color="FFE888" w:themeColor="accent3"/>
          <w:insideH w:val="nil"/>
        </w:tcBorders>
        <w:shd w:val="clear" w:color="auto" w:fill="FFE888" w:themeFill="accent3"/>
      </w:tcPr>
    </w:tblStylePr>
    <w:tblStylePr w:type="lastRow">
      <w:rPr>
        <w:b/>
        <w:bCs/>
      </w:rPr>
      <w:tblPr/>
      <w:tcPr>
        <w:tcBorders>
          <w:top w:val="double" w:sz="4" w:space="0" w:color="FFF0B7" w:themeColor="accent3" w:themeTint="99"/>
        </w:tcBorders>
      </w:tcPr>
    </w:tblStylePr>
    <w:tblStylePr w:type="firstCol">
      <w:rPr>
        <w:b/>
        <w:bCs/>
      </w:rPr>
    </w:tblStylePr>
    <w:tblStylePr w:type="lastCol">
      <w:rPr>
        <w:b/>
        <w:bCs/>
      </w:rPr>
    </w:tblStylePr>
    <w:tblStylePr w:type="band1Vert">
      <w:tblPr/>
      <w:tcPr>
        <w:shd w:val="clear" w:color="auto" w:fill="FFFAE7" w:themeFill="accent3" w:themeFillTint="33"/>
      </w:tcPr>
    </w:tblStylePr>
    <w:tblStylePr w:type="band1Horz">
      <w:tblPr/>
      <w:tcPr>
        <w:shd w:val="clear" w:color="auto" w:fill="FFFAE7" w:themeFill="accent3" w:themeFillTint="33"/>
      </w:tcPr>
    </w:tblStylePr>
  </w:style>
  <w:style w:type="table" w:styleId="Listentabelle4Akzent4">
    <w:name w:val="List Table 4 Accent 4"/>
    <w:basedOn w:val="NormaleTabelle"/>
    <w:uiPriority w:val="49"/>
    <w:rsid w:val="000D6F5A"/>
    <w:pPr>
      <w:spacing w:line="240" w:lineRule="auto"/>
    </w:pPr>
    <w:tblPr>
      <w:tblStyleRowBandSize w:val="1"/>
      <w:tblStyleColBandSize w:val="1"/>
      <w:tblBorders>
        <w:top w:val="single" w:sz="4" w:space="0" w:color="8B8B8B" w:themeColor="accent4" w:themeTint="99"/>
        <w:left w:val="single" w:sz="4" w:space="0" w:color="8B8B8B" w:themeColor="accent4" w:themeTint="99"/>
        <w:bottom w:val="single" w:sz="4" w:space="0" w:color="8B8B8B" w:themeColor="accent4" w:themeTint="99"/>
        <w:right w:val="single" w:sz="4" w:space="0" w:color="8B8B8B" w:themeColor="accent4" w:themeTint="99"/>
        <w:insideH w:val="single" w:sz="4" w:space="0" w:color="8B8B8B" w:themeColor="accent4" w:themeTint="99"/>
      </w:tblBorders>
    </w:tblPr>
    <w:tblStylePr w:type="firstRow">
      <w:rPr>
        <w:b/>
        <w:bCs/>
        <w:color w:val="FFFFFF" w:themeColor="background1"/>
      </w:rPr>
      <w:tblPr/>
      <w:tcPr>
        <w:tcBorders>
          <w:top w:val="single" w:sz="4" w:space="0" w:color="3F3F3F" w:themeColor="accent4"/>
          <w:left w:val="single" w:sz="4" w:space="0" w:color="3F3F3F" w:themeColor="accent4"/>
          <w:bottom w:val="single" w:sz="4" w:space="0" w:color="3F3F3F" w:themeColor="accent4"/>
          <w:right w:val="single" w:sz="4" w:space="0" w:color="3F3F3F" w:themeColor="accent4"/>
          <w:insideH w:val="nil"/>
        </w:tcBorders>
        <w:shd w:val="clear" w:color="auto" w:fill="3F3F3F" w:themeFill="accent4"/>
      </w:tcPr>
    </w:tblStylePr>
    <w:tblStylePr w:type="lastRow">
      <w:rPr>
        <w:b/>
        <w:bCs/>
      </w:rPr>
      <w:tblPr/>
      <w:tcPr>
        <w:tcBorders>
          <w:top w:val="double" w:sz="4" w:space="0" w:color="8B8B8B" w:themeColor="accent4" w:themeTint="99"/>
        </w:tcBorders>
      </w:tcPr>
    </w:tblStylePr>
    <w:tblStylePr w:type="firstCol">
      <w:rPr>
        <w:b/>
        <w:bCs/>
      </w:rPr>
    </w:tblStylePr>
    <w:tblStylePr w:type="lastCol">
      <w:rPr>
        <w:b/>
        <w:bCs/>
      </w:rPr>
    </w:tblStylePr>
    <w:tblStylePr w:type="band1Vert">
      <w:tblPr/>
      <w:tcPr>
        <w:shd w:val="clear" w:color="auto" w:fill="D8D8D8" w:themeFill="accent4" w:themeFillTint="33"/>
      </w:tcPr>
    </w:tblStylePr>
    <w:tblStylePr w:type="band1Horz">
      <w:tblPr/>
      <w:tcPr>
        <w:shd w:val="clear" w:color="auto" w:fill="D8D8D8" w:themeFill="accent4" w:themeFillTint="33"/>
      </w:tcPr>
    </w:tblStylePr>
  </w:style>
  <w:style w:type="table" w:styleId="Listentabelle4Akzent5">
    <w:name w:val="List Table 4 Accent 5"/>
    <w:basedOn w:val="NormaleTabelle"/>
    <w:uiPriority w:val="49"/>
    <w:rsid w:val="000D6F5A"/>
    <w:pPr>
      <w:spacing w:line="240" w:lineRule="auto"/>
    </w:pPr>
    <w:tblPr>
      <w:tblStyleRowBandSize w:val="1"/>
      <w:tblStyleColBandSize w:val="1"/>
      <w:tblBorders>
        <w:top w:val="single" w:sz="4" w:space="0" w:color="CCCAC9" w:themeColor="accent5" w:themeTint="99"/>
        <w:left w:val="single" w:sz="4" w:space="0" w:color="CCCAC9" w:themeColor="accent5" w:themeTint="99"/>
        <w:bottom w:val="single" w:sz="4" w:space="0" w:color="CCCAC9" w:themeColor="accent5" w:themeTint="99"/>
        <w:right w:val="single" w:sz="4" w:space="0" w:color="CCCAC9" w:themeColor="accent5" w:themeTint="99"/>
        <w:insideH w:val="single" w:sz="4" w:space="0" w:color="CCCAC9" w:themeColor="accent5" w:themeTint="99"/>
      </w:tblBorders>
    </w:tblPr>
    <w:tblStylePr w:type="firstRow">
      <w:rPr>
        <w:b/>
        <w:bCs/>
        <w:color w:val="FFFFFF" w:themeColor="background1"/>
      </w:rPr>
      <w:tblPr/>
      <w:tcPr>
        <w:tcBorders>
          <w:top w:val="single" w:sz="4" w:space="0" w:color="AAA8A6" w:themeColor="accent5"/>
          <w:left w:val="single" w:sz="4" w:space="0" w:color="AAA8A6" w:themeColor="accent5"/>
          <w:bottom w:val="single" w:sz="4" w:space="0" w:color="AAA8A6" w:themeColor="accent5"/>
          <w:right w:val="single" w:sz="4" w:space="0" w:color="AAA8A6" w:themeColor="accent5"/>
          <w:insideH w:val="nil"/>
        </w:tcBorders>
        <w:shd w:val="clear" w:color="auto" w:fill="AAA8A6" w:themeFill="accent5"/>
      </w:tcPr>
    </w:tblStylePr>
    <w:tblStylePr w:type="lastRow">
      <w:rPr>
        <w:b/>
        <w:bCs/>
      </w:rPr>
      <w:tblPr/>
      <w:tcPr>
        <w:tcBorders>
          <w:top w:val="double" w:sz="4" w:space="0" w:color="CCCAC9" w:themeColor="accent5" w:themeTint="99"/>
        </w:tcBorders>
      </w:tcPr>
    </w:tblStylePr>
    <w:tblStylePr w:type="firstCol">
      <w:rPr>
        <w:b/>
        <w:bCs/>
      </w:rPr>
    </w:tblStylePr>
    <w:tblStylePr w:type="lastCol">
      <w:rPr>
        <w:b/>
        <w:bCs/>
      </w:rPr>
    </w:tblStylePr>
    <w:tblStylePr w:type="band1Vert">
      <w:tblPr/>
      <w:tcPr>
        <w:shd w:val="clear" w:color="auto" w:fill="EEEDED" w:themeFill="accent5" w:themeFillTint="33"/>
      </w:tcPr>
    </w:tblStylePr>
    <w:tblStylePr w:type="band1Horz">
      <w:tblPr/>
      <w:tcPr>
        <w:shd w:val="clear" w:color="auto" w:fill="EEEDED" w:themeFill="accent5" w:themeFillTint="33"/>
      </w:tcPr>
    </w:tblStylePr>
  </w:style>
  <w:style w:type="table" w:styleId="Listentabelle4Akzent6">
    <w:name w:val="List Table 4 Accent 6"/>
    <w:basedOn w:val="NormaleTabelle"/>
    <w:uiPriority w:val="49"/>
    <w:rsid w:val="000D6F5A"/>
    <w:pPr>
      <w:spacing w:line="240" w:lineRule="auto"/>
    </w:pPr>
    <w:tblPr>
      <w:tblStyleRowBandSize w:val="1"/>
      <w:tblStyleColBandSize w:val="1"/>
      <w:tblBorders>
        <w:top w:val="single" w:sz="4" w:space="0" w:color="F1F0EF" w:themeColor="accent6" w:themeTint="99"/>
        <w:left w:val="single" w:sz="4" w:space="0" w:color="F1F0EF" w:themeColor="accent6" w:themeTint="99"/>
        <w:bottom w:val="single" w:sz="4" w:space="0" w:color="F1F0EF" w:themeColor="accent6" w:themeTint="99"/>
        <w:right w:val="single" w:sz="4" w:space="0" w:color="F1F0EF" w:themeColor="accent6" w:themeTint="99"/>
        <w:insideH w:val="single" w:sz="4" w:space="0" w:color="F1F0EF" w:themeColor="accent6" w:themeTint="99"/>
      </w:tblBorders>
    </w:tblPr>
    <w:tblStylePr w:type="firstRow">
      <w:rPr>
        <w:b/>
        <w:bCs/>
        <w:color w:val="FFFFFF" w:themeColor="background1"/>
      </w:rPr>
      <w:tblPr/>
      <w:tcPr>
        <w:tcBorders>
          <w:top w:val="single" w:sz="4" w:space="0" w:color="E8E7E5" w:themeColor="accent6"/>
          <w:left w:val="single" w:sz="4" w:space="0" w:color="E8E7E5" w:themeColor="accent6"/>
          <w:bottom w:val="single" w:sz="4" w:space="0" w:color="E8E7E5" w:themeColor="accent6"/>
          <w:right w:val="single" w:sz="4" w:space="0" w:color="E8E7E5" w:themeColor="accent6"/>
          <w:insideH w:val="nil"/>
        </w:tcBorders>
        <w:shd w:val="clear" w:color="auto" w:fill="E8E7E5" w:themeFill="accent6"/>
      </w:tcPr>
    </w:tblStylePr>
    <w:tblStylePr w:type="lastRow">
      <w:rPr>
        <w:b/>
        <w:bCs/>
      </w:rPr>
      <w:tblPr/>
      <w:tcPr>
        <w:tcBorders>
          <w:top w:val="double" w:sz="4" w:space="0" w:color="F1F0EF" w:themeColor="accent6" w:themeTint="99"/>
        </w:tcBorders>
      </w:tcPr>
    </w:tblStylePr>
    <w:tblStylePr w:type="firstCol">
      <w:rPr>
        <w:b/>
        <w:bCs/>
      </w:rPr>
    </w:tblStylePr>
    <w:tblStylePr w:type="lastCol">
      <w:rPr>
        <w:b/>
        <w:bCs/>
      </w:rPr>
    </w:tblStylePr>
    <w:tblStylePr w:type="band1Vert">
      <w:tblPr/>
      <w:tcPr>
        <w:shd w:val="clear" w:color="auto" w:fill="FAFAF9" w:themeFill="accent6" w:themeFillTint="33"/>
      </w:tcPr>
    </w:tblStylePr>
    <w:tblStylePr w:type="band1Horz">
      <w:tblPr/>
      <w:tcPr>
        <w:shd w:val="clear" w:color="auto" w:fill="FAFAF9" w:themeFill="accent6" w:themeFillTint="33"/>
      </w:tcPr>
    </w:tblStylePr>
  </w:style>
  <w:style w:type="table" w:styleId="Listentabelle5dunkel">
    <w:name w:val="List Table 5 Dark"/>
    <w:basedOn w:val="NormaleTabelle"/>
    <w:uiPriority w:val="50"/>
    <w:rsid w:val="000D6F5A"/>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1">
    <w:name w:val="List Table 5 Dark Accent 1"/>
    <w:basedOn w:val="NormaleTabelle"/>
    <w:uiPriority w:val="50"/>
    <w:rsid w:val="000D6F5A"/>
    <w:pPr>
      <w:spacing w:line="240" w:lineRule="auto"/>
    </w:pPr>
    <w:rPr>
      <w:color w:val="FFFFFF" w:themeColor="background1"/>
    </w:rPr>
    <w:tblPr>
      <w:tblStyleRowBandSize w:val="1"/>
      <w:tblStyleColBandSize w:val="1"/>
      <w:tblBorders>
        <w:top w:val="single" w:sz="24" w:space="0" w:color="DDAE00" w:themeColor="accent1"/>
        <w:left w:val="single" w:sz="24" w:space="0" w:color="DDAE00" w:themeColor="accent1"/>
        <w:bottom w:val="single" w:sz="24" w:space="0" w:color="DDAE00" w:themeColor="accent1"/>
        <w:right w:val="single" w:sz="24" w:space="0" w:color="DDAE00" w:themeColor="accent1"/>
      </w:tblBorders>
    </w:tblPr>
    <w:tcPr>
      <w:shd w:val="clear" w:color="auto" w:fill="DDAE0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2">
    <w:name w:val="List Table 5 Dark Accent 2"/>
    <w:basedOn w:val="NormaleTabelle"/>
    <w:uiPriority w:val="50"/>
    <w:rsid w:val="000D6F5A"/>
    <w:pPr>
      <w:spacing w:line="240" w:lineRule="auto"/>
    </w:pPr>
    <w:rPr>
      <w:color w:val="FFFFFF" w:themeColor="background1"/>
    </w:rPr>
    <w:tblPr>
      <w:tblStyleRowBandSize w:val="1"/>
      <w:tblStyleColBandSize w:val="1"/>
      <w:tblBorders>
        <w:top w:val="single" w:sz="24" w:space="0" w:color="FFCC00" w:themeColor="accent2"/>
        <w:left w:val="single" w:sz="24" w:space="0" w:color="FFCC00" w:themeColor="accent2"/>
        <w:bottom w:val="single" w:sz="24" w:space="0" w:color="FFCC00" w:themeColor="accent2"/>
        <w:right w:val="single" w:sz="24" w:space="0" w:color="FFCC00" w:themeColor="accent2"/>
      </w:tblBorders>
    </w:tblPr>
    <w:tcPr>
      <w:shd w:val="clear" w:color="auto" w:fill="FFCC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3">
    <w:name w:val="List Table 5 Dark Accent 3"/>
    <w:basedOn w:val="NormaleTabelle"/>
    <w:uiPriority w:val="50"/>
    <w:rsid w:val="000D6F5A"/>
    <w:pPr>
      <w:spacing w:line="240" w:lineRule="auto"/>
    </w:pPr>
    <w:rPr>
      <w:color w:val="FFFFFF" w:themeColor="background1"/>
    </w:rPr>
    <w:tblPr>
      <w:tblStyleRowBandSize w:val="1"/>
      <w:tblStyleColBandSize w:val="1"/>
      <w:tblBorders>
        <w:top w:val="single" w:sz="24" w:space="0" w:color="FFE888" w:themeColor="accent3"/>
        <w:left w:val="single" w:sz="24" w:space="0" w:color="FFE888" w:themeColor="accent3"/>
        <w:bottom w:val="single" w:sz="24" w:space="0" w:color="FFE888" w:themeColor="accent3"/>
        <w:right w:val="single" w:sz="24" w:space="0" w:color="FFE888" w:themeColor="accent3"/>
      </w:tblBorders>
    </w:tblPr>
    <w:tcPr>
      <w:shd w:val="clear" w:color="auto" w:fill="FFE88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4">
    <w:name w:val="List Table 5 Dark Accent 4"/>
    <w:basedOn w:val="NormaleTabelle"/>
    <w:uiPriority w:val="50"/>
    <w:rsid w:val="000D6F5A"/>
    <w:pPr>
      <w:spacing w:line="240" w:lineRule="auto"/>
    </w:pPr>
    <w:rPr>
      <w:color w:val="FFFFFF" w:themeColor="background1"/>
    </w:rPr>
    <w:tblPr>
      <w:tblStyleRowBandSize w:val="1"/>
      <w:tblStyleColBandSize w:val="1"/>
      <w:tblBorders>
        <w:top w:val="single" w:sz="24" w:space="0" w:color="3F3F3F" w:themeColor="accent4"/>
        <w:left w:val="single" w:sz="24" w:space="0" w:color="3F3F3F" w:themeColor="accent4"/>
        <w:bottom w:val="single" w:sz="24" w:space="0" w:color="3F3F3F" w:themeColor="accent4"/>
        <w:right w:val="single" w:sz="24" w:space="0" w:color="3F3F3F" w:themeColor="accent4"/>
      </w:tblBorders>
    </w:tblPr>
    <w:tcPr>
      <w:shd w:val="clear" w:color="auto" w:fill="3F3F3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5">
    <w:name w:val="List Table 5 Dark Accent 5"/>
    <w:basedOn w:val="NormaleTabelle"/>
    <w:uiPriority w:val="50"/>
    <w:rsid w:val="000D6F5A"/>
    <w:pPr>
      <w:spacing w:line="240" w:lineRule="auto"/>
    </w:pPr>
    <w:rPr>
      <w:color w:val="FFFFFF" w:themeColor="background1"/>
    </w:rPr>
    <w:tblPr>
      <w:tblStyleRowBandSize w:val="1"/>
      <w:tblStyleColBandSize w:val="1"/>
      <w:tblBorders>
        <w:top w:val="single" w:sz="24" w:space="0" w:color="AAA8A6" w:themeColor="accent5"/>
        <w:left w:val="single" w:sz="24" w:space="0" w:color="AAA8A6" w:themeColor="accent5"/>
        <w:bottom w:val="single" w:sz="24" w:space="0" w:color="AAA8A6" w:themeColor="accent5"/>
        <w:right w:val="single" w:sz="24" w:space="0" w:color="AAA8A6" w:themeColor="accent5"/>
      </w:tblBorders>
    </w:tblPr>
    <w:tcPr>
      <w:shd w:val="clear" w:color="auto" w:fill="AAA8A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5dunkelAkzent6">
    <w:name w:val="List Table 5 Dark Accent 6"/>
    <w:basedOn w:val="NormaleTabelle"/>
    <w:uiPriority w:val="50"/>
    <w:rsid w:val="000D6F5A"/>
    <w:pPr>
      <w:spacing w:line="240" w:lineRule="auto"/>
    </w:pPr>
    <w:rPr>
      <w:color w:val="FFFFFF" w:themeColor="background1"/>
    </w:rPr>
    <w:tblPr>
      <w:tblStyleRowBandSize w:val="1"/>
      <w:tblStyleColBandSize w:val="1"/>
      <w:tblBorders>
        <w:top w:val="single" w:sz="24" w:space="0" w:color="E8E7E5" w:themeColor="accent6"/>
        <w:left w:val="single" w:sz="24" w:space="0" w:color="E8E7E5" w:themeColor="accent6"/>
        <w:bottom w:val="single" w:sz="24" w:space="0" w:color="E8E7E5" w:themeColor="accent6"/>
        <w:right w:val="single" w:sz="24" w:space="0" w:color="E8E7E5" w:themeColor="accent6"/>
      </w:tblBorders>
    </w:tblPr>
    <w:tcPr>
      <w:shd w:val="clear" w:color="auto" w:fill="E8E7E5"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ntabelle6farbig">
    <w:name w:val="List Table 6 Colorful"/>
    <w:basedOn w:val="NormaleTabelle"/>
    <w:uiPriority w:val="51"/>
    <w:rsid w:val="000D6F5A"/>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6farbigAkzent1">
    <w:name w:val="List Table 6 Colorful Accent 1"/>
    <w:basedOn w:val="NormaleTabelle"/>
    <w:uiPriority w:val="51"/>
    <w:rsid w:val="000D6F5A"/>
    <w:pPr>
      <w:spacing w:line="240" w:lineRule="auto"/>
    </w:pPr>
    <w:rPr>
      <w:color w:val="A58100" w:themeColor="accent1" w:themeShade="BF"/>
    </w:rPr>
    <w:tblPr>
      <w:tblStyleRowBandSize w:val="1"/>
      <w:tblStyleColBandSize w:val="1"/>
      <w:tblBorders>
        <w:top w:val="single" w:sz="4" w:space="0" w:color="DDAE00" w:themeColor="accent1"/>
        <w:bottom w:val="single" w:sz="4" w:space="0" w:color="DDAE00" w:themeColor="accent1"/>
      </w:tblBorders>
    </w:tblPr>
    <w:tblStylePr w:type="firstRow">
      <w:rPr>
        <w:b/>
        <w:bCs/>
      </w:rPr>
      <w:tblPr/>
      <w:tcPr>
        <w:tcBorders>
          <w:bottom w:val="single" w:sz="4" w:space="0" w:color="DDAE00" w:themeColor="accent1"/>
        </w:tcBorders>
      </w:tcPr>
    </w:tblStylePr>
    <w:tblStylePr w:type="lastRow">
      <w:rPr>
        <w:b/>
        <w:bCs/>
      </w:rPr>
      <w:tblPr/>
      <w:tcPr>
        <w:tcBorders>
          <w:top w:val="double" w:sz="4" w:space="0" w:color="DDAE00" w:themeColor="accent1"/>
        </w:tcBorders>
      </w:tcPr>
    </w:tblStylePr>
    <w:tblStylePr w:type="firstCol">
      <w:rPr>
        <w:b/>
        <w:bCs/>
      </w:rPr>
    </w:tblStylePr>
    <w:tblStylePr w:type="lastCol">
      <w:rPr>
        <w:b/>
        <w:bCs/>
      </w:rPr>
    </w:tblStylePr>
    <w:tblStylePr w:type="band1Vert">
      <w:tblPr/>
      <w:tcPr>
        <w:shd w:val="clear" w:color="auto" w:fill="FFF2C5" w:themeFill="accent1" w:themeFillTint="33"/>
      </w:tcPr>
    </w:tblStylePr>
    <w:tblStylePr w:type="band1Horz">
      <w:tblPr/>
      <w:tcPr>
        <w:shd w:val="clear" w:color="auto" w:fill="FFF2C5" w:themeFill="accent1" w:themeFillTint="33"/>
      </w:tcPr>
    </w:tblStylePr>
  </w:style>
  <w:style w:type="table" w:styleId="Listentabelle6farbigAkzent2">
    <w:name w:val="List Table 6 Colorful Accent 2"/>
    <w:basedOn w:val="NormaleTabelle"/>
    <w:uiPriority w:val="51"/>
    <w:rsid w:val="000D6F5A"/>
    <w:pPr>
      <w:spacing w:line="240" w:lineRule="auto"/>
    </w:pPr>
    <w:rPr>
      <w:color w:val="BF9800" w:themeColor="accent2" w:themeShade="BF"/>
    </w:rPr>
    <w:tblPr>
      <w:tblStyleRowBandSize w:val="1"/>
      <w:tblStyleColBandSize w:val="1"/>
      <w:tblBorders>
        <w:top w:val="single" w:sz="4" w:space="0" w:color="FFCC00" w:themeColor="accent2"/>
        <w:bottom w:val="single" w:sz="4" w:space="0" w:color="FFCC00" w:themeColor="accent2"/>
      </w:tblBorders>
    </w:tblPr>
    <w:tblStylePr w:type="firstRow">
      <w:rPr>
        <w:b/>
        <w:bCs/>
      </w:rPr>
      <w:tblPr/>
      <w:tcPr>
        <w:tcBorders>
          <w:bottom w:val="single" w:sz="4" w:space="0" w:color="FFCC00" w:themeColor="accent2"/>
        </w:tcBorders>
      </w:tcPr>
    </w:tblStylePr>
    <w:tblStylePr w:type="lastRow">
      <w:rPr>
        <w:b/>
        <w:bCs/>
      </w:rPr>
      <w:tblPr/>
      <w:tcPr>
        <w:tcBorders>
          <w:top w:val="double" w:sz="4" w:space="0" w:color="FFCC00" w:themeColor="accent2"/>
        </w:tcBorders>
      </w:tcPr>
    </w:tblStylePr>
    <w:tblStylePr w:type="firstCol">
      <w:rPr>
        <w:b/>
        <w:bCs/>
      </w:rPr>
    </w:tblStylePr>
    <w:tblStylePr w:type="lastCol">
      <w:rPr>
        <w:b/>
        <w:bCs/>
      </w:rPr>
    </w:tblStylePr>
    <w:tblStylePr w:type="band1Vert">
      <w:tblPr/>
      <w:tcPr>
        <w:shd w:val="clear" w:color="auto" w:fill="FFF4CC" w:themeFill="accent2" w:themeFillTint="33"/>
      </w:tcPr>
    </w:tblStylePr>
    <w:tblStylePr w:type="band1Horz">
      <w:tblPr/>
      <w:tcPr>
        <w:shd w:val="clear" w:color="auto" w:fill="FFF4CC" w:themeFill="accent2" w:themeFillTint="33"/>
      </w:tcPr>
    </w:tblStylePr>
  </w:style>
  <w:style w:type="table" w:styleId="Listentabelle6farbigAkzent3">
    <w:name w:val="List Table 6 Colorful Accent 3"/>
    <w:basedOn w:val="NormaleTabelle"/>
    <w:uiPriority w:val="51"/>
    <w:rsid w:val="000D6F5A"/>
    <w:pPr>
      <w:spacing w:line="240" w:lineRule="auto"/>
    </w:pPr>
    <w:rPr>
      <w:color w:val="FFD425" w:themeColor="accent3" w:themeShade="BF"/>
    </w:rPr>
    <w:tblPr>
      <w:tblStyleRowBandSize w:val="1"/>
      <w:tblStyleColBandSize w:val="1"/>
      <w:tblBorders>
        <w:top w:val="single" w:sz="4" w:space="0" w:color="FFE888" w:themeColor="accent3"/>
        <w:bottom w:val="single" w:sz="4" w:space="0" w:color="FFE888" w:themeColor="accent3"/>
      </w:tblBorders>
    </w:tblPr>
    <w:tblStylePr w:type="firstRow">
      <w:rPr>
        <w:b/>
        <w:bCs/>
      </w:rPr>
      <w:tblPr/>
      <w:tcPr>
        <w:tcBorders>
          <w:bottom w:val="single" w:sz="4" w:space="0" w:color="FFE888" w:themeColor="accent3"/>
        </w:tcBorders>
      </w:tcPr>
    </w:tblStylePr>
    <w:tblStylePr w:type="lastRow">
      <w:rPr>
        <w:b/>
        <w:bCs/>
      </w:rPr>
      <w:tblPr/>
      <w:tcPr>
        <w:tcBorders>
          <w:top w:val="double" w:sz="4" w:space="0" w:color="FFE888" w:themeColor="accent3"/>
        </w:tcBorders>
      </w:tcPr>
    </w:tblStylePr>
    <w:tblStylePr w:type="firstCol">
      <w:rPr>
        <w:b/>
        <w:bCs/>
      </w:rPr>
    </w:tblStylePr>
    <w:tblStylePr w:type="lastCol">
      <w:rPr>
        <w:b/>
        <w:bCs/>
      </w:rPr>
    </w:tblStylePr>
    <w:tblStylePr w:type="band1Vert">
      <w:tblPr/>
      <w:tcPr>
        <w:shd w:val="clear" w:color="auto" w:fill="FFFAE7" w:themeFill="accent3" w:themeFillTint="33"/>
      </w:tcPr>
    </w:tblStylePr>
    <w:tblStylePr w:type="band1Horz">
      <w:tblPr/>
      <w:tcPr>
        <w:shd w:val="clear" w:color="auto" w:fill="FFFAE7" w:themeFill="accent3" w:themeFillTint="33"/>
      </w:tcPr>
    </w:tblStylePr>
  </w:style>
  <w:style w:type="table" w:styleId="Listentabelle6farbigAkzent4">
    <w:name w:val="List Table 6 Colorful Accent 4"/>
    <w:basedOn w:val="NormaleTabelle"/>
    <w:uiPriority w:val="51"/>
    <w:rsid w:val="000D6F5A"/>
    <w:pPr>
      <w:spacing w:line="240" w:lineRule="auto"/>
    </w:pPr>
    <w:rPr>
      <w:color w:val="2F2F2F" w:themeColor="accent4" w:themeShade="BF"/>
    </w:rPr>
    <w:tblPr>
      <w:tblStyleRowBandSize w:val="1"/>
      <w:tblStyleColBandSize w:val="1"/>
      <w:tblBorders>
        <w:top w:val="single" w:sz="4" w:space="0" w:color="3F3F3F" w:themeColor="accent4"/>
        <w:bottom w:val="single" w:sz="4" w:space="0" w:color="3F3F3F" w:themeColor="accent4"/>
      </w:tblBorders>
    </w:tblPr>
    <w:tblStylePr w:type="firstRow">
      <w:rPr>
        <w:b/>
        <w:bCs/>
      </w:rPr>
      <w:tblPr/>
      <w:tcPr>
        <w:tcBorders>
          <w:bottom w:val="single" w:sz="4" w:space="0" w:color="3F3F3F" w:themeColor="accent4"/>
        </w:tcBorders>
      </w:tcPr>
    </w:tblStylePr>
    <w:tblStylePr w:type="lastRow">
      <w:rPr>
        <w:b/>
        <w:bCs/>
      </w:rPr>
      <w:tblPr/>
      <w:tcPr>
        <w:tcBorders>
          <w:top w:val="double" w:sz="4" w:space="0" w:color="3F3F3F" w:themeColor="accent4"/>
        </w:tcBorders>
      </w:tcPr>
    </w:tblStylePr>
    <w:tblStylePr w:type="firstCol">
      <w:rPr>
        <w:b/>
        <w:bCs/>
      </w:rPr>
    </w:tblStylePr>
    <w:tblStylePr w:type="lastCol">
      <w:rPr>
        <w:b/>
        <w:bCs/>
      </w:rPr>
    </w:tblStylePr>
    <w:tblStylePr w:type="band1Vert">
      <w:tblPr/>
      <w:tcPr>
        <w:shd w:val="clear" w:color="auto" w:fill="D8D8D8" w:themeFill="accent4" w:themeFillTint="33"/>
      </w:tcPr>
    </w:tblStylePr>
    <w:tblStylePr w:type="band1Horz">
      <w:tblPr/>
      <w:tcPr>
        <w:shd w:val="clear" w:color="auto" w:fill="D8D8D8" w:themeFill="accent4" w:themeFillTint="33"/>
      </w:tcPr>
    </w:tblStylePr>
  </w:style>
  <w:style w:type="table" w:styleId="Listentabelle6farbigAkzent5">
    <w:name w:val="List Table 6 Colorful Accent 5"/>
    <w:basedOn w:val="NormaleTabelle"/>
    <w:uiPriority w:val="51"/>
    <w:rsid w:val="000D6F5A"/>
    <w:pPr>
      <w:spacing w:line="240" w:lineRule="auto"/>
    </w:pPr>
    <w:rPr>
      <w:color w:val="807D7B" w:themeColor="accent5" w:themeShade="BF"/>
    </w:rPr>
    <w:tblPr>
      <w:tblStyleRowBandSize w:val="1"/>
      <w:tblStyleColBandSize w:val="1"/>
      <w:tblBorders>
        <w:top w:val="single" w:sz="4" w:space="0" w:color="AAA8A6" w:themeColor="accent5"/>
        <w:bottom w:val="single" w:sz="4" w:space="0" w:color="AAA8A6" w:themeColor="accent5"/>
      </w:tblBorders>
    </w:tblPr>
    <w:tblStylePr w:type="firstRow">
      <w:rPr>
        <w:b/>
        <w:bCs/>
      </w:rPr>
      <w:tblPr/>
      <w:tcPr>
        <w:tcBorders>
          <w:bottom w:val="single" w:sz="4" w:space="0" w:color="AAA8A6" w:themeColor="accent5"/>
        </w:tcBorders>
      </w:tcPr>
    </w:tblStylePr>
    <w:tblStylePr w:type="lastRow">
      <w:rPr>
        <w:b/>
        <w:bCs/>
      </w:rPr>
      <w:tblPr/>
      <w:tcPr>
        <w:tcBorders>
          <w:top w:val="double" w:sz="4" w:space="0" w:color="AAA8A6" w:themeColor="accent5"/>
        </w:tcBorders>
      </w:tcPr>
    </w:tblStylePr>
    <w:tblStylePr w:type="firstCol">
      <w:rPr>
        <w:b/>
        <w:bCs/>
      </w:rPr>
    </w:tblStylePr>
    <w:tblStylePr w:type="lastCol">
      <w:rPr>
        <w:b/>
        <w:bCs/>
      </w:rPr>
    </w:tblStylePr>
    <w:tblStylePr w:type="band1Vert">
      <w:tblPr/>
      <w:tcPr>
        <w:shd w:val="clear" w:color="auto" w:fill="EEEDED" w:themeFill="accent5" w:themeFillTint="33"/>
      </w:tcPr>
    </w:tblStylePr>
    <w:tblStylePr w:type="band1Horz">
      <w:tblPr/>
      <w:tcPr>
        <w:shd w:val="clear" w:color="auto" w:fill="EEEDED" w:themeFill="accent5" w:themeFillTint="33"/>
      </w:tcPr>
    </w:tblStylePr>
  </w:style>
  <w:style w:type="table" w:styleId="Listentabelle6farbigAkzent6">
    <w:name w:val="List Table 6 Colorful Accent 6"/>
    <w:basedOn w:val="NormaleTabelle"/>
    <w:uiPriority w:val="51"/>
    <w:rsid w:val="000D6F5A"/>
    <w:pPr>
      <w:spacing w:line="240" w:lineRule="auto"/>
    </w:pPr>
    <w:rPr>
      <w:color w:val="B1AEA7" w:themeColor="accent6" w:themeShade="BF"/>
    </w:rPr>
    <w:tblPr>
      <w:tblStyleRowBandSize w:val="1"/>
      <w:tblStyleColBandSize w:val="1"/>
      <w:tblBorders>
        <w:top w:val="single" w:sz="4" w:space="0" w:color="E8E7E5" w:themeColor="accent6"/>
        <w:bottom w:val="single" w:sz="4" w:space="0" w:color="E8E7E5" w:themeColor="accent6"/>
      </w:tblBorders>
    </w:tblPr>
    <w:tblStylePr w:type="firstRow">
      <w:rPr>
        <w:b/>
        <w:bCs/>
      </w:rPr>
      <w:tblPr/>
      <w:tcPr>
        <w:tcBorders>
          <w:bottom w:val="single" w:sz="4" w:space="0" w:color="E8E7E5" w:themeColor="accent6"/>
        </w:tcBorders>
      </w:tcPr>
    </w:tblStylePr>
    <w:tblStylePr w:type="lastRow">
      <w:rPr>
        <w:b/>
        <w:bCs/>
      </w:rPr>
      <w:tblPr/>
      <w:tcPr>
        <w:tcBorders>
          <w:top w:val="double" w:sz="4" w:space="0" w:color="E8E7E5" w:themeColor="accent6"/>
        </w:tcBorders>
      </w:tcPr>
    </w:tblStylePr>
    <w:tblStylePr w:type="firstCol">
      <w:rPr>
        <w:b/>
        <w:bCs/>
      </w:rPr>
    </w:tblStylePr>
    <w:tblStylePr w:type="lastCol">
      <w:rPr>
        <w:b/>
        <w:bCs/>
      </w:rPr>
    </w:tblStylePr>
    <w:tblStylePr w:type="band1Vert">
      <w:tblPr/>
      <w:tcPr>
        <w:shd w:val="clear" w:color="auto" w:fill="FAFAF9" w:themeFill="accent6" w:themeFillTint="33"/>
      </w:tcPr>
    </w:tblStylePr>
    <w:tblStylePr w:type="band1Horz">
      <w:tblPr/>
      <w:tcPr>
        <w:shd w:val="clear" w:color="auto" w:fill="FAFAF9" w:themeFill="accent6" w:themeFillTint="33"/>
      </w:tcPr>
    </w:tblStylePr>
  </w:style>
  <w:style w:type="table" w:styleId="Listentabelle7farbig">
    <w:name w:val="List Table 7 Colorful"/>
    <w:basedOn w:val="NormaleTabelle"/>
    <w:uiPriority w:val="52"/>
    <w:rsid w:val="000D6F5A"/>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1">
    <w:name w:val="List Table 7 Colorful Accent 1"/>
    <w:basedOn w:val="NormaleTabelle"/>
    <w:uiPriority w:val="52"/>
    <w:rsid w:val="000D6F5A"/>
    <w:pPr>
      <w:spacing w:line="240" w:lineRule="auto"/>
    </w:pPr>
    <w:rPr>
      <w:color w:val="A5810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AE0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AE0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AE0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AE00" w:themeColor="accent1"/>
        </w:tcBorders>
        <w:shd w:val="clear" w:color="auto" w:fill="FFFFFF" w:themeFill="background1"/>
      </w:tcPr>
    </w:tblStylePr>
    <w:tblStylePr w:type="band1Vert">
      <w:tblPr/>
      <w:tcPr>
        <w:shd w:val="clear" w:color="auto" w:fill="FFF2C5" w:themeFill="accent1" w:themeFillTint="33"/>
      </w:tcPr>
    </w:tblStylePr>
    <w:tblStylePr w:type="band1Horz">
      <w:tblPr/>
      <w:tcPr>
        <w:shd w:val="clear" w:color="auto" w:fill="FFF2C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2">
    <w:name w:val="List Table 7 Colorful Accent 2"/>
    <w:basedOn w:val="NormaleTabelle"/>
    <w:uiPriority w:val="52"/>
    <w:rsid w:val="000D6F5A"/>
    <w:pPr>
      <w:spacing w:line="240" w:lineRule="auto"/>
    </w:pPr>
    <w:rPr>
      <w:color w:val="BF98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C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C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C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C00" w:themeColor="accent2"/>
        </w:tcBorders>
        <w:shd w:val="clear" w:color="auto" w:fill="FFFFFF" w:themeFill="background1"/>
      </w:tcPr>
    </w:tblStylePr>
    <w:tblStylePr w:type="band1Vert">
      <w:tblPr/>
      <w:tcPr>
        <w:shd w:val="clear" w:color="auto" w:fill="FFF4CC" w:themeFill="accent2" w:themeFillTint="33"/>
      </w:tcPr>
    </w:tblStylePr>
    <w:tblStylePr w:type="band1Horz">
      <w:tblPr/>
      <w:tcPr>
        <w:shd w:val="clear" w:color="auto" w:fill="FFF4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3">
    <w:name w:val="List Table 7 Colorful Accent 3"/>
    <w:basedOn w:val="NormaleTabelle"/>
    <w:uiPriority w:val="52"/>
    <w:rsid w:val="000D6F5A"/>
    <w:pPr>
      <w:spacing w:line="240" w:lineRule="auto"/>
    </w:pPr>
    <w:rPr>
      <w:color w:val="FFD425"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E88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E88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E88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E888" w:themeColor="accent3"/>
        </w:tcBorders>
        <w:shd w:val="clear" w:color="auto" w:fill="FFFFFF" w:themeFill="background1"/>
      </w:tcPr>
    </w:tblStylePr>
    <w:tblStylePr w:type="band1Vert">
      <w:tblPr/>
      <w:tcPr>
        <w:shd w:val="clear" w:color="auto" w:fill="FFFAE7" w:themeFill="accent3" w:themeFillTint="33"/>
      </w:tcPr>
    </w:tblStylePr>
    <w:tblStylePr w:type="band1Horz">
      <w:tblPr/>
      <w:tcPr>
        <w:shd w:val="clear" w:color="auto" w:fill="FFFAE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4">
    <w:name w:val="List Table 7 Colorful Accent 4"/>
    <w:basedOn w:val="NormaleTabelle"/>
    <w:uiPriority w:val="52"/>
    <w:rsid w:val="000D6F5A"/>
    <w:pPr>
      <w:spacing w:line="240" w:lineRule="auto"/>
    </w:pPr>
    <w:rPr>
      <w:color w:val="2F2F2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F3F3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F3F3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F3F3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F3F3F" w:themeColor="accent4"/>
        </w:tcBorders>
        <w:shd w:val="clear" w:color="auto" w:fill="FFFFFF" w:themeFill="background1"/>
      </w:tcPr>
    </w:tblStylePr>
    <w:tblStylePr w:type="band1Vert">
      <w:tblPr/>
      <w:tcPr>
        <w:shd w:val="clear" w:color="auto" w:fill="D8D8D8" w:themeFill="accent4" w:themeFillTint="33"/>
      </w:tcPr>
    </w:tblStylePr>
    <w:tblStylePr w:type="band1Horz">
      <w:tblPr/>
      <w:tcPr>
        <w:shd w:val="clear" w:color="auto" w:fill="D8D8D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5">
    <w:name w:val="List Table 7 Colorful Accent 5"/>
    <w:basedOn w:val="NormaleTabelle"/>
    <w:uiPriority w:val="52"/>
    <w:rsid w:val="000D6F5A"/>
    <w:pPr>
      <w:spacing w:line="240" w:lineRule="auto"/>
    </w:pPr>
    <w:rPr>
      <w:color w:val="807D7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AA8A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AA8A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AA8A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AA8A6" w:themeColor="accent5"/>
        </w:tcBorders>
        <w:shd w:val="clear" w:color="auto" w:fill="FFFFFF" w:themeFill="background1"/>
      </w:tcPr>
    </w:tblStylePr>
    <w:tblStylePr w:type="band1Vert">
      <w:tblPr/>
      <w:tcPr>
        <w:shd w:val="clear" w:color="auto" w:fill="EEEDED" w:themeFill="accent5" w:themeFillTint="33"/>
      </w:tcPr>
    </w:tblStylePr>
    <w:tblStylePr w:type="band1Horz">
      <w:tblPr/>
      <w:tcPr>
        <w:shd w:val="clear" w:color="auto" w:fill="EEED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7farbigAkzent6">
    <w:name w:val="List Table 7 Colorful Accent 6"/>
    <w:basedOn w:val="NormaleTabelle"/>
    <w:uiPriority w:val="52"/>
    <w:rsid w:val="000D6F5A"/>
    <w:pPr>
      <w:spacing w:line="240" w:lineRule="auto"/>
    </w:pPr>
    <w:rPr>
      <w:color w:val="B1AEA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E7E5"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E7E5"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E7E5"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E7E5" w:themeColor="accent6"/>
        </w:tcBorders>
        <w:shd w:val="clear" w:color="auto" w:fill="FFFFFF" w:themeFill="background1"/>
      </w:tcPr>
    </w:tblStylePr>
    <w:tblStylePr w:type="band1Vert">
      <w:tblPr/>
      <w:tcPr>
        <w:shd w:val="clear" w:color="auto" w:fill="FAFAF9" w:themeFill="accent6" w:themeFillTint="33"/>
      </w:tcPr>
    </w:tblStylePr>
    <w:tblStylePr w:type="band1Horz">
      <w:tblPr/>
      <w:tcPr>
        <w:shd w:val="clear" w:color="auto" w:fill="FAFAF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xt">
    <w:name w:val="macro"/>
    <w:link w:val="MakrotextZchn"/>
    <w:uiPriority w:val="79"/>
    <w:semiHidden/>
    <w:unhideWhenUsed/>
    <w:rsid w:val="000D6F5A"/>
    <w:pPr>
      <w:tabs>
        <w:tab w:val="left" w:pos="480"/>
        <w:tab w:val="left" w:pos="960"/>
        <w:tab w:val="left" w:pos="1440"/>
        <w:tab w:val="left" w:pos="1920"/>
        <w:tab w:val="left" w:pos="2400"/>
        <w:tab w:val="left" w:pos="2880"/>
        <w:tab w:val="left" w:pos="3360"/>
        <w:tab w:val="left" w:pos="3840"/>
        <w:tab w:val="left" w:pos="4320"/>
      </w:tabs>
    </w:pPr>
    <w:rPr>
      <w:rFonts w:ascii="Segoe UI" w:hAnsi="Segoe UI" w:cs="Segoe UI"/>
    </w:rPr>
  </w:style>
  <w:style w:type="character" w:customStyle="1" w:styleId="MakrotextZchn">
    <w:name w:val="Makrotext Zchn"/>
    <w:basedOn w:val="Absatz-Standardschriftart"/>
    <w:link w:val="Makrotext"/>
    <w:uiPriority w:val="79"/>
    <w:semiHidden/>
    <w:rsid w:val="000D6F5A"/>
    <w:rPr>
      <w:rFonts w:ascii="Segoe UI" w:hAnsi="Segoe UI" w:cs="Segoe UI"/>
    </w:rPr>
  </w:style>
  <w:style w:type="table" w:styleId="MittlereListe1">
    <w:name w:val="Medium List 1"/>
    <w:basedOn w:val="NormaleTabelle"/>
    <w:uiPriority w:val="65"/>
    <w:semiHidden/>
    <w:unhideWhenUsed/>
    <w:rsid w:val="000D6F5A"/>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8E7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semiHidden/>
    <w:unhideWhenUsed/>
    <w:rsid w:val="000D6F5A"/>
    <w:pPr>
      <w:spacing w:line="240" w:lineRule="auto"/>
    </w:pPr>
    <w:rPr>
      <w:color w:val="000000" w:themeColor="text1"/>
    </w:rPr>
    <w:tblPr>
      <w:tblStyleRowBandSize w:val="1"/>
      <w:tblStyleColBandSize w:val="1"/>
      <w:tblBorders>
        <w:top w:val="single" w:sz="8" w:space="0" w:color="DDAE00" w:themeColor="accent1"/>
        <w:bottom w:val="single" w:sz="8" w:space="0" w:color="DDAE00" w:themeColor="accent1"/>
      </w:tblBorders>
    </w:tblPr>
    <w:tblStylePr w:type="firstRow">
      <w:rPr>
        <w:rFonts w:asciiTheme="majorHAnsi" w:eastAsiaTheme="majorEastAsia" w:hAnsiTheme="majorHAnsi" w:cstheme="majorBidi"/>
      </w:rPr>
      <w:tblPr/>
      <w:tcPr>
        <w:tcBorders>
          <w:top w:val="nil"/>
          <w:bottom w:val="single" w:sz="8" w:space="0" w:color="DDAE00" w:themeColor="accent1"/>
        </w:tcBorders>
      </w:tcPr>
    </w:tblStylePr>
    <w:tblStylePr w:type="lastRow">
      <w:rPr>
        <w:b/>
        <w:bCs/>
        <w:color w:val="E8E7E5" w:themeColor="text2"/>
      </w:rPr>
      <w:tblPr/>
      <w:tcPr>
        <w:tcBorders>
          <w:top w:val="single" w:sz="8" w:space="0" w:color="DDAE00" w:themeColor="accent1"/>
          <w:bottom w:val="single" w:sz="8" w:space="0" w:color="DDAE00" w:themeColor="accent1"/>
        </w:tcBorders>
      </w:tcPr>
    </w:tblStylePr>
    <w:tblStylePr w:type="firstCol">
      <w:rPr>
        <w:b/>
        <w:bCs/>
      </w:rPr>
    </w:tblStylePr>
    <w:tblStylePr w:type="lastCol">
      <w:rPr>
        <w:b/>
        <w:bCs/>
      </w:rPr>
      <w:tblPr/>
      <w:tcPr>
        <w:tcBorders>
          <w:top w:val="single" w:sz="8" w:space="0" w:color="DDAE00" w:themeColor="accent1"/>
          <w:bottom w:val="single" w:sz="8" w:space="0" w:color="DDAE00" w:themeColor="accent1"/>
        </w:tcBorders>
      </w:tcPr>
    </w:tblStylePr>
    <w:tblStylePr w:type="band1Vert">
      <w:tblPr/>
      <w:tcPr>
        <w:shd w:val="clear" w:color="auto" w:fill="FFEFB7" w:themeFill="accent1" w:themeFillTint="3F"/>
      </w:tcPr>
    </w:tblStylePr>
    <w:tblStylePr w:type="band1Horz">
      <w:tblPr/>
      <w:tcPr>
        <w:shd w:val="clear" w:color="auto" w:fill="FFEFB7" w:themeFill="accent1" w:themeFillTint="3F"/>
      </w:tcPr>
    </w:tblStylePr>
  </w:style>
  <w:style w:type="table" w:styleId="MittlereListe1-Akzent2">
    <w:name w:val="Medium List 1 Accent 2"/>
    <w:basedOn w:val="NormaleTabelle"/>
    <w:uiPriority w:val="65"/>
    <w:semiHidden/>
    <w:unhideWhenUsed/>
    <w:rsid w:val="000D6F5A"/>
    <w:pPr>
      <w:spacing w:line="240" w:lineRule="auto"/>
    </w:pPr>
    <w:rPr>
      <w:color w:val="000000" w:themeColor="text1"/>
    </w:rPr>
    <w:tblPr>
      <w:tblStyleRowBandSize w:val="1"/>
      <w:tblStyleColBandSize w:val="1"/>
      <w:tblBorders>
        <w:top w:val="single" w:sz="8" w:space="0" w:color="FFCC00" w:themeColor="accent2"/>
        <w:bottom w:val="single" w:sz="8" w:space="0" w:color="FFCC00" w:themeColor="accent2"/>
      </w:tblBorders>
    </w:tblPr>
    <w:tblStylePr w:type="firstRow">
      <w:rPr>
        <w:rFonts w:asciiTheme="majorHAnsi" w:eastAsiaTheme="majorEastAsia" w:hAnsiTheme="majorHAnsi" w:cstheme="majorBidi"/>
      </w:rPr>
      <w:tblPr/>
      <w:tcPr>
        <w:tcBorders>
          <w:top w:val="nil"/>
          <w:bottom w:val="single" w:sz="8" w:space="0" w:color="FFCC00" w:themeColor="accent2"/>
        </w:tcBorders>
      </w:tcPr>
    </w:tblStylePr>
    <w:tblStylePr w:type="lastRow">
      <w:rPr>
        <w:b/>
        <w:bCs/>
        <w:color w:val="E8E7E5" w:themeColor="text2"/>
      </w:rPr>
      <w:tblPr/>
      <w:tcPr>
        <w:tcBorders>
          <w:top w:val="single" w:sz="8" w:space="0" w:color="FFCC00" w:themeColor="accent2"/>
          <w:bottom w:val="single" w:sz="8" w:space="0" w:color="FFCC00" w:themeColor="accent2"/>
        </w:tcBorders>
      </w:tcPr>
    </w:tblStylePr>
    <w:tblStylePr w:type="firstCol">
      <w:rPr>
        <w:b/>
        <w:bCs/>
      </w:rPr>
    </w:tblStylePr>
    <w:tblStylePr w:type="lastCol">
      <w:rPr>
        <w:b/>
        <w:bCs/>
      </w:rPr>
      <w:tblPr/>
      <w:tcPr>
        <w:tcBorders>
          <w:top w:val="single" w:sz="8" w:space="0" w:color="FFCC00" w:themeColor="accent2"/>
          <w:bottom w:val="single" w:sz="8" w:space="0" w:color="FFCC00" w:themeColor="accent2"/>
        </w:tcBorders>
      </w:tcPr>
    </w:tblStylePr>
    <w:tblStylePr w:type="band1Vert">
      <w:tblPr/>
      <w:tcPr>
        <w:shd w:val="clear" w:color="auto" w:fill="FFF2C0" w:themeFill="accent2" w:themeFillTint="3F"/>
      </w:tcPr>
    </w:tblStylePr>
    <w:tblStylePr w:type="band1Horz">
      <w:tblPr/>
      <w:tcPr>
        <w:shd w:val="clear" w:color="auto" w:fill="FFF2C0" w:themeFill="accent2" w:themeFillTint="3F"/>
      </w:tcPr>
    </w:tblStylePr>
  </w:style>
  <w:style w:type="table" w:styleId="MittlereListe1-Akzent3">
    <w:name w:val="Medium List 1 Accent 3"/>
    <w:basedOn w:val="NormaleTabelle"/>
    <w:uiPriority w:val="65"/>
    <w:semiHidden/>
    <w:unhideWhenUsed/>
    <w:rsid w:val="000D6F5A"/>
    <w:pPr>
      <w:spacing w:line="240" w:lineRule="auto"/>
    </w:pPr>
    <w:rPr>
      <w:color w:val="000000" w:themeColor="text1"/>
    </w:rPr>
    <w:tblPr>
      <w:tblStyleRowBandSize w:val="1"/>
      <w:tblStyleColBandSize w:val="1"/>
      <w:tblBorders>
        <w:top w:val="single" w:sz="8" w:space="0" w:color="FFE888" w:themeColor="accent3"/>
        <w:bottom w:val="single" w:sz="8" w:space="0" w:color="FFE888" w:themeColor="accent3"/>
      </w:tblBorders>
    </w:tblPr>
    <w:tblStylePr w:type="firstRow">
      <w:rPr>
        <w:rFonts w:asciiTheme="majorHAnsi" w:eastAsiaTheme="majorEastAsia" w:hAnsiTheme="majorHAnsi" w:cstheme="majorBidi"/>
      </w:rPr>
      <w:tblPr/>
      <w:tcPr>
        <w:tcBorders>
          <w:top w:val="nil"/>
          <w:bottom w:val="single" w:sz="8" w:space="0" w:color="FFE888" w:themeColor="accent3"/>
        </w:tcBorders>
      </w:tcPr>
    </w:tblStylePr>
    <w:tblStylePr w:type="lastRow">
      <w:rPr>
        <w:b/>
        <w:bCs/>
        <w:color w:val="E8E7E5" w:themeColor="text2"/>
      </w:rPr>
      <w:tblPr/>
      <w:tcPr>
        <w:tcBorders>
          <w:top w:val="single" w:sz="8" w:space="0" w:color="FFE888" w:themeColor="accent3"/>
          <w:bottom w:val="single" w:sz="8" w:space="0" w:color="FFE888" w:themeColor="accent3"/>
        </w:tcBorders>
      </w:tcPr>
    </w:tblStylePr>
    <w:tblStylePr w:type="firstCol">
      <w:rPr>
        <w:b/>
        <w:bCs/>
      </w:rPr>
    </w:tblStylePr>
    <w:tblStylePr w:type="lastCol">
      <w:rPr>
        <w:b/>
        <w:bCs/>
      </w:rPr>
      <w:tblPr/>
      <w:tcPr>
        <w:tcBorders>
          <w:top w:val="single" w:sz="8" w:space="0" w:color="FFE888" w:themeColor="accent3"/>
          <w:bottom w:val="single" w:sz="8" w:space="0" w:color="FFE888" w:themeColor="accent3"/>
        </w:tcBorders>
      </w:tcPr>
    </w:tblStylePr>
    <w:tblStylePr w:type="band1Vert">
      <w:tblPr/>
      <w:tcPr>
        <w:shd w:val="clear" w:color="auto" w:fill="FFF9E1" w:themeFill="accent3" w:themeFillTint="3F"/>
      </w:tcPr>
    </w:tblStylePr>
    <w:tblStylePr w:type="band1Horz">
      <w:tblPr/>
      <w:tcPr>
        <w:shd w:val="clear" w:color="auto" w:fill="FFF9E1" w:themeFill="accent3" w:themeFillTint="3F"/>
      </w:tcPr>
    </w:tblStylePr>
  </w:style>
  <w:style w:type="table" w:styleId="MittlereListe1-Akzent4">
    <w:name w:val="Medium List 1 Accent 4"/>
    <w:basedOn w:val="NormaleTabelle"/>
    <w:uiPriority w:val="65"/>
    <w:semiHidden/>
    <w:unhideWhenUsed/>
    <w:rsid w:val="000D6F5A"/>
    <w:pPr>
      <w:spacing w:line="240" w:lineRule="auto"/>
    </w:pPr>
    <w:rPr>
      <w:color w:val="000000" w:themeColor="text1"/>
    </w:rPr>
    <w:tblPr>
      <w:tblStyleRowBandSize w:val="1"/>
      <w:tblStyleColBandSize w:val="1"/>
      <w:tblBorders>
        <w:top w:val="single" w:sz="8" w:space="0" w:color="3F3F3F" w:themeColor="accent4"/>
        <w:bottom w:val="single" w:sz="8" w:space="0" w:color="3F3F3F" w:themeColor="accent4"/>
      </w:tblBorders>
    </w:tblPr>
    <w:tblStylePr w:type="firstRow">
      <w:rPr>
        <w:rFonts w:asciiTheme="majorHAnsi" w:eastAsiaTheme="majorEastAsia" w:hAnsiTheme="majorHAnsi" w:cstheme="majorBidi"/>
      </w:rPr>
      <w:tblPr/>
      <w:tcPr>
        <w:tcBorders>
          <w:top w:val="nil"/>
          <w:bottom w:val="single" w:sz="8" w:space="0" w:color="3F3F3F" w:themeColor="accent4"/>
        </w:tcBorders>
      </w:tcPr>
    </w:tblStylePr>
    <w:tblStylePr w:type="lastRow">
      <w:rPr>
        <w:b/>
        <w:bCs/>
        <w:color w:val="E8E7E5" w:themeColor="text2"/>
      </w:rPr>
      <w:tblPr/>
      <w:tcPr>
        <w:tcBorders>
          <w:top w:val="single" w:sz="8" w:space="0" w:color="3F3F3F" w:themeColor="accent4"/>
          <w:bottom w:val="single" w:sz="8" w:space="0" w:color="3F3F3F" w:themeColor="accent4"/>
        </w:tcBorders>
      </w:tcPr>
    </w:tblStylePr>
    <w:tblStylePr w:type="firstCol">
      <w:rPr>
        <w:b/>
        <w:bCs/>
      </w:rPr>
    </w:tblStylePr>
    <w:tblStylePr w:type="lastCol">
      <w:rPr>
        <w:b/>
        <w:bCs/>
      </w:rPr>
      <w:tblPr/>
      <w:tcPr>
        <w:tcBorders>
          <w:top w:val="single" w:sz="8" w:space="0" w:color="3F3F3F" w:themeColor="accent4"/>
          <w:bottom w:val="single" w:sz="8" w:space="0" w:color="3F3F3F" w:themeColor="accent4"/>
        </w:tcBorders>
      </w:tcPr>
    </w:tblStylePr>
    <w:tblStylePr w:type="band1Vert">
      <w:tblPr/>
      <w:tcPr>
        <w:shd w:val="clear" w:color="auto" w:fill="CFCFCF" w:themeFill="accent4" w:themeFillTint="3F"/>
      </w:tcPr>
    </w:tblStylePr>
    <w:tblStylePr w:type="band1Horz">
      <w:tblPr/>
      <w:tcPr>
        <w:shd w:val="clear" w:color="auto" w:fill="CFCFCF" w:themeFill="accent4" w:themeFillTint="3F"/>
      </w:tcPr>
    </w:tblStylePr>
  </w:style>
  <w:style w:type="table" w:styleId="MittlereListe1-Akzent5">
    <w:name w:val="Medium List 1 Accent 5"/>
    <w:basedOn w:val="NormaleTabelle"/>
    <w:uiPriority w:val="65"/>
    <w:semiHidden/>
    <w:unhideWhenUsed/>
    <w:rsid w:val="000D6F5A"/>
    <w:pPr>
      <w:spacing w:line="240" w:lineRule="auto"/>
    </w:pPr>
    <w:rPr>
      <w:color w:val="000000" w:themeColor="text1"/>
    </w:rPr>
    <w:tblPr>
      <w:tblStyleRowBandSize w:val="1"/>
      <w:tblStyleColBandSize w:val="1"/>
      <w:tblBorders>
        <w:top w:val="single" w:sz="8" w:space="0" w:color="AAA8A6" w:themeColor="accent5"/>
        <w:bottom w:val="single" w:sz="8" w:space="0" w:color="AAA8A6" w:themeColor="accent5"/>
      </w:tblBorders>
    </w:tblPr>
    <w:tblStylePr w:type="firstRow">
      <w:rPr>
        <w:rFonts w:asciiTheme="majorHAnsi" w:eastAsiaTheme="majorEastAsia" w:hAnsiTheme="majorHAnsi" w:cstheme="majorBidi"/>
      </w:rPr>
      <w:tblPr/>
      <w:tcPr>
        <w:tcBorders>
          <w:top w:val="nil"/>
          <w:bottom w:val="single" w:sz="8" w:space="0" w:color="AAA8A6" w:themeColor="accent5"/>
        </w:tcBorders>
      </w:tcPr>
    </w:tblStylePr>
    <w:tblStylePr w:type="lastRow">
      <w:rPr>
        <w:b/>
        <w:bCs/>
        <w:color w:val="E8E7E5" w:themeColor="text2"/>
      </w:rPr>
      <w:tblPr/>
      <w:tcPr>
        <w:tcBorders>
          <w:top w:val="single" w:sz="8" w:space="0" w:color="AAA8A6" w:themeColor="accent5"/>
          <w:bottom w:val="single" w:sz="8" w:space="0" w:color="AAA8A6" w:themeColor="accent5"/>
        </w:tcBorders>
      </w:tcPr>
    </w:tblStylePr>
    <w:tblStylePr w:type="firstCol">
      <w:rPr>
        <w:b/>
        <w:bCs/>
      </w:rPr>
    </w:tblStylePr>
    <w:tblStylePr w:type="lastCol">
      <w:rPr>
        <w:b/>
        <w:bCs/>
      </w:rPr>
      <w:tblPr/>
      <w:tcPr>
        <w:tcBorders>
          <w:top w:val="single" w:sz="8" w:space="0" w:color="AAA8A6" w:themeColor="accent5"/>
          <w:bottom w:val="single" w:sz="8" w:space="0" w:color="AAA8A6" w:themeColor="accent5"/>
        </w:tcBorders>
      </w:tcPr>
    </w:tblStylePr>
    <w:tblStylePr w:type="band1Vert">
      <w:tblPr/>
      <w:tcPr>
        <w:shd w:val="clear" w:color="auto" w:fill="EAE9E9" w:themeFill="accent5" w:themeFillTint="3F"/>
      </w:tcPr>
    </w:tblStylePr>
    <w:tblStylePr w:type="band1Horz">
      <w:tblPr/>
      <w:tcPr>
        <w:shd w:val="clear" w:color="auto" w:fill="EAE9E9" w:themeFill="accent5" w:themeFillTint="3F"/>
      </w:tcPr>
    </w:tblStylePr>
  </w:style>
  <w:style w:type="table" w:styleId="MittlereListe1-Akzent6">
    <w:name w:val="Medium List 1 Accent 6"/>
    <w:basedOn w:val="NormaleTabelle"/>
    <w:uiPriority w:val="65"/>
    <w:semiHidden/>
    <w:unhideWhenUsed/>
    <w:rsid w:val="000D6F5A"/>
    <w:pPr>
      <w:spacing w:line="240" w:lineRule="auto"/>
    </w:pPr>
    <w:rPr>
      <w:color w:val="000000" w:themeColor="text1"/>
    </w:rPr>
    <w:tblPr>
      <w:tblStyleRowBandSize w:val="1"/>
      <w:tblStyleColBandSize w:val="1"/>
      <w:tblBorders>
        <w:top w:val="single" w:sz="8" w:space="0" w:color="E8E7E5" w:themeColor="accent6"/>
        <w:bottom w:val="single" w:sz="8" w:space="0" w:color="E8E7E5" w:themeColor="accent6"/>
      </w:tblBorders>
    </w:tblPr>
    <w:tblStylePr w:type="firstRow">
      <w:rPr>
        <w:rFonts w:asciiTheme="majorHAnsi" w:eastAsiaTheme="majorEastAsia" w:hAnsiTheme="majorHAnsi" w:cstheme="majorBidi"/>
      </w:rPr>
      <w:tblPr/>
      <w:tcPr>
        <w:tcBorders>
          <w:top w:val="nil"/>
          <w:bottom w:val="single" w:sz="8" w:space="0" w:color="E8E7E5" w:themeColor="accent6"/>
        </w:tcBorders>
      </w:tcPr>
    </w:tblStylePr>
    <w:tblStylePr w:type="lastRow">
      <w:rPr>
        <w:b/>
        <w:bCs/>
        <w:color w:val="E8E7E5" w:themeColor="text2"/>
      </w:rPr>
      <w:tblPr/>
      <w:tcPr>
        <w:tcBorders>
          <w:top w:val="single" w:sz="8" w:space="0" w:color="E8E7E5" w:themeColor="accent6"/>
          <w:bottom w:val="single" w:sz="8" w:space="0" w:color="E8E7E5" w:themeColor="accent6"/>
        </w:tcBorders>
      </w:tcPr>
    </w:tblStylePr>
    <w:tblStylePr w:type="firstCol">
      <w:rPr>
        <w:b/>
        <w:bCs/>
      </w:rPr>
    </w:tblStylePr>
    <w:tblStylePr w:type="lastCol">
      <w:rPr>
        <w:b/>
        <w:bCs/>
      </w:rPr>
      <w:tblPr/>
      <w:tcPr>
        <w:tcBorders>
          <w:top w:val="single" w:sz="8" w:space="0" w:color="E8E7E5" w:themeColor="accent6"/>
          <w:bottom w:val="single" w:sz="8" w:space="0" w:color="E8E7E5" w:themeColor="accent6"/>
        </w:tcBorders>
      </w:tcPr>
    </w:tblStylePr>
    <w:tblStylePr w:type="band1Vert">
      <w:tblPr/>
      <w:tcPr>
        <w:shd w:val="clear" w:color="auto" w:fill="F9F9F8" w:themeFill="accent6" w:themeFillTint="3F"/>
      </w:tcPr>
    </w:tblStylePr>
    <w:tblStylePr w:type="band1Horz">
      <w:tblPr/>
      <w:tcPr>
        <w:shd w:val="clear" w:color="auto" w:fill="F9F9F8" w:themeFill="accent6" w:themeFillTint="3F"/>
      </w:tcPr>
    </w:tblStylePr>
  </w:style>
  <w:style w:type="table" w:styleId="MittlereListe2">
    <w:name w:val="Medium List 2"/>
    <w:basedOn w:val="NormaleTabelle"/>
    <w:uiPriority w:val="66"/>
    <w:semiHidden/>
    <w:unhideWhenUsed/>
    <w:rsid w:val="000D6F5A"/>
    <w:pPr>
      <w:spacing w:line="240" w:lineRule="auto"/>
    </w:pPr>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semiHidden/>
    <w:unhideWhenUsed/>
    <w:rsid w:val="000D6F5A"/>
    <w:pPr>
      <w:spacing w:line="240" w:lineRule="auto"/>
    </w:pPr>
    <w:rPr>
      <w:rFonts w:eastAsiaTheme="majorEastAsia"/>
      <w:color w:val="000000" w:themeColor="text1"/>
    </w:rPr>
    <w:tblPr>
      <w:tblStyleRowBandSize w:val="1"/>
      <w:tblStyleColBandSize w:val="1"/>
      <w:tblBorders>
        <w:top w:val="single" w:sz="8" w:space="0" w:color="DDAE00" w:themeColor="accent1"/>
        <w:left w:val="single" w:sz="8" w:space="0" w:color="DDAE00" w:themeColor="accent1"/>
        <w:bottom w:val="single" w:sz="8" w:space="0" w:color="DDAE00" w:themeColor="accent1"/>
        <w:right w:val="single" w:sz="8" w:space="0" w:color="DDAE00" w:themeColor="accent1"/>
      </w:tblBorders>
    </w:tblPr>
    <w:tblStylePr w:type="firstRow">
      <w:rPr>
        <w:sz w:val="24"/>
        <w:szCs w:val="24"/>
      </w:rPr>
      <w:tblPr/>
      <w:tcPr>
        <w:tcBorders>
          <w:top w:val="nil"/>
          <w:left w:val="nil"/>
          <w:bottom w:val="single" w:sz="24" w:space="0" w:color="DDAE00" w:themeColor="accent1"/>
          <w:right w:val="nil"/>
          <w:insideH w:val="nil"/>
          <w:insideV w:val="nil"/>
        </w:tcBorders>
        <w:shd w:val="clear" w:color="auto" w:fill="FFFFFF" w:themeFill="background1"/>
      </w:tcPr>
    </w:tblStylePr>
    <w:tblStylePr w:type="lastRow">
      <w:tblPr/>
      <w:tcPr>
        <w:tcBorders>
          <w:top w:val="single" w:sz="8" w:space="0" w:color="DDAE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AE00" w:themeColor="accent1"/>
          <w:insideH w:val="nil"/>
          <w:insideV w:val="nil"/>
        </w:tcBorders>
        <w:shd w:val="clear" w:color="auto" w:fill="FFFFFF" w:themeFill="background1"/>
      </w:tcPr>
    </w:tblStylePr>
    <w:tblStylePr w:type="lastCol">
      <w:tblPr/>
      <w:tcPr>
        <w:tcBorders>
          <w:top w:val="nil"/>
          <w:left w:val="single" w:sz="8" w:space="0" w:color="DDAE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B7" w:themeFill="accent1" w:themeFillTint="3F"/>
      </w:tcPr>
    </w:tblStylePr>
    <w:tblStylePr w:type="band1Horz">
      <w:tblPr/>
      <w:tcPr>
        <w:tcBorders>
          <w:top w:val="nil"/>
          <w:bottom w:val="nil"/>
          <w:insideH w:val="nil"/>
          <w:insideV w:val="nil"/>
        </w:tcBorders>
        <w:shd w:val="clear" w:color="auto" w:fill="FFEFB7"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semiHidden/>
    <w:unhideWhenUsed/>
    <w:rsid w:val="000D6F5A"/>
    <w:pPr>
      <w:spacing w:line="240" w:lineRule="auto"/>
    </w:pPr>
    <w:rPr>
      <w:rFonts w:eastAsiaTheme="majorEastAsia"/>
      <w:color w:val="000000" w:themeColor="text1"/>
    </w:rPr>
    <w:tblPr>
      <w:tblStyleRowBandSize w:val="1"/>
      <w:tblStyleColBandSize w:val="1"/>
      <w:tblBorders>
        <w:top w:val="single" w:sz="8" w:space="0" w:color="FFCC00" w:themeColor="accent2"/>
        <w:left w:val="single" w:sz="8" w:space="0" w:color="FFCC00" w:themeColor="accent2"/>
        <w:bottom w:val="single" w:sz="8" w:space="0" w:color="FFCC00" w:themeColor="accent2"/>
        <w:right w:val="single" w:sz="8" w:space="0" w:color="FFCC00" w:themeColor="accent2"/>
      </w:tblBorders>
    </w:tblPr>
    <w:tblStylePr w:type="firstRow">
      <w:rPr>
        <w:sz w:val="24"/>
        <w:szCs w:val="24"/>
      </w:rPr>
      <w:tblPr/>
      <w:tcPr>
        <w:tcBorders>
          <w:top w:val="nil"/>
          <w:left w:val="nil"/>
          <w:bottom w:val="single" w:sz="24" w:space="0" w:color="FFCC00" w:themeColor="accent2"/>
          <w:right w:val="nil"/>
          <w:insideH w:val="nil"/>
          <w:insideV w:val="nil"/>
        </w:tcBorders>
        <w:shd w:val="clear" w:color="auto" w:fill="FFFFFF" w:themeFill="background1"/>
      </w:tcPr>
    </w:tblStylePr>
    <w:tblStylePr w:type="lastRow">
      <w:tblPr/>
      <w:tcPr>
        <w:tcBorders>
          <w:top w:val="single" w:sz="8" w:space="0" w:color="FFCC00"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2"/>
          <w:insideH w:val="nil"/>
          <w:insideV w:val="nil"/>
        </w:tcBorders>
        <w:shd w:val="clear" w:color="auto" w:fill="FFFFFF" w:themeFill="background1"/>
      </w:tcPr>
    </w:tblStylePr>
    <w:tblStylePr w:type="lastCol">
      <w:tblPr/>
      <w:tcPr>
        <w:tcBorders>
          <w:top w:val="nil"/>
          <w:left w:val="single" w:sz="8" w:space="0" w:color="FFCC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2" w:themeFillTint="3F"/>
      </w:tcPr>
    </w:tblStylePr>
    <w:tblStylePr w:type="band1Horz">
      <w:tblPr/>
      <w:tcPr>
        <w:tcBorders>
          <w:top w:val="nil"/>
          <w:bottom w:val="nil"/>
          <w:insideH w:val="nil"/>
          <w:insideV w:val="nil"/>
        </w:tcBorders>
        <w:shd w:val="clear" w:color="auto" w:fill="FFF2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semiHidden/>
    <w:unhideWhenUsed/>
    <w:rsid w:val="000D6F5A"/>
    <w:pPr>
      <w:spacing w:line="240" w:lineRule="auto"/>
    </w:pPr>
    <w:rPr>
      <w:rFonts w:eastAsiaTheme="majorEastAsia"/>
      <w:color w:val="000000" w:themeColor="text1"/>
    </w:rPr>
    <w:tblPr>
      <w:tblStyleRowBandSize w:val="1"/>
      <w:tblStyleColBandSize w:val="1"/>
      <w:tblBorders>
        <w:top w:val="single" w:sz="8" w:space="0" w:color="FFE888" w:themeColor="accent3"/>
        <w:left w:val="single" w:sz="8" w:space="0" w:color="FFE888" w:themeColor="accent3"/>
        <w:bottom w:val="single" w:sz="8" w:space="0" w:color="FFE888" w:themeColor="accent3"/>
        <w:right w:val="single" w:sz="8" w:space="0" w:color="FFE888" w:themeColor="accent3"/>
      </w:tblBorders>
    </w:tblPr>
    <w:tblStylePr w:type="firstRow">
      <w:rPr>
        <w:sz w:val="24"/>
        <w:szCs w:val="24"/>
      </w:rPr>
      <w:tblPr/>
      <w:tcPr>
        <w:tcBorders>
          <w:top w:val="nil"/>
          <w:left w:val="nil"/>
          <w:bottom w:val="single" w:sz="24" w:space="0" w:color="FFE888" w:themeColor="accent3"/>
          <w:right w:val="nil"/>
          <w:insideH w:val="nil"/>
          <w:insideV w:val="nil"/>
        </w:tcBorders>
        <w:shd w:val="clear" w:color="auto" w:fill="FFFFFF" w:themeFill="background1"/>
      </w:tcPr>
    </w:tblStylePr>
    <w:tblStylePr w:type="lastRow">
      <w:tblPr/>
      <w:tcPr>
        <w:tcBorders>
          <w:top w:val="single" w:sz="8" w:space="0" w:color="FFE88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E888" w:themeColor="accent3"/>
          <w:insideH w:val="nil"/>
          <w:insideV w:val="nil"/>
        </w:tcBorders>
        <w:shd w:val="clear" w:color="auto" w:fill="FFFFFF" w:themeFill="background1"/>
      </w:tcPr>
    </w:tblStylePr>
    <w:tblStylePr w:type="lastCol">
      <w:tblPr/>
      <w:tcPr>
        <w:tcBorders>
          <w:top w:val="nil"/>
          <w:left w:val="single" w:sz="8" w:space="0" w:color="FFE88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9E1" w:themeFill="accent3" w:themeFillTint="3F"/>
      </w:tcPr>
    </w:tblStylePr>
    <w:tblStylePr w:type="band1Horz">
      <w:tblPr/>
      <w:tcPr>
        <w:tcBorders>
          <w:top w:val="nil"/>
          <w:bottom w:val="nil"/>
          <w:insideH w:val="nil"/>
          <w:insideV w:val="nil"/>
        </w:tcBorders>
        <w:shd w:val="clear" w:color="auto" w:fill="FFF9E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semiHidden/>
    <w:unhideWhenUsed/>
    <w:rsid w:val="000D6F5A"/>
    <w:pPr>
      <w:spacing w:line="240" w:lineRule="auto"/>
    </w:pPr>
    <w:rPr>
      <w:rFonts w:eastAsiaTheme="majorEastAsia"/>
      <w:color w:val="000000" w:themeColor="text1"/>
    </w:rPr>
    <w:tblPr>
      <w:tblStyleRowBandSize w:val="1"/>
      <w:tblStyleColBandSize w:val="1"/>
      <w:tblBorders>
        <w:top w:val="single" w:sz="8" w:space="0" w:color="3F3F3F" w:themeColor="accent4"/>
        <w:left w:val="single" w:sz="8" w:space="0" w:color="3F3F3F" w:themeColor="accent4"/>
        <w:bottom w:val="single" w:sz="8" w:space="0" w:color="3F3F3F" w:themeColor="accent4"/>
        <w:right w:val="single" w:sz="8" w:space="0" w:color="3F3F3F" w:themeColor="accent4"/>
      </w:tblBorders>
    </w:tblPr>
    <w:tblStylePr w:type="firstRow">
      <w:rPr>
        <w:sz w:val="24"/>
        <w:szCs w:val="24"/>
      </w:rPr>
      <w:tblPr/>
      <w:tcPr>
        <w:tcBorders>
          <w:top w:val="nil"/>
          <w:left w:val="nil"/>
          <w:bottom w:val="single" w:sz="24" w:space="0" w:color="3F3F3F" w:themeColor="accent4"/>
          <w:right w:val="nil"/>
          <w:insideH w:val="nil"/>
          <w:insideV w:val="nil"/>
        </w:tcBorders>
        <w:shd w:val="clear" w:color="auto" w:fill="FFFFFF" w:themeFill="background1"/>
      </w:tcPr>
    </w:tblStylePr>
    <w:tblStylePr w:type="lastRow">
      <w:tblPr/>
      <w:tcPr>
        <w:tcBorders>
          <w:top w:val="single" w:sz="8" w:space="0" w:color="3F3F3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F3F3F" w:themeColor="accent4"/>
          <w:insideH w:val="nil"/>
          <w:insideV w:val="nil"/>
        </w:tcBorders>
        <w:shd w:val="clear" w:color="auto" w:fill="FFFFFF" w:themeFill="background1"/>
      </w:tcPr>
    </w:tblStylePr>
    <w:tblStylePr w:type="lastCol">
      <w:tblPr/>
      <w:tcPr>
        <w:tcBorders>
          <w:top w:val="nil"/>
          <w:left w:val="single" w:sz="8" w:space="0" w:color="3F3F3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CFCF" w:themeFill="accent4" w:themeFillTint="3F"/>
      </w:tcPr>
    </w:tblStylePr>
    <w:tblStylePr w:type="band1Horz">
      <w:tblPr/>
      <w:tcPr>
        <w:tcBorders>
          <w:top w:val="nil"/>
          <w:bottom w:val="nil"/>
          <w:insideH w:val="nil"/>
          <w:insideV w:val="nil"/>
        </w:tcBorders>
        <w:shd w:val="clear" w:color="auto" w:fill="CFCFC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semiHidden/>
    <w:unhideWhenUsed/>
    <w:rsid w:val="000D6F5A"/>
    <w:pPr>
      <w:spacing w:line="240" w:lineRule="auto"/>
    </w:pPr>
    <w:rPr>
      <w:rFonts w:eastAsiaTheme="majorEastAsia"/>
      <w:color w:val="000000" w:themeColor="text1"/>
    </w:rPr>
    <w:tblPr>
      <w:tblStyleRowBandSize w:val="1"/>
      <w:tblStyleColBandSize w:val="1"/>
      <w:tblBorders>
        <w:top w:val="single" w:sz="8" w:space="0" w:color="AAA8A6" w:themeColor="accent5"/>
        <w:left w:val="single" w:sz="8" w:space="0" w:color="AAA8A6" w:themeColor="accent5"/>
        <w:bottom w:val="single" w:sz="8" w:space="0" w:color="AAA8A6" w:themeColor="accent5"/>
        <w:right w:val="single" w:sz="8" w:space="0" w:color="AAA8A6" w:themeColor="accent5"/>
      </w:tblBorders>
    </w:tblPr>
    <w:tblStylePr w:type="firstRow">
      <w:rPr>
        <w:sz w:val="24"/>
        <w:szCs w:val="24"/>
      </w:rPr>
      <w:tblPr/>
      <w:tcPr>
        <w:tcBorders>
          <w:top w:val="nil"/>
          <w:left w:val="nil"/>
          <w:bottom w:val="single" w:sz="24" w:space="0" w:color="AAA8A6" w:themeColor="accent5"/>
          <w:right w:val="nil"/>
          <w:insideH w:val="nil"/>
          <w:insideV w:val="nil"/>
        </w:tcBorders>
        <w:shd w:val="clear" w:color="auto" w:fill="FFFFFF" w:themeFill="background1"/>
      </w:tcPr>
    </w:tblStylePr>
    <w:tblStylePr w:type="lastRow">
      <w:tblPr/>
      <w:tcPr>
        <w:tcBorders>
          <w:top w:val="single" w:sz="8" w:space="0" w:color="AAA8A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AA8A6" w:themeColor="accent5"/>
          <w:insideH w:val="nil"/>
          <w:insideV w:val="nil"/>
        </w:tcBorders>
        <w:shd w:val="clear" w:color="auto" w:fill="FFFFFF" w:themeFill="background1"/>
      </w:tcPr>
    </w:tblStylePr>
    <w:tblStylePr w:type="lastCol">
      <w:tblPr/>
      <w:tcPr>
        <w:tcBorders>
          <w:top w:val="nil"/>
          <w:left w:val="single" w:sz="8" w:space="0" w:color="AAA8A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E9E9" w:themeFill="accent5" w:themeFillTint="3F"/>
      </w:tcPr>
    </w:tblStylePr>
    <w:tblStylePr w:type="band1Horz">
      <w:tblPr/>
      <w:tcPr>
        <w:tcBorders>
          <w:top w:val="nil"/>
          <w:bottom w:val="nil"/>
          <w:insideH w:val="nil"/>
          <w:insideV w:val="nil"/>
        </w:tcBorders>
        <w:shd w:val="clear" w:color="auto" w:fill="EAE9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semiHidden/>
    <w:unhideWhenUsed/>
    <w:rsid w:val="000D6F5A"/>
    <w:pPr>
      <w:spacing w:line="240" w:lineRule="auto"/>
    </w:pPr>
    <w:rPr>
      <w:rFonts w:eastAsiaTheme="majorEastAsia"/>
      <w:color w:val="000000" w:themeColor="text1"/>
    </w:rPr>
    <w:tblPr>
      <w:tblStyleRowBandSize w:val="1"/>
      <w:tblStyleColBandSize w:val="1"/>
      <w:tblBorders>
        <w:top w:val="single" w:sz="8" w:space="0" w:color="E8E7E5" w:themeColor="accent6"/>
        <w:left w:val="single" w:sz="8" w:space="0" w:color="E8E7E5" w:themeColor="accent6"/>
        <w:bottom w:val="single" w:sz="8" w:space="0" w:color="E8E7E5" w:themeColor="accent6"/>
        <w:right w:val="single" w:sz="8" w:space="0" w:color="E8E7E5" w:themeColor="accent6"/>
      </w:tblBorders>
    </w:tblPr>
    <w:tblStylePr w:type="firstRow">
      <w:rPr>
        <w:sz w:val="24"/>
        <w:szCs w:val="24"/>
      </w:rPr>
      <w:tblPr/>
      <w:tcPr>
        <w:tcBorders>
          <w:top w:val="nil"/>
          <w:left w:val="nil"/>
          <w:bottom w:val="single" w:sz="24" w:space="0" w:color="E8E7E5" w:themeColor="accent6"/>
          <w:right w:val="nil"/>
          <w:insideH w:val="nil"/>
          <w:insideV w:val="nil"/>
        </w:tcBorders>
        <w:shd w:val="clear" w:color="auto" w:fill="FFFFFF" w:themeFill="background1"/>
      </w:tcPr>
    </w:tblStylePr>
    <w:tblStylePr w:type="lastRow">
      <w:tblPr/>
      <w:tcPr>
        <w:tcBorders>
          <w:top w:val="single" w:sz="8" w:space="0" w:color="E8E7E5"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E7E5" w:themeColor="accent6"/>
          <w:insideH w:val="nil"/>
          <w:insideV w:val="nil"/>
        </w:tcBorders>
        <w:shd w:val="clear" w:color="auto" w:fill="FFFFFF" w:themeFill="background1"/>
      </w:tcPr>
    </w:tblStylePr>
    <w:tblStylePr w:type="lastCol">
      <w:tblPr/>
      <w:tcPr>
        <w:tcBorders>
          <w:top w:val="nil"/>
          <w:left w:val="single" w:sz="8" w:space="0" w:color="E8E7E5"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F9F8" w:themeFill="accent6" w:themeFillTint="3F"/>
      </w:tcPr>
    </w:tblStylePr>
    <w:tblStylePr w:type="band1Horz">
      <w:tblPr/>
      <w:tcPr>
        <w:tcBorders>
          <w:top w:val="nil"/>
          <w:bottom w:val="nil"/>
          <w:insideH w:val="nil"/>
          <w:insideV w:val="nil"/>
        </w:tcBorders>
        <w:shd w:val="clear" w:color="auto" w:fill="F9F9F8"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chattierung1">
    <w:name w:val="Medium Shading 1"/>
    <w:basedOn w:val="NormaleTabelle"/>
    <w:uiPriority w:val="63"/>
    <w:semiHidden/>
    <w:unhideWhenUsed/>
    <w:rsid w:val="000D6F5A"/>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semiHidden/>
    <w:unhideWhenUsed/>
    <w:rsid w:val="000D6F5A"/>
    <w:pPr>
      <w:spacing w:line="240" w:lineRule="auto"/>
    </w:pPr>
    <w:tblPr>
      <w:tblStyleRowBandSize w:val="1"/>
      <w:tblStyleColBandSize w:val="1"/>
      <w:tblBorders>
        <w:top w:val="single" w:sz="8" w:space="0" w:color="FFD026" w:themeColor="accent1" w:themeTint="BF"/>
        <w:left w:val="single" w:sz="8" w:space="0" w:color="FFD026" w:themeColor="accent1" w:themeTint="BF"/>
        <w:bottom w:val="single" w:sz="8" w:space="0" w:color="FFD026" w:themeColor="accent1" w:themeTint="BF"/>
        <w:right w:val="single" w:sz="8" w:space="0" w:color="FFD026" w:themeColor="accent1" w:themeTint="BF"/>
        <w:insideH w:val="single" w:sz="8" w:space="0" w:color="FFD026" w:themeColor="accent1" w:themeTint="BF"/>
      </w:tblBorders>
    </w:tblPr>
    <w:tblStylePr w:type="firstRow">
      <w:pPr>
        <w:spacing w:before="0" w:after="0" w:line="240" w:lineRule="auto"/>
      </w:pPr>
      <w:rPr>
        <w:b/>
        <w:bCs/>
        <w:color w:val="FFFFFF" w:themeColor="background1"/>
      </w:rPr>
      <w:tblPr/>
      <w:tcPr>
        <w:tcBorders>
          <w:top w:val="single" w:sz="8" w:space="0" w:color="FFD026" w:themeColor="accent1" w:themeTint="BF"/>
          <w:left w:val="single" w:sz="8" w:space="0" w:color="FFD026" w:themeColor="accent1" w:themeTint="BF"/>
          <w:bottom w:val="single" w:sz="8" w:space="0" w:color="FFD026" w:themeColor="accent1" w:themeTint="BF"/>
          <w:right w:val="single" w:sz="8" w:space="0" w:color="FFD026" w:themeColor="accent1" w:themeTint="BF"/>
          <w:insideH w:val="nil"/>
          <w:insideV w:val="nil"/>
        </w:tcBorders>
        <w:shd w:val="clear" w:color="auto" w:fill="DDAE00" w:themeFill="accent1"/>
      </w:tcPr>
    </w:tblStylePr>
    <w:tblStylePr w:type="lastRow">
      <w:pPr>
        <w:spacing w:before="0" w:after="0" w:line="240" w:lineRule="auto"/>
      </w:pPr>
      <w:rPr>
        <w:b/>
        <w:bCs/>
      </w:rPr>
      <w:tblPr/>
      <w:tcPr>
        <w:tcBorders>
          <w:top w:val="double" w:sz="6" w:space="0" w:color="FFD026" w:themeColor="accent1" w:themeTint="BF"/>
          <w:left w:val="single" w:sz="8" w:space="0" w:color="FFD026" w:themeColor="accent1" w:themeTint="BF"/>
          <w:bottom w:val="single" w:sz="8" w:space="0" w:color="FFD026" w:themeColor="accent1" w:themeTint="BF"/>
          <w:right w:val="single" w:sz="8" w:space="0" w:color="FFD026"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EFB7" w:themeFill="accent1" w:themeFillTint="3F"/>
      </w:tcPr>
    </w:tblStylePr>
    <w:tblStylePr w:type="band1Horz">
      <w:tblPr/>
      <w:tcPr>
        <w:tcBorders>
          <w:insideH w:val="nil"/>
          <w:insideV w:val="nil"/>
        </w:tcBorders>
        <w:shd w:val="clear" w:color="auto" w:fill="FFEFB7"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semiHidden/>
    <w:unhideWhenUsed/>
    <w:rsid w:val="000D6F5A"/>
    <w:pPr>
      <w:spacing w:line="240" w:lineRule="auto"/>
    </w:pPr>
    <w:tblPr>
      <w:tblStyleRowBandSize w:val="1"/>
      <w:tblStyleColBandSize w:val="1"/>
      <w:tblBorders>
        <w:top w:val="single" w:sz="8" w:space="0" w:color="FFD840" w:themeColor="accent2" w:themeTint="BF"/>
        <w:left w:val="single" w:sz="8" w:space="0" w:color="FFD840" w:themeColor="accent2" w:themeTint="BF"/>
        <w:bottom w:val="single" w:sz="8" w:space="0" w:color="FFD840" w:themeColor="accent2" w:themeTint="BF"/>
        <w:right w:val="single" w:sz="8" w:space="0" w:color="FFD840" w:themeColor="accent2" w:themeTint="BF"/>
        <w:insideH w:val="single" w:sz="8" w:space="0" w:color="FFD840" w:themeColor="accent2" w:themeTint="BF"/>
      </w:tblBorders>
    </w:tblPr>
    <w:tblStylePr w:type="firstRow">
      <w:pPr>
        <w:spacing w:before="0" w:after="0" w:line="240" w:lineRule="auto"/>
      </w:pPr>
      <w:rPr>
        <w:b/>
        <w:bCs/>
        <w:color w:val="FFFFFF" w:themeColor="background1"/>
      </w:rPr>
      <w:tblPr/>
      <w:tcPr>
        <w:tcBorders>
          <w:top w:val="single" w:sz="8" w:space="0" w:color="FFD840" w:themeColor="accent2" w:themeTint="BF"/>
          <w:left w:val="single" w:sz="8" w:space="0" w:color="FFD840" w:themeColor="accent2" w:themeTint="BF"/>
          <w:bottom w:val="single" w:sz="8" w:space="0" w:color="FFD840" w:themeColor="accent2" w:themeTint="BF"/>
          <w:right w:val="single" w:sz="8" w:space="0" w:color="FFD840" w:themeColor="accent2" w:themeTint="BF"/>
          <w:insideH w:val="nil"/>
          <w:insideV w:val="nil"/>
        </w:tcBorders>
        <w:shd w:val="clear" w:color="auto" w:fill="FFCC00" w:themeFill="accent2"/>
      </w:tcPr>
    </w:tblStylePr>
    <w:tblStylePr w:type="lastRow">
      <w:pPr>
        <w:spacing w:before="0" w:after="0" w:line="240" w:lineRule="auto"/>
      </w:pPr>
      <w:rPr>
        <w:b/>
        <w:bCs/>
      </w:rPr>
      <w:tblPr/>
      <w:tcPr>
        <w:tcBorders>
          <w:top w:val="double" w:sz="6" w:space="0" w:color="FFD840" w:themeColor="accent2" w:themeTint="BF"/>
          <w:left w:val="single" w:sz="8" w:space="0" w:color="FFD840" w:themeColor="accent2" w:themeTint="BF"/>
          <w:bottom w:val="single" w:sz="8" w:space="0" w:color="FFD840" w:themeColor="accent2" w:themeTint="BF"/>
          <w:right w:val="single" w:sz="8" w:space="0" w:color="FFD8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2" w:themeFillTint="3F"/>
      </w:tcPr>
    </w:tblStylePr>
    <w:tblStylePr w:type="band1Horz">
      <w:tblPr/>
      <w:tcPr>
        <w:tcBorders>
          <w:insideH w:val="nil"/>
          <w:insideV w:val="nil"/>
        </w:tcBorders>
        <w:shd w:val="clear" w:color="auto" w:fill="FFF2C0"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semiHidden/>
    <w:unhideWhenUsed/>
    <w:rsid w:val="000D6F5A"/>
    <w:pPr>
      <w:spacing w:line="240" w:lineRule="auto"/>
    </w:pPr>
    <w:tblPr>
      <w:tblStyleRowBandSize w:val="1"/>
      <w:tblStyleColBandSize w:val="1"/>
      <w:tblBorders>
        <w:top w:val="single" w:sz="8" w:space="0" w:color="FFEDA5" w:themeColor="accent3" w:themeTint="BF"/>
        <w:left w:val="single" w:sz="8" w:space="0" w:color="FFEDA5" w:themeColor="accent3" w:themeTint="BF"/>
        <w:bottom w:val="single" w:sz="8" w:space="0" w:color="FFEDA5" w:themeColor="accent3" w:themeTint="BF"/>
        <w:right w:val="single" w:sz="8" w:space="0" w:color="FFEDA5" w:themeColor="accent3" w:themeTint="BF"/>
        <w:insideH w:val="single" w:sz="8" w:space="0" w:color="FFEDA5" w:themeColor="accent3" w:themeTint="BF"/>
      </w:tblBorders>
    </w:tblPr>
    <w:tblStylePr w:type="firstRow">
      <w:pPr>
        <w:spacing w:before="0" w:after="0" w:line="240" w:lineRule="auto"/>
      </w:pPr>
      <w:rPr>
        <w:b/>
        <w:bCs/>
        <w:color w:val="FFFFFF" w:themeColor="background1"/>
      </w:rPr>
      <w:tblPr/>
      <w:tcPr>
        <w:tcBorders>
          <w:top w:val="single" w:sz="8" w:space="0" w:color="FFEDA5" w:themeColor="accent3" w:themeTint="BF"/>
          <w:left w:val="single" w:sz="8" w:space="0" w:color="FFEDA5" w:themeColor="accent3" w:themeTint="BF"/>
          <w:bottom w:val="single" w:sz="8" w:space="0" w:color="FFEDA5" w:themeColor="accent3" w:themeTint="BF"/>
          <w:right w:val="single" w:sz="8" w:space="0" w:color="FFEDA5" w:themeColor="accent3" w:themeTint="BF"/>
          <w:insideH w:val="nil"/>
          <w:insideV w:val="nil"/>
        </w:tcBorders>
        <w:shd w:val="clear" w:color="auto" w:fill="FFE888" w:themeFill="accent3"/>
      </w:tcPr>
    </w:tblStylePr>
    <w:tblStylePr w:type="lastRow">
      <w:pPr>
        <w:spacing w:before="0" w:after="0" w:line="240" w:lineRule="auto"/>
      </w:pPr>
      <w:rPr>
        <w:b/>
        <w:bCs/>
      </w:rPr>
      <w:tblPr/>
      <w:tcPr>
        <w:tcBorders>
          <w:top w:val="double" w:sz="6" w:space="0" w:color="FFEDA5" w:themeColor="accent3" w:themeTint="BF"/>
          <w:left w:val="single" w:sz="8" w:space="0" w:color="FFEDA5" w:themeColor="accent3" w:themeTint="BF"/>
          <w:bottom w:val="single" w:sz="8" w:space="0" w:color="FFEDA5" w:themeColor="accent3" w:themeTint="BF"/>
          <w:right w:val="single" w:sz="8" w:space="0" w:color="FFEDA5"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F9E1" w:themeFill="accent3" w:themeFillTint="3F"/>
      </w:tcPr>
    </w:tblStylePr>
    <w:tblStylePr w:type="band1Horz">
      <w:tblPr/>
      <w:tcPr>
        <w:tcBorders>
          <w:insideH w:val="nil"/>
          <w:insideV w:val="nil"/>
        </w:tcBorders>
        <w:shd w:val="clear" w:color="auto" w:fill="FFF9E1"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semiHidden/>
    <w:unhideWhenUsed/>
    <w:rsid w:val="000D6F5A"/>
    <w:pPr>
      <w:spacing w:line="240" w:lineRule="auto"/>
    </w:pPr>
    <w:tblPr>
      <w:tblStyleRowBandSize w:val="1"/>
      <w:tblStyleColBandSize w:val="1"/>
      <w:tblBorders>
        <w:top w:val="single" w:sz="8" w:space="0" w:color="6F6F6F" w:themeColor="accent4" w:themeTint="BF"/>
        <w:left w:val="single" w:sz="8" w:space="0" w:color="6F6F6F" w:themeColor="accent4" w:themeTint="BF"/>
        <w:bottom w:val="single" w:sz="8" w:space="0" w:color="6F6F6F" w:themeColor="accent4" w:themeTint="BF"/>
        <w:right w:val="single" w:sz="8" w:space="0" w:color="6F6F6F" w:themeColor="accent4" w:themeTint="BF"/>
        <w:insideH w:val="single" w:sz="8" w:space="0" w:color="6F6F6F" w:themeColor="accent4" w:themeTint="BF"/>
      </w:tblBorders>
    </w:tblPr>
    <w:tblStylePr w:type="firstRow">
      <w:pPr>
        <w:spacing w:before="0" w:after="0" w:line="240" w:lineRule="auto"/>
      </w:pPr>
      <w:rPr>
        <w:b/>
        <w:bCs/>
        <w:color w:val="FFFFFF" w:themeColor="background1"/>
      </w:rPr>
      <w:tblPr/>
      <w:tcPr>
        <w:tcBorders>
          <w:top w:val="single" w:sz="8" w:space="0" w:color="6F6F6F" w:themeColor="accent4" w:themeTint="BF"/>
          <w:left w:val="single" w:sz="8" w:space="0" w:color="6F6F6F" w:themeColor="accent4" w:themeTint="BF"/>
          <w:bottom w:val="single" w:sz="8" w:space="0" w:color="6F6F6F" w:themeColor="accent4" w:themeTint="BF"/>
          <w:right w:val="single" w:sz="8" w:space="0" w:color="6F6F6F" w:themeColor="accent4" w:themeTint="BF"/>
          <w:insideH w:val="nil"/>
          <w:insideV w:val="nil"/>
        </w:tcBorders>
        <w:shd w:val="clear" w:color="auto" w:fill="3F3F3F" w:themeFill="accent4"/>
      </w:tcPr>
    </w:tblStylePr>
    <w:tblStylePr w:type="lastRow">
      <w:pPr>
        <w:spacing w:before="0" w:after="0" w:line="240" w:lineRule="auto"/>
      </w:pPr>
      <w:rPr>
        <w:b/>
        <w:bCs/>
      </w:rPr>
      <w:tblPr/>
      <w:tcPr>
        <w:tcBorders>
          <w:top w:val="double" w:sz="6" w:space="0" w:color="6F6F6F" w:themeColor="accent4" w:themeTint="BF"/>
          <w:left w:val="single" w:sz="8" w:space="0" w:color="6F6F6F" w:themeColor="accent4" w:themeTint="BF"/>
          <w:bottom w:val="single" w:sz="8" w:space="0" w:color="6F6F6F" w:themeColor="accent4" w:themeTint="BF"/>
          <w:right w:val="single" w:sz="8" w:space="0" w:color="6F6F6F" w:themeColor="accent4" w:themeTint="BF"/>
          <w:insideH w:val="nil"/>
          <w:insideV w:val="nil"/>
        </w:tcBorders>
      </w:tcPr>
    </w:tblStylePr>
    <w:tblStylePr w:type="firstCol">
      <w:rPr>
        <w:b/>
        <w:bCs/>
      </w:rPr>
    </w:tblStylePr>
    <w:tblStylePr w:type="lastCol">
      <w:rPr>
        <w:b/>
        <w:bCs/>
      </w:rPr>
    </w:tblStylePr>
    <w:tblStylePr w:type="band1Vert">
      <w:tblPr/>
      <w:tcPr>
        <w:shd w:val="clear" w:color="auto" w:fill="CFCFCF" w:themeFill="accent4" w:themeFillTint="3F"/>
      </w:tcPr>
    </w:tblStylePr>
    <w:tblStylePr w:type="band1Horz">
      <w:tblPr/>
      <w:tcPr>
        <w:tcBorders>
          <w:insideH w:val="nil"/>
          <w:insideV w:val="nil"/>
        </w:tcBorders>
        <w:shd w:val="clear" w:color="auto" w:fill="CFCFCF"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semiHidden/>
    <w:unhideWhenUsed/>
    <w:rsid w:val="000D6F5A"/>
    <w:pPr>
      <w:spacing w:line="240" w:lineRule="auto"/>
    </w:pPr>
    <w:tblPr>
      <w:tblStyleRowBandSize w:val="1"/>
      <w:tblStyleColBandSize w:val="1"/>
      <w:tblBorders>
        <w:top w:val="single" w:sz="8" w:space="0" w:color="BFBDBC" w:themeColor="accent5" w:themeTint="BF"/>
        <w:left w:val="single" w:sz="8" w:space="0" w:color="BFBDBC" w:themeColor="accent5" w:themeTint="BF"/>
        <w:bottom w:val="single" w:sz="8" w:space="0" w:color="BFBDBC" w:themeColor="accent5" w:themeTint="BF"/>
        <w:right w:val="single" w:sz="8" w:space="0" w:color="BFBDBC" w:themeColor="accent5" w:themeTint="BF"/>
        <w:insideH w:val="single" w:sz="8" w:space="0" w:color="BFBDBC" w:themeColor="accent5" w:themeTint="BF"/>
      </w:tblBorders>
    </w:tblPr>
    <w:tblStylePr w:type="firstRow">
      <w:pPr>
        <w:spacing w:before="0" w:after="0" w:line="240" w:lineRule="auto"/>
      </w:pPr>
      <w:rPr>
        <w:b/>
        <w:bCs/>
        <w:color w:val="FFFFFF" w:themeColor="background1"/>
      </w:rPr>
      <w:tblPr/>
      <w:tcPr>
        <w:tcBorders>
          <w:top w:val="single" w:sz="8" w:space="0" w:color="BFBDBC" w:themeColor="accent5" w:themeTint="BF"/>
          <w:left w:val="single" w:sz="8" w:space="0" w:color="BFBDBC" w:themeColor="accent5" w:themeTint="BF"/>
          <w:bottom w:val="single" w:sz="8" w:space="0" w:color="BFBDBC" w:themeColor="accent5" w:themeTint="BF"/>
          <w:right w:val="single" w:sz="8" w:space="0" w:color="BFBDBC" w:themeColor="accent5" w:themeTint="BF"/>
          <w:insideH w:val="nil"/>
          <w:insideV w:val="nil"/>
        </w:tcBorders>
        <w:shd w:val="clear" w:color="auto" w:fill="AAA8A6" w:themeFill="accent5"/>
      </w:tcPr>
    </w:tblStylePr>
    <w:tblStylePr w:type="lastRow">
      <w:pPr>
        <w:spacing w:before="0" w:after="0" w:line="240" w:lineRule="auto"/>
      </w:pPr>
      <w:rPr>
        <w:b/>
        <w:bCs/>
      </w:rPr>
      <w:tblPr/>
      <w:tcPr>
        <w:tcBorders>
          <w:top w:val="double" w:sz="6" w:space="0" w:color="BFBDBC" w:themeColor="accent5" w:themeTint="BF"/>
          <w:left w:val="single" w:sz="8" w:space="0" w:color="BFBDBC" w:themeColor="accent5" w:themeTint="BF"/>
          <w:bottom w:val="single" w:sz="8" w:space="0" w:color="BFBDBC" w:themeColor="accent5" w:themeTint="BF"/>
          <w:right w:val="single" w:sz="8" w:space="0" w:color="BFBDBC" w:themeColor="accent5" w:themeTint="BF"/>
          <w:insideH w:val="nil"/>
          <w:insideV w:val="nil"/>
        </w:tcBorders>
      </w:tcPr>
    </w:tblStylePr>
    <w:tblStylePr w:type="firstCol">
      <w:rPr>
        <w:b/>
        <w:bCs/>
      </w:rPr>
    </w:tblStylePr>
    <w:tblStylePr w:type="lastCol">
      <w:rPr>
        <w:b/>
        <w:bCs/>
      </w:rPr>
    </w:tblStylePr>
    <w:tblStylePr w:type="band1Vert">
      <w:tblPr/>
      <w:tcPr>
        <w:shd w:val="clear" w:color="auto" w:fill="EAE9E9" w:themeFill="accent5" w:themeFillTint="3F"/>
      </w:tcPr>
    </w:tblStylePr>
    <w:tblStylePr w:type="band1Horz">
      <w:tblPr/>
      <w:tcPr>
        <w:tcBorders>
          <w:insideH w:val="nil"/>
          <w:insideV w:val="nil"/>
        </w:tcBorders>
        <w:shd w:val="clear" w:color="auto" w:fill="EAE9E9"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semiHidden/>
    <w:unhideWhenUsed/>
    <w:rsid w:val="000D6F5A"/>
    <w:pPr>
      <w:spacing w:line="240" w:lineRule="auto"/>
    </w:pPr>
    <w:tblPr>
      <w:tblStyleRowBandSize w:val="1"/>
      <w:tblStyleColBandSize w:val="1"/>
      <w:tblBorders>
        <w:top w:val="single" w:sz="8" w:space="0" w:color="EDECEB" w:themeColor="accent6" w:themeTint="BF"/>
        <w:left w:val="single" w:sz="8" w:space="0" w:color="EDECEB" w:themeColor="accent6" w:themeTint="BF"/>
        <w:bottom w:val="single" w:sz="8" w:space="0" w:color="EDECEB" w:themeColor="accent6" w:themeTint="BF"/>
        <w:right w:val="single" w:sz="8" w:space="0" w:color="EDECEB" w:themeColor="accent6" w:themeTint="BF"/>
        <w:insideH w:val="single" w:sz="8" w:space="0" w:color="EDECEB" w:themeColor="accent6" w:themeTint="BF"/>
      </w:tblBorders>
    </w:tblPr>
    <w:tblStylePr w:type="firstRow">
      <w:pPr>
        <w:spacing w:before="0" w:after="0" w:line="240" w:lineRule="auto"/>
      </w:pPr>
      <w:rPr>
        <w:b/>
        <w:bCs/>
        <w:color w:val="FFFFFF" w:themeColor="background1"/>
      </w:rPr>
      <w:tblPr/>
      <w:tcPr>
        <w:tcBorders>
          <w:top w:val="single" w:sz="8" w:space="0" w:color="EDECEB" w:themeColor="accent6" w:themeTint="BF"/>
          <w:left w:val="single" w:sz="8" w:space="0" w:color="EDECEB" w:themeColor="accent6" w:themeTint="BF"/>
          <w:bottom w:val="single" w:sz="8" w:space="0" w:color="EDECEB" w:themeColor="accent6" w:themeTint="BF"/>
          <w:right w:val="single" w:sz="8" w:space="0" w:color="EDECEB" w:themeColor="accent6" w:themeTint="BF"/>
          <w:insideH w:val="nil"/>
          <w:insideV w:val="nil"/>
        </w:tcBorders>
        <w:shd w:val="clear" w:color="auto" w:fill="E8E7E5" w:themeFill="accent6"/>
      </w:tcPr>
    </w:tblStylePr>
    <w:tblStylePr w:type="lastRow">
      <w:pPr>
        <w:spacing w:before="0" w:after="0" w:line="240" w:lineRule="auto"/>
      </w:pPr>
      <w:rPr>
        <w:b/>
        <w:bCs/>
      </w:rPr>
      <w:tblPr/>
      <w:tcPr>
        <w:tcBorders>
          <w:top w:val="double" w:sz="6" w:space="0" w:color="EDECEB" w:themeColor="accent6" w:themeTint="BF"/>
          <w:left w:val="single" w:sz="8" w:space="0" w:color="EDECEB" w:themeColor="accent6" w:themeTint="BF"/>
          <w:bottom w:val="single" w:sz="8" w:space="0" w:color="EDECEB" w:themeColor="accent6" w:themeTint="BF"/>
          <w:right w:val="single" w:sz="8" w:space="0" w:color="EDECEB"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F9F8" w:themeFill="accent6" w:themeFillTint="3F"/>
      </w:tcPr>
    </w:tblStylePr>
    <w:tblStylePr w:type="band1Horz">
      <w:tblPr/>
      <w:tcPr>
        <w:tcBorders>
          <w:insideH w:val="nil"/>
          <w:insideV w:val="nil"/>
        </w:tcBorders>
        <w:shd w:val="clear" w:color="auto" w:fill="F9F9F8"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semiHidden/>
    <w:unhideWhenUsed/>
    <w:rsid w:val="000D6F5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semiHidden/>
    <w:unhideWhenUsed/>
    <w:rsid w:val="000D6F5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AE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AE00" w:themeFill="accent1"/>
      </w:tcPr>
    </w:tblStylePr>
    <w:tblStylePr w:type="lastCol">
      <w:rPr>
        <w:b/>
        <w:bCs/>
        <w:color w:val="FFFFFF" w:themeColor="background1"/>
      </w:rPr>
      <w:tblPr/>
      <w:tcPr>
        <w:tcBorders>
          <w:left w:val="nil"/>
          <w:right w:val="nil"/>
          <w:insideH w:val="nil"/>
          <w:insideV w:val="nil"/>
        </w:tcBorders>
        <w:shd w:val="clear" w:color="auto" w:fill="DDAE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semiHidden/>
    <w:unhideWhenUsed/>
    <w:rsid w:val="000D6F5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2"/>
      </w:tcPr>
    </w:tblStylePr>
    <w:tblStylePr w:type="lastCol">
      <w:rPr>
        <w:b/>
        <w:bCs/>
        <w:color w:val="FFFFFF" w:themeColor="background1"/>
      </w:rPr>
      <w:tblPr/>
      <w:tcPr>
        <w:tcBorders>
          <w:left w:val="nil"/>
          <w:right w:val="nil"/>
          <w:insideH w:val="nil"/>
          <w:insideV w:val="nil"/>
        </w:tcBorders>
        <w:shd w:val="clear" w:color="auto" w:fill="FFCC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semiHidden/>
    <w:unhideWhenUsed/>
    <w:rsid w:val="000D6F5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E88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E888" w:themeFill="accent3"/>
      </w:tcPr>
    </w:tblStylePr>
    <w:tblStylePr w:type="lastCol">
      <w:rPr>
        <w:b/>
        <w:bCs/>
        <w:color w:val="FFFFFF" w:themeColor="background1"/>
      </w:rPr>
      <w:tblPr/>
      <w:tcPr>
        <w:tcBorders>
          <w:left w:val="nil"/>
          <w:right w:val="nil"/>
          <w:insideH w:val="nil"/>
          <w:insideV w:val="nil"/>
        </w:tcBorders>
        <w:shd w:val="clear" w:color="auto" w:fill="FFE88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semiHidden/>
    <w:unhideWhenUsed/>
    <w:rsid w:val="000D6F5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F3F3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F3F3F" w:themeFill="accent4"/>
      </w:tcPr>
    </w:tblStylePr>
    <w:tblStylePr w:type="lastCol">
      <w:rPr>
        <w:b/>
        <w:bCs/>
        <w:color w:val="FFFFFF" w:themeColor="background1"/>
      </w:rPr>
      <w:tblPr/>
      <w:tcPr>
        <w:tcBorders>
          <w:left w:val="nil"/>
          <w:right w:val="nil"/>
          <w:insideH w:val="nil"/>
          <w:insideV w:val="nil"/>
        </w:tcBorders>
        <w:shd w:val="clear" w:color="auto" w:fill="3F3F3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semiHidden/>
    <w:unhideWhenUsed/>
    <w:rsid w:val="000D6F5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AA8A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AA8A6" w:themeFill="accent5"/>
      </w:tcPr>
    </w:tblStylePr>
    <w:tblStylePr w:type="lastCol">
      <w:rPr>
        <w:b/>
        <w:bCs/>
        <w:color w:val="FFFFFF" w:themeColor="background1"/>
      </w:rPr>
      <w:tblPr/>
      <w:tcPr>
        <w:tcBorders>
          <w:left w:val="nil"/>
          <w:right w:val="nil"/>
          <w:insideH w:val="nil"/>
          <w:insideV w:val="nil"/>
        </w:tcBorders>
        <w:shd w:val="clear" w:color="auto" w:fill="AAA8A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semiHidden/>
    <w:unhideWhenUsed/>
    <w:rsid w:val="000D6F5A"/>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E7E5"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E7E5" w:themeFill="accent6"/>
      </w:tcPr>
    </w:tblStylePr>
    <w:tblStylePr w:type="lastCol">
      <w:rPr>
        <w:b/>
        <w:bCs/>
        <w:color w:val="FFFFFF" w:themeColor="background1"/>
      </w:rPr>
      <w:tblPr/>
      <w:tcPr>
        <w:tcBorders>
          <w:left w:val="nil"/>
          <w:right w:val="nil"/>
          <w:insideH w:val="nil"/>
          <w:insideV w:val="nil"/>
        </w:tcBorders>
        <w:shd w:val="clear" w:color="auto" w:fill="E8E7E5"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Raster1">
    <w:name w:val="Medium Grid 1"/>
    <w:basedOn w:val="NormaleTabelle"/>
    <w:uiPriority w:val="67"/>
    <w:semiHidden/>
    <w:unhideWhenUsed/>
    <w:rsid w:val="000D6F5A"/>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semiHidden/>
    <w:unhideWhenUsed/>
    <w:rsid w:val="000D6F5A"/>
    <w:pPr>
      <w:spacing w:line="240" w:lineRule="auto"/>
    </w:pPr>
    <w:tblPr>
      <w:tblStyleRowBandSize w:val="1"/>
      <w:tblStyleColBandSize w:val="1"/>
      <w:tblBorders>
        <w:top w:val="single" w:sz="8" w:space="0" w:color="FFD026" w:themeColor="accent1" w:themeTint="BF"/>
        <w:left w:val="single" w:sz="8" w:space="0" w:color="FFD026" w:themeColor="accent1" w:themeTint="BF"/>
        <w:bottom w:val="single" w:sz="8" w:space="0" w:color="FFD026" w:themeColor="accent1" w:themeTint="BF"/>
        <w:right w:val="single" w:sz="8" w:space="0" w:color="FFD026" w:themeColor="accent1" w:themeTint="BF"/>
        <w:insideH w:val="single" w:sz="8" w:space="0" w:color="FFD026" w:themeColor="accent1" w:themeTint="BF"/>
        <w:insideV w:val="single" w:sz="8" w:space="0" w:color="FFD026" w:themeColor="accent1" w:themeTint="BF"/>
      </w:tblBorders>
    </w:tblPr>
    <w:tcPr>
      <w:shd w:val="clear" w:color="auto" w:fill="FFEFB7" w:themeFill="accent1" w:themeFillTint="3F"/>
    </w:tcPr>
    <w:tblStylePr w:type="firstRow">
      <w:rPr>
        <w:b/>
        <w:bCs/>
      </w:rPr>
    </w:tblStylePr>
    <w:tblStylePr w:type="lastRow">
      <w:rPr>
        <w:b/>
        <w:bCs/>
      </w:rPr>
      <w:tblPr/>
      <w:tcPr>
        <w:tcBorders>
          <w:top w:val="single" w:sz="18" w:space="0" w:color="FFD026" w:themeColor="accent1" w:themeTint="BF"/>
        </w:tcBorders>
      </w:tcPr>
    </w:tblStylePr>
    <w:tblStylePr w:type="firstCol">
      <w:rPr>
        <w:b/>
        <w:bCs/>
      </w:rPr>
    </w:tblStylePr>
    <w:tblStylePr w:type="lastCol">
      <w:rPr>
        <w:b/>
        <w:bCs/>
      </w:rPr>
    </w:tblStylePr>
    <w:tblStylePr w:type="band1Vert">
      <w:tblPr/>
      <w:tcPr>
        <w:shd w:val="clear" w:color="auto" w:fill="FFDF6F" w:themeFill="accent1" w:themeFillTint="7F"/>
      </w:tcPr>
    </w:tblStylePr>
    <w:tblStylePr w:type="band1Horz">
      <w:tblPr/>
      <w:tcPr>
        <w:shd w:val="clear" w:color="auto" w:fill="FFDF6F" w:themeFill="accent1" w:themeFillTint="7F"/>
      </w:tcPr>
    </w:tblStylePr>
  </w:style>
  <w:style w:type="table" w:styleId="MittleresRaster1-Akzent2">
    <w:name w:val="Medium Grid 1 Accent 2"/>
    <w:basedOn w:val="NormaleTabelle"/>
    <w:uiPriority w:val="67"/>
    <w:semiHidden/>
    <w:unhideWhenUsed/>
    <w:rsid w:val="000D6F5A"/>
    <w:pPr>
      <w:spacing w:line="240" w:lineRule="auto"/>
    </w:pPr>
    <w:tblPr>
      <w:tblStyleRowBandSize w:val="1"/>
      <w:tblStyleColBandSize w:val="1"/>
      <w:tblBorders>
        <w:top w:val="single" w:sz="8" w:space="0" w:color="FFD840" w:themeColor="accent2" w:themeTint="BF"/>
        <w:left w:val="single" w:sz="8" w:space="0" w:color="FFD840" w:themeColor="accent2" w:themeTint="BF"/>
        <w:bottom w:val="single" w:sz="8" w:space="0" w:color="FFD840" w:themeColor="accent2" w:themeTint="BF"/>
        <w:right w:val="single" w:sz="8" w:space="0" w:color="FFD840" w:themeColor="accent2" w:themeTint="BF"/>
        <w:insideH w:val="single" w:sz="8" w:space="0" w:color="FFD840" w:themeColor="accent2" w:themeTint="BF"/>
        <w:insideV w:val="single" w:sz="8" w:space="0" w:color="FFD840" w:themeColor="accent2" w:themeTint="BF"/>
      </w:tblBorders>
    </w:tblPr>
    <w:tcPr>
      <w:shd w:val="clear" w:color="auto" w:fill="FFF2C0" w:themeFill="accent2" w:themeFillTint="3F"/>
    </w:tcPr>
    <w:tblStylePr w:type="firstRow">
      <w:rPr>
        <w:b/>
        <w:bCs/>
      </w:rPr>
    </w:tblStylePr>
    <w:tblStylePr w:type="lastRow">
      <w:rPr>
        <w:b/>
        <w:bCs/>
      </w:rPr>
      <w:tblPr/>
      <w:tcPr>
        <w:tcBorders>
          <w:top w:val="single" w:sz="18" w:space="0" w:color="FFD840" w:themeColor="accent2" w:themeTint="BF"/>
        </w:tcBorders>
      </w:tcPr>
    </w:tblStylePr>
    <w:tblStylePr w:type="firstCol">
      <w:rPr>
        <w:b/>
        <w:bCs/>
      </w:rPr>
    </w:tblStylePr>
    <w:tblStylePr w:type="lastCol">
      <w:rPr>
        <w:b/>
        <w:bCs/>
      </w:rPr>
    </w:tblStylePr>
    <w:tblStylePr w:type="band1Vert">
      <w:tblPr/>
      <w:tcPr>
        <w:shd w:val="clear" w:color="auto" w:fill="FFE580" w:themeFill="accent2" w:themeFillTint="7F"/>
      </w:tcPr>
    </w:tblStylePr>
    <w:tblStylePr w:type="band1Horz">
      <w:tblPr/>
      <w:tcPr>
        <w:shd w:val="clear" w:color="auto" w:fill="FFE580" w:themeFill="accent2" w:themeFillTint="7F"/>
      </w:tcPr>
    </w:tblStylePr>
  </w:style>
  <w:style w:type="table" w:styleId="MittleresRaster1-Akzent3">
    <w:name w:val="Medium Grid 1 Accent 3"/>
    <w:basedOn w:val="NormaleTabelle"/>
    <w:uiPriority w:val="67"/>
    <w:semiHidden/>
    <w:unhideWhenUsed/>
    <w:rsid w:val="000D6F5A"/>
    <w:pPr>
      <w:spacing w:line="240" w:lineRule="auto"/>
    </w:pPr>
    <w:tblPr>
      <w:tblStyleRowBandSize w:val="1"/>
      <w:tblStyleColBandSize w:val="1"/>
      <w:tblBorders>
        <w:top w:val="single" w:sz="8" w:space="0" w:color="FFEDA5" w:themeColor="accent3" w:themeTint="BF"/>
        <w:left w:val="single" w:sz="8" w:space="0" w:color="FFEDA5" w:themeColor="accent3" w:themeTint="BF"/>
        <w:bottom w:val="single" w:sz="8" w:space="0" w:color="FFEDA5" w:themeColor="accent3" w:themeTint="BF"/>
        <w:right w:val="single" w:sz="8" w:space="0" w:color="FFEDA5" w:themeColor="accent3" w:themeTint="BF"/>
        <w:insideH w:val="single" w:sz="8" w:space="0" w:color="FFEDA5" w:themeColor="accent3" w:themeTint="BF"/>
        <w:insideV w:val="single" w:sz="8" w:space="0" w:color="FFEDA5" w:themeColor="accent3" w:themeTint="BF"/>
      </w:tblBorders>
    </w:tblPr>
    <w:tcPr>
      <w:shd w:val="clear" w:color="auto" w:fill="FFF9E1" w:themeFill="accent3" w:themeFillTint="3F"/>
    </w:tcPr>
    <w:tblStylePr w:type="firstRow">
      <w:rPr>
        <w:b/>
        <w:bCs/>
      </w:rPr>
    </w:tblStylePr>
    <w:tblStylePr w:type="lastRow">
      <w:rPr>
        <w:b/>
        <w:bCs/>
      </w:rPr>
      <w:tblPr/>
      <w:tcPr>
        <w:tcBorders>
          <w:top w:val="single" w:sz="18" w:space="0" w:color="FFEDA5" w:themeColor="accent3" w:themeTint="BF"/>
        </w:tcBorders>
      </w:tcPr>
    </w:tblStylePr>
    <w:tblStylePr w:type="firstCol">
      <w:rPr>
        <w:b/>
        <w:bCs/>
      </w:rPr>
    </w:tblStylePr>
    <w:tblStylePr w:type="lastCol">
      <w:rPr>
        <w:b/>
        <w:bCs/>
      </w:rPr>
    </w:tblStylePr>
    <w:tblStylePr w:type="band1Vert">
      <w:tblPr/>
      <w:tcPr>
        <w:shd w:val="clear" w:color="auto" w:fill="FFF3C3" w:themeFill="accent3" w:themeFillTint="7F"/>
      </w:tcPr>
    </w:tblStylePr>
    <w:tblStylePr w:type="band1Horz">
      <w:tblPr/>
      <w:tcPr>
        <w:shd w:val="clear" w:color="auto" w:fill="FFF3C3" w:themeFill="accent3" w:themeFillTint="7F"/>
      </w:tcPr>
    </w:tblStylePr>
  </w:style>
  <w:style w:type="table" w:styleId="MittleresRaster1-Akzent4">
    <w:name w:val="Medium Grid 1 Accent 4"/>
    <w:basedOn w:val="NormaleTabelle"/>
    <w:uiPriority w:val="67"/>
    <w:semiHidden/>
    <w:unhideWhenUsed/>
    <w:rsid w:val="000D6F5A"/>
    <w:pPr>
      <w:spacing w:line="240" w:lineRule="auto"/>
    </w:pPr>
    <w:tblPr>
      <w:tblStyleRowBandSize w:val="1"/>
      <w:tblStyleColBandSize w:val="1"/>
      <w:tblBorders>
        <w:top w:val="single" w:sz="8" w:space="0" w:color="6F6F6F" w:themeColor="accent4" w:themeTint="BF"/>
        <w:left w:val="single" w:sz="8" w:space="0" w:color="6F6F6F" w:themeColor="accent4" w:themeTint="BF"/>
        <w:bottom w:val="single" w:sz="8" w:space="0" w:color="6F6F6F" w:themeColor="accent4" w:themeTint="BF"/>
        <w:right w:val="single" w:sz="8" w:space="0" w:color="6F6F6F" w:themeColor="accent4" w:themeTint="BF"/>
        <w:insideH w:val="single" w:sz="8" w:space="0" w:color="6F6F6F" w:themeColor="accent4" w:themeTint="BF"/>
        <w:insideV w:val="single" w:sz="8" w:space="0" w:color="6F6F6F" w:themeColor="accent4" w:themeTint="BF"/>
      </w:tblBorders>
    </w:tblPr>
    <w:tcPr>
      <w:shd w:val="clear" w:color="auto" w:fill="CFCFCF" w:themeFill="accent4" w:themeFillTint="3F"/>
    </w:tcPr>
    <w:tblStylePr w:type="firstRow">
      <w:rPr>
        <w:b/>
        <w:bCs/>
      </w:rPr>
    </w:tblStylePr>
    <w:tblStylePr w:type="lastRow">
      <w:rPr>
        <w:b/>
        <w:bCs/>
      </w:rPr>
      <w:tblPr/>
      <w:tcPr>
        <w:tcBorders>
          <w:top w:val="single" w:sz="18" w:space="0" w:color="6F6F6F" w:themeColor="accent4" w:themeTint="BF"/>
        </w:tcBorders>
      </w:tcPr>
    </w:tblStylePr>
    <w:tblStylePr w:type="firstCol">
      <w:rPr>
        <w:b/>
        <w:bCs/>
      </w:rPr>
    </w:tblStylePr>
    <w:tblStylePr w:type="lastCol">
      <w:rPr>
        <w:b/>
        <w:bCs/>
      </w:rPr>
    </w:tblStylePr>
    <w:tblStylePr w:type="band1Vert">
      <w:tblPr/>
      <w:tcPr>
        <w:shd w:val="clear" w:color="auto" w:fill="9F9F9F" w:themeFill="accent4" w:themeFillTint="7F"/>
      </w:tcPr>
    </w:tblStylePr>
    <w:tblStylePr w:type="band1Horz">
      <w:tblPr/>
      <w:tcPr>
        <w:shd w:val="clear" w:color="auto" w:fill="9F9F9F" w:themeFill="accent4" w:themeFillTint="7F"/>
      </w:tcPr>
    </w:tblStylePr>
  </w:style>
  <w:style w:type="table" w:styleId="MittleresRaster1-Akzent5">
    <w:name w:val="Medium Grid 1 Accent 5"/>
    <w:basedOn w:val="NormaleTabelle"/>
    <w:uiPriority w:val="67"/>
    <w:semiHidden/>
    <w:unhideWhenUsed/>
    <w:rsid w:val="000D6F5A"/>
    <w:pPr>
      <w:spacing w:line="240" w:lineRule="auto"/>
    </w:pPr>
    <w:tblPr>
      <w:tblStyleRowBandSize w:val="1"/>
      <w:tblStyleColBandSize w:val="1"/>
      <w:tblBorders>
        <w:top w:val="single" w:sz="8" w:space="0" w:color="BFBDBC" w:themeColor="accent5" w:themeTint="BF"/>
        <w:left w:val="single" w:sz="8" w:space="0" w:color="BFBDBC" w:themeColor="accent5" w:themeTint="BF"/>
        <w:bottom w:val="single" w:sz="8" w:space="0" w:color="BFBDBC" w:themeColor="accent5" w:themeTint="BF"/>
        <w:right w:val="single" w:sz="8" w:space="0" w:color="BFBDBC" w:themeColor="accent5" w:themeTint="BF"/>
        <w:insideH w:val="single" w:sz="8" w:space="0" w:color="BFBDBC" w:themeColor="accent5" w:themeTint="BF"/>
        <w:insideV w:val="single" w:sz="8" w:space="0" w:color="BFBDBC" w:themeColor="accent5" w:themeTint="BF"/>
      </w:tblBorders>
    </w:tblPr>
    <w:tcPr>
      <w:shd w:val="clear" w:color="auto" w:fill="EAE9E9" w:themeFill="accent5" w:themeFillTint="3F"/>
    </w:tcPr>
    <w:tblStylePr w:type="firstRow">
      <w:rPr>
        <w:b/>
        <w:bCs/>
      </w:rPr>
    </w:tblStylePr>
    <w:tblStylePr w:type="lastRow">
      <w:rPr>
        <w:b/>
        <w:bCs/>
      </w:rPr>
      <w:tblPr/>
      <w:tcPr>
        <w:tcBorders>
          <w:top w:val="single" w:sz="18" w:space="0" w:color="BFBDBC" w:themeColor="accent5" w:themeTint="BF"/>
        </w:tcBorders>
      </w:tcPr>
    </w:tblStylePr>
    <w:tblStylePr w:type="firstCol">
      <w:rPr>
        <w:b/>
        <w:bCs/>
      </w:rPr>
    </w:tblStylePr>
    <w:tblStylePr w:type="lastCol">
      <w:rPr>
        <w:b/>
        <w:bCs/>
      </w:rPr>
    </w:tblStylePr>
    <w:tblStylePr w:type="band1Vert">
      <w:tblPr/>
      <w:tcPr>
        <w:shd w:val="clear" w:color="auto" w:fill="D4D3D2" w:themeFill="accent5" w:themeFillTint="7F"/>
      </w:tcPr>
    </w:tblStylePr>
    <w:tblStylePr w:type="band1Horz">
      <w:tblPr/>
      <w:tcPr>
        <w:shd w:val="clear" w:color="auto" w:fill="D4D3D2" w:themeFill="accent5" w:themeFillTint="7F"/>
      </w:tcPr>
    </w:tblStylePr>
  </w:style>
  <w:style w:type="table" w:styleId="MittleresRaster1-Akzent6">
    <w:name w:val="Medium Grid 1 Accent 6"/>
    <w:basedOn w:val="NormaleTabelle"/>
    <w:uiPriority w:val="67"/>
    <w:semiHidden/>
    <w:unhideWhenUsed/>
    <w:rsid w:val="000D6F5A"/>
    <w:pPr>
      <w:spacing w:line="240" w:lineRule="auto"/>
    </w:pPr>
    <w:tblPr>
      <w:tblStyleRowBandSize w:val="1"/>
      <w:tblStyleColBandSize w:val="1"/>
      <w:tblBorders>
        <w:top w:val="single" w:sz="8" w:space="0" w:color="EDECEB" w:themeColor="accent6" w:themeTint="BF"/>
        <w:left w:val="single" w:sz="8" w:space="0" w:color="EDECEB" w:themeColor="accent6" w:themeTint="BF"/>
        <w:bottom w:val="single" w:sz="8" w:space="0" w:color="EDECEB" w:themeColor="accent6" w:themeTint="BF"/>
        <w:right w:val="single" w:sz="8" w:space="0" w:color="EDECEB" w:themeColor="accent6" w:themeTint="BF"/>
        <w:insideH w:val="single" w:sz="8" w:space="0" w:color="EDECEB" w:themeColor="accent6" w:themeTint="BF"/>
        <w:insideV w:val="single" w:sz="8" w:space="0" w:color="EDECEB" w:themeColor="accent6" w:themeTint="BF"/>
      </w:tblBorders>
    </w:tblPr>
    <w:tcPr>
      <w:shd w:val="clear" w:color="auto" w:fill="F9F9F8" w:themeFill="accent6" w:themeFillTint="3F"/>
    </w:tcPr>
    <w:tblStylePr w:type="firstRow">
      <w:rPr>
        <w:b/>
        <w:bCs/>
      </w:rPr>
    </w:tblStylePr>
    <w:tblStylePr w:type="lastRow">
      <w:rPr>
        <w:b/>
        <w:bCs/>
      </w:rPr>
      <w:tblPr/>
      <w:tcPr>
        <w:tcBorders>
          <w:top w:val="single" w:sz="18" w:space="0" w:color="EDECEB" w:themeColor="accent6" w:themeTint="BF"/>
        </w:tcBorders>
      </w:tcPr>
    </w:tblStylePr>
    <w:tblStylePr w:type="firstCol">
      <w:rPr>
        <w:b/>
        <w:bCs/>
      </w:rPr>
    </w:tblStylePr>
    <w:tblStylePr w:type="lastCol">
      <w:rPr>
        <w:b/>
        <w:bCs/>
      </w:rPr>
    </w:tblStylePr>
    <w:tblStylePr w:type="band1Vert">
      <w:tblPr/>
      <w:tcPr>
        <w:shd w:val="clear" w:color="auto" w:fill="F3F2F1" w:themeFill="accent6" w:themeFillTint="7F"/>
      </w:tcPr>
    </w:tblStylePr>
    <w:tblStylePr w:type="band1Horz">
      <w:tblPr/>
      <w:tcPr>
        <w:shd w:val="clear" w:color="auto" w:fill="F3F2F1" w:themeFill="accent6" w:themeFillTint="7F"/>
      </w:tcPr>
    </w:tblStylePr>
  </w:style>
  <w:style w:type="table" w:styleId="MittleresRaster2">
    <w:name w:val="Medium Grid 2"/>
    <w:basedOn w:val="NormaleTabelle"/>
    <w:uiPriority w:val="68"/>
    <w:semiHidden/>
    <w:unhideWhenUsed/>
    <w:rsid w:val="000D6F5A"/>
    <w:pPr>
      <w:spacing w:line="240" w:lineRule="auto"/>
    </w:pPr>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semiHidden/>
    <w:unhideWhenUsed/>
    <w:rsid w:val="000D6F5A"/>
    <w:pPr>
      <w:spacing w:line="240" w:lineRule="auto"/>
    </w:pPr>
    <w:rPr>
      <w:rFonts w:eastAsiaTheme="majorEastAsia"/>
      <w:color w:val="000000" w:themeColor="text1"/>
    </w:rPr>
    <w:tblPr>
      <w:tblStyleRowBandSize w:val="1"/>
      <w:tblStyleColBandSize w:val="1"/>
      <w:tblBorders>
        <w:top w:val="single" w:sz="8" w:space="0" w:color="DDAE00" w:themeColor="accent1"/>
        <w:left w:val="single" w:sz="8" w:space="0" w:color="DDAE00" w:themeColor="accent1"/>
        <w:bottom w:val="single" w:sz="8" w:space="0" w:color="DDAE00" w:themeColor="accent1"/>
        <w:right w:val="single" w:sz="8" w:space="0" w:color="DDAE00" w:themeColor="accent1"/>
        <w:insideH w:val="single" w:sz="8" w:space="0" w:color="DDAE00" w:themeColor="accent1"/>
        <w:insideV w:val="single" w:sz="8" w:space="0" w:color="DDAE00" w:themeColor="accent1"/>
      </w:tblBorders>
    </w:tblPr>
    <w:tcPr>
      <w:shd w:val="clear" w:color="auto" w:fill="FFEFB7" w:themeFill="accent1" w:themeFillTint="3F"/>
    </w:tcPr>
    <w:tblStylePr w:type="firstRow">
      <w:rPr>
        <w:b/>
        <w:bCs/>
        <w:color w:val="000000" w:themeColor="text1"/>
      </w:rPr>
      <w:tblPr/>
      <w:tcPr>
        <w:shd w:val="clear" w:color="auto" w:fill="FFF8E2"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5" w:themeFill="accent1" w:themeFillTint="33"/>
      </w:tcPr>
    </w:tblStylePr>
    <w:tblStylePr w:type="band1Vert">
      <w:tblPr/>
      <w:tcPr>
        <w:shd w:val="clear" w:color="auto" w:fill="FFDF6F" w:themeFill="accent1" w:themeFillTint="7F"/>
      </w:tcPr>
    </w:tblStylePr>
    <w:tblStylePr w:type="band1Horz">
      <w:tblPr/>
      <w:tcPr>
        <w:tcBorders>
          <w:insideH w:val="single" w:sz="6" w:space="0" w:color="DDAE00" w:themeColor="accent1"/>
          <w:insideV w:val="single" w:sz="6" w:space="0" w:color="DDAE00" w:themeColor="accent1"/>
        </w:tcBorders>
        <w:shd w:val="clear" w:color="auto" w:fill="FFDF6F"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semiHidden/>
    <w:unhideWhenUsed/>
    <w:rsid w:val="000D6F5A"/>
    <w:pPr>
      <w:spacing w:line="240" w:lineRule="auto"/>
    </w:pPr>
    <w:rPr>
      <w:rFonts w:eastAsiaTheme="majorEastAsia"/>
      <w:color w:val="000000" w:themeColor="text1"/>
    </w:rPr>
    <w:tblPr>
      <w:tblStyleRowBandSize w:val="1"/>
      <w:tblStyleColBandSize w:val="1"/>
      <w:tblBorders>
        <w:top w:val="single" w:sz="8" w:space="0" w:color="FFCC00" w:themeColor="accent2"/>
        <w:left w:val="single" w:sz="8" w:space="0" w:color="FFCC00" w:themeColor="accent2"/>
        <w:bottom w:val="single" w:sz="8" w:space="0" w:color="FFCC00" w:themeColor="accent2"/>
        <w:right w:val="single" w:sz="8" w:space="0" w:color="FFCC00" w:themeColor="accent2"/>
        <w:insideH w:val="single" w:sz="8" w:space="0" w:color="FFCC00" w:themeColor="accent2"/>
        <w:insideV w:val="single" w:sz="8" w:space="0" w:color="FFCC00" w:themeColor="accent2"/>
      </w:tblBorders>
    </w:tblPr>
    <w:tcPr>
      <w:shd w:val="clear" w:color="auto" w:fill="FFF2C0" w:themeFill="accent2" w:themeFillTint="3F"/>
    </w:tcPr>
    <w:tblStylePr w:type="firstRow">
      <w:rPr>
        <w:b/>
        <w:bCs/>
        <w:color w:val="000000" w:themeColor="text1"/>
      </w:rPr>
      <w:tblPr/>
      <w:tcPr>
        <w:shd w:val="clear" w:color="auto" w:fill="FFFA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2" w:themeFillTint="33"/>
      </w:tcPr>
    </w:tblStylePr>
    <w:tblStylePr w:type="band1Vert">
      <w:tblPr/>
      <w:tcPr>
        <w:shd w:val="clear" w:color="auto" w:fill="FFE580" w:themeFill="accent2" w:themeFillTint="7F"/>
      </w:tcPr>
    </w:tblStylePr>
    <w:tblStylePr w:type="band1Horz">
      <w:tblPr/>
      <w:tcPr>
        <w:tcBorders>
          <w:insideH w:val="single" w:sz="6" w:space="0" w:color="FFCC00" w:themeColor="accent2"/>
          <w:insideV w:val="single" w:sz="6" w:space="0" w:color="FFCC00" w:themeColor="accent2"/>
        </w:tcBorders>
        <w:shd w:val="clear" w:color="auto" w:fill="FFE580"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semiHidden/>
    <w:unhideWhenUsed/>
    <w:rsid w:val="000D6F5A"/>
    <w:pPr>
      <w:spacing w:line="240" w:lineRule="auto"/>
    </w:pPr>
    <w:rPr>
      <w:rFonts w:eastAsiaTheme="majorEastAsia"/>
      <w:color w:val="000000" w:themeColor="text1"/>
    </w:rPr>
    <w:tblPr>
      <w:tblStyleRowBandSize w:val="1"/>
      <w:tblStyleColBandSize w:val="1"/>
      <w:tblBorders>
        <w:top w:val="single" w:sz="8" w:space="0" w:color="FFE888" w:themeColor="accent3"/>
        <w:left w:val="single" w:sz="8" w:space="0" w:color="FFE888" w:themeColor="accent3"/>
        <w:bottom w:val="single" w:sz="8" w:space="0" w:color="FFE888" w:themeColor="accent3"/>
        <w:right w:val="single" w:sz="8" w:space="0" w:color="FFE888" w:themeColor="accent3"/>
        <w:insideH w:val="single" w:sz="8" w:space="0" w:color="FFE888" w:themeColor="accent3"/>
        <w:insideV w:val="single" w:sz="8" w:space="0" w:color="FFE888" w:themeColor="accent3"/>
      </w:tblBorders>
    </w:tblPr>
    <w:tcPr>
      <w:shd w:val="clear" w:color="auto" w:fill="FFF9E1" w:themeFill="accent3" w:themeFillTint="3F"/>
    </w:tcPr>
    <w:tblStylePr w:type="firstRow">
      <w:rPr>
        <w:b/>
        <w:bCs/>
        <w:color w:val="000000" w:themeColor="text1"/>
      </w:rPr>
      <w:tblPr/>
      <w:tcPr>
        <w:shd w:val="clear" w:color="auto" w:fill="FFFCF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AE7" w:themeFill="accent3" w:themeFillTint="33"/>
      </w:tcPr>
    </w:tblStylePr>
    <w:tblStylePr w:type="band1Vert">
      <w:tblPr/>
      <w:tcPr>
        <w:shd w:val="clear" w:color="auto" w:fill="FFF3C3" w:themeFill="accent3" w:themeFillTint="7F"/>
      </w:tcPr>
    </w:tblStylePr>
    <w:tblStylePr w:type="band1Horz">
      <w:tblPr/>
      <w:tcPr>
        <w:tcBorders>
          <w:insideH w:val="single" w:sz="6" w:space="0" w:color="FFE888" w:themeColor="accent3"/>
          <w:insideV w:val="single" w:sz="6" w:space="0" w:color="FFE888" w:themeColor="accent3"/>
        </w:tcBorders>
        <w:shd w:val="clear" w:color="auto" w:fill="FFF3C3"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semiHidden/>
    <w:unhideWhenUsed/>
    <w:rsid w:val="000D6F5A"/>
    <w:pPr>
      <w:spacing w:line="240" w:lineRule="auto"/>
    </w:pPr>
    <w:rPr>
      <w:rFonts w:eastAsiaTheme="majorEastAsia"/>
      <w:color w:val="000000" w:themeColor="text1"/>
    </w:rPr>
    <w:tblPr>
      <w:tblStyleRowBandSize w:val="1"/>
      <w:tblStyleColBandSize w:val="1"/>
      <w:tblBorders>
        <w:top w:val="single" w:sz="8" w:space="0" w:color="3F3F3F" w:themeColor="accent4"/>
        <w:left w:val="single" w:sz="8" w:space="0" w:color="3F3F3F" w:themeColor="accent4"/>
        <w:bottom w:val="single" w:sz="8" w:space="0" w:color="3F3F3F" w:themeColor="accent4"/>
        <w:right w:val="single" w:sz="8" w:space="0" w:color="3F3F3F" w:themeColor="accent4"/>
        <w:insideH w:val="single" w:sz="8" w:space="0" w:color="3F3F3F" w:themeColor="accent4"/>
        <w:insideV w:val="single" w:sz="8" w:space="0" w:color="3F3F3F" w:themeColor="accent4"/>
      </w:tblBorders>
    </w:tblPr>
    <w:tcPr>
      <w:shd w:val="clear" w:color="auto" w:fill="CFCFCF" w:themeFill="accent4" w:themeFillTint="3F"/>
    </w:tcPr>
    <w:tblStylePr w:type="firstRow">
      <w:rPr>
        <w:b/>
        <w:bCs/>
        <w:color w:val="000000" w:themeColor="text1"/>
      </w:rPr>
      <w:tblPr/>
      <w:tcPr>
        <w:shd w:val="clear" w:color="auto" w:fill="ECECE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D8D8" w:themeFill="accent4" w:themeFillTint="33"/>
      </w:tcPr>
    </w:tblStylePr>
    <w:tblStylePr w:type="band1Vert">
      <w:tblPr/>
      <w:tcPr>
        <w:shd w:val="clear" w:color="auto" w:fill="9F9F9F" w:themeFill="accent4" w:themeFillTint="7F"/>
      </w:tcPr>
    </w:tblStylePr>
    <w:tblStylePr w:type="band1Horz">
      <w:tblPr/>
      <w:tcPr>
        <w:tcBorders>
          <w:insideH w:val="single" w:sz="6" w:space="0" w:color="3F3F3F" w:themeColor="accent4"/>
          <w:insideV w:val="single" w:sz="6" w:space="0" w:color="3F3F3F" w:themeColor="accent4"/>
        </w:tcBorders>
        <w:shd w:val="clear" w:color="auto" w:fill="9F9F9F"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semiHidden/>
    <w:unhideWhenUsed/>
    <w:rsid w:val="000D6F5A"/>
    <w:pPr>
      <w:spacing w:line="240" w:lineRule="auto"/>
    </w:pPr>
    <w:rPr>
      <w:rFonts w:eastAsiaTheme="majorEastAsia"/>
      <w:color w:val="000000" w:themeColor="text1"/>
    </w:rPr>
    <w:tblPr>
      <w:tblStyleRowBandSize w:val="1"/>
      <w:tblStyleColBandSize w:val="1"/>
      <w:tblBorders>
        <w:top w:val="single" w:sz="8" w:space="0" w:color="AAA8A6" w:themeColor="accent5"/>
        <w:left w:val="single" w:sz="8" w:space="0" w:color="AAA8A6" w:themeColor="accent5"/>
        <w:bottom w:val="single" w:sz="8" w:space="0" w:color="AAA8A6" w:themeColor="accent5"/>
        <w:right w:val="single" w:sz="8" w:space="0" w:color="AAA8A6" w:themeColor="accent5"/>
        <w:insideH w:val="single" w:sz="8" w:space="0" w:color="AAA8A6" w:themeColor="accent5"/>
        <w:insideV w:val="single" w:sz="8" w:space="0" w:color="AAA8A6" w:themeColor="accent5"/>
      </w:tblBorders>
    </w:tblPr>
    <w:tcPr>
      <w:shd w:val="clear" w:color="auto" w:fill="EAE9E9" w:themeFill="accent5" w:themeFillTint="3F"/>
    </w:tcPr>
    <w:tblStylePr w:type="firstRow">
      <w:rPr>
        <w:b/>
        <w:bCs/>
        <w:color w:val="000000" w:themeColor="text1"/>
      </w:rPr>
      <w:tblPr/>
      <w:tcPr>
        <w:shd w:val="clear" w:color="auto" w:fill="F6F6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EDED" w:themeFill="accent5" w:themeFillTint="33"/>
      </w:tcPr>
    </w:tblStylePr>
    <w:tblStylePr w:type="band1Vert">
      <w:tblPr/>
      <w:tcPr>
        <w:shd w:val="clear" w:color="auto" w:fill="D4D3D2" w:themeFill="accent5" w:themeFillTint="7F"/>
      </w:tcPr>
    </w:tblStylePr>
    <w:tblStylePr w:type="band1Horz">
      <w:tblPr/>
      <w:tcPr>
        <w:tcBorders>
          <w:insideH w:val="single" w:sz="6" w:space="0" w:color="AAA8A6" w:themeColor="accent5"/>
          <w:insideV w:val="single" w:sz="6" w:space="0" w:color="AAA8A6" w:themeColor="accent5"/>
        </w:tcBorders>
        <w:shd w:val="clear" w:color="auto" w:fill="D4D3D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semiHidden/>
    <w:unhideWhenUsed/>
    <w:rsid w:val="000D6F5A"/>
    <w:pPr>
      <w:spacing w:line="240" w:lineRule="auto"/>
    </w:pPr>
    <w:rPr>
      <w:rFonts w:eastAsiaTheme="majorEastAsia"/>
      <w:color w:val="000000" w:themeColor="text1"/>
    </w:rPr>
    <w:tblPr>
      <w:tblStyleRowBandSize w:val="1"/>
      <w:tblStyleColBandSize w:val="1"/>
      <w:tblBorders>
        <w:top w:val="single" w:sz="8" w:space="0" w:color="E8E7E5" w:themeColor="accent6"/>
        <w:left w:val="single" w:sz="8" w:space="0" w:color="E8E7E5" w:themeColor="accent6"/>
        <w:bottom w:val="single" w:sz="8" w:space="0" w:color="E8E7E5" w:themeColor="accent6"/>
        <w:right w:val="single" w:sz="8" w:space="0" w:color="E8E7E5" w:themeColor="accent6"/>
        <w:insideH w:val="single" w:sz="8" w:space="0" w:color="E8E7E5" w:themeColor="accent6"/>
        <w:insideV w:val="single" w:sz="8" w:space="0" w:color="E8E7E5" w:themeColor="accent6"/>
      </w:tblBorders>
    </w:tblPr>
    <w:tcPr>
      <w:shd w:val="clear" w:color="auto" w:fill="F9F9F8" w:themeFill="accent6" w:themeFillTint="3F"/>
    </w:tcPr>
    <w:tblStylePr w:type="firstRow">
      <w:rPr>
        <w:b/>
        <w:bCs/>
        <w:color w:val="000000" w:themeColor="text1"/>
      </w:rPr>
      <w:tblPr/>
      <w:tcPr>
        <w:shd w:val="clear" w:color="auto" w:fill="FCFC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AF9" w:themeFill="accent6" w:themeFillTint="33"/>
      </w:tcPr>
    </w:tblStylePr>
    <w:tblStylePr w:type="band1Vert">
      <w:tblPr/>
      <w:tcPr>
        <w:shd w:val="clear" w:color="auto" w:fill="F3F2F1" w:themeFill="accent6" w:themeFillTint="7F"/>
      </w:tcPr>
    </w:tblStylePr>
    <w:tblStylePr w:type="band1Horz">
      <w:tblPr/>
      <w:tcPr>
        <w:tcBorders>
          <w:insideH w:val="single" w:sz="6" w:space="0" w:color="E8E7E5" w:themeColor="accent6"/>
          <w:insideV w:val="single" w:sz="6" w:space="0" w:color="E8E7E5" w:themeColor="accent6"/>
        </w:tcBorders>
        <w:shd w:val="clear" w:color="auto" w:fill="F3F2F1"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semiHidden/>
    <w:unhideWhenUsed/>
    <w:rsid w:val="000D6F5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semiHidden/>
    <w:unhideWhenUsed/>
    <w:rsid w:val="000D6F5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B7"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AE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AE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AE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AE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6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6F" w:themeFill="accent1" w:themeFillTint="7F"/>
      </w:tcPr>
    </w:tblStylePr>
  </w:style>
  <w:style w:type="table" w:styleId="MittleresRaster3-Akzent2">
    <w:name w:val="Medium Grid 3 Accent 2"/>
    <w:basedOn w:val="NormaleTabelle"/>
    <w:uiPriority w:val="69"/>
    <w:semiHidden/>
    <w:unhideWhenUsed/>
    <w:rsid w:val="000D6F5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2" w:themeFillTint="7F"/>
      </w:tcPr>
    </w:tblStylePr>
  </w:style>
  <w:style w:type="table" w:styleId="MittleresRaster3-Akzent3">
    <w:name w:val="Medium Grid 3 Accent 3"/>
    <w:basedOn w:val="NormaleTabelle"/>
    <w:uiPriority w:val="69"/>
    <w:semiHidden/>
    <w:unhideWhenUsed/>
    <w:rsid w:val="000D6F5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9E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E88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E88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E88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E88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3C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3C3" w:themeFill="accent3" w:themeFillTint="7F"/>
      </w:tcPr>
    </w:tblStylePr>
  </w:style>
  <w:style w:type="table" w:styleId="MittleresRaster3-Akzent4">
    <w:name w:val="Medium Grid 3 Accent 4"/>
    <w:basedOn w:val="NormaleTabelle"/>
    <w:uiPriority w:val="69"/>
    <w:semiHidden/>
    <w:unhideWhenUsed/>
    <w:rsid w:val="000D6F5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CFC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F3F3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F3F3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F3F3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F3F3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F9F9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F9F9F" w:themeFill="accent4" w:themeFillTint="7F"/>
      </w:tcPr>
    </w:tblStylePr>
  </w:style>
  <w:style w:type="table" w:styleId="MittleresRaster3-Akzent5">
    <w:name w:val="Medium Grid 3 Accent 5"/>
    <w:basedOn w:val="NormaleTabelle"/>
    <w:uiPriority w:val="69"/>
    <w:semiHidden/>
    <w:unhideWhenUsed/>
    <w:rsid w:val="000D6F5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E9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AA8A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AA8A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AA8A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AA8A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4D3D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4D3D2" w:themeFill="accent5" w:themeFillTint="7F"/>
      </w:tcPr>
    </w:tblStylePr>
  </w:style>
  <w:style w:type="table" w:styleId="MittleresRaster3-Akzent6">
    <w:name w:val="Medium Grid 3 Accent 6"/>
    <w:basedOn w:val="NormaleTabelle"/>
    <w:uiPriority w:val="69"/>
    <w:semiHidden/>
    <w:unhideWhenUsed/>
    <w:rsid w:val="000D6F5A"/>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F9F8"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E7E5"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E7E5"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E7E5"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E7E5"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F2F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F2F1" w:themeFill="accent6" w:themeFillTint="7F"/>
      </w:tcPr>
    </w:tblStylePr>
  </w:style>
  <w:style w:type="paragraph" w:styleId="Nachrichtenkopf">
    <w:name w:val="Message Header"/>
    <w:basedOn w:val="Standard"/>
    <w:link w:val="NachrichtenkopfZchn"/>
    <w:uiPriority w:val="79"/>
    <w:semiHidden/>
    <w:unhideWhenUsed/>
    <w:rsid w:val="000D6F5A"/>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eastAsiaTheme="majorEastAsia"/>
      <w:sz w:val="24"/>
      <w:szCs w:val="24"/>
    </w:rPr>
  </w:style>
  <w:style w:type="character" w:customStyle="1" w:styleId="NachrichtenkopfZchn">
    <w:name w:val="Nachrichtenkopf Zchn"/>
    <w:basedOn w:val="Absatz-Standardschriftart"/>
    <w:link w:val="Nachrichtenkopf"/>
    <w:uiPriority w:val="79"/>
    <w:semiHidden/>
    <w:rsid w:val="000D6F5A"/>
    <w:rPr>
      <w:rFonts w:ascii="Segoe UI" w:eastAsiaTheme="majorEastAsia" w:hAnsi="Segoe UI" w:cs="Segoe UI"/>
      <w:sz w:val="24"/>
      <w:szCs w:val="24"/>
      <w:shd w:val="pct20" w:color="auto" w:fill="auto"/>
    </w:rPr>
  </w:style>
  <w:style w:type="paragraph" w:styleId="NurText">
    <w:name w:val="Plain Text"/>
    <w:basedOn w:val="Standard"/>
    <w:link w:val="NurTextZchn"/>
    <w:uiPriority w:val="79"/>
    <w:semiHidden/>
    <w:unhideWhenUsed/>
    <w:rsid w:val="000D6F5A"/>
    <w:pPr>
      <w:spacing w:line="240" w:lineRule="auto"/>
    </w:pPr>
    <w:rPr>
      <w:sz w:val="21"/>
      <w:szCs w:val="21"/>
    </w:rPr>
  </w:style>
  <w:style w:type="character" w:customStyle="1" w:styleId="NurTextZchn">
    <w:name w:val="Nur Text Zchn"/>
    <w:basedOn w:val="Absatz-Standardschriftart"/>
    <w:link w:val="NurText"/>
    <w:uiPriority w:val="79"/>
    <w:semiHidden/>
    <w:rsid w:val="000D6F5A"/>
    <w:rPr>
      <w:rFonts w:ascii="Segoe UI" w:hAnsi="Segoe UI" w:cs="Segoe UI"/>
      <w:sz w:val="21"/>
      <w:szCs w:val="21"/>
    </w:rPr>
  </w:style>
  <w:style w:type="paragraph" w:styleId="Rechtsgrundlagenverzeichnis">
    <w:name w:val="table of authorities"/>
    <w:basedOn w:val="Standard"/>
    <w:next w:val="Standard"/>
    <w:uiPriority w:val="79"/>
    <w:semiHidden/>
    <w:unhideWhenUsed/>
    <w:rsid w:val="000D6F5A"/>
    <w:pPr>
      <w:ind w:left="200" w:hanging="200"/>
    </w:pPr>
  </w:style>
  <w:style w:type="paragraph" w:styleId="RGV-berschrift">
    <w:name w:val="toa heading"/>
    <w:basedOn w:val="Standard"/>
    <w:next w:val="Standard"/>
    <w:uiPriority w:val="79"/>
    <w:semiHidden/>
    <w:unhideWhenUsed/>
    <w:rsid w:val="000D6F5A"/>
    <w:pPr>
      <w:spacing w:before="120"/>
    </w:pPr>
    <w:rPr>
      <w:rFonts w:eastAsiaTheme="majorEastAsia"/>
      <w:b/>
      <w:bCs/>
      <w:sz w:val="24"/>
      <w:szCs w:val="24"/>
    </w:rPr>
  </w:style>
  <w:style w:type="character" w:styleId="SchwacheHervorhebung">
    <w:name w:val="Subtle Emphasis"/>
    <w:basedOn w:val="Absatz-Standardschriftart"/>
    <w:uiPriority w:val="19"/>
    <w:semiHidden/>
    <w:rsid w:val="000D6F5A"/>
    <w:rPr>
      <w:rFonts w:ascii="Segoe UI" w:hAnsi="Segoe UI" w:cs="Segoe UI"/>
      <w:i/>
      <w:iCs/>
      <w:color w:val="404040" w:themeColor="text1" w:themeTint="BF"/>
    </w:rPr>
  </w:style>
  <w:style w:type="character" w:styleId="SchwacherVerweis">
    <w:name w:val="Subtle Reference"/>
    <w:basedOn w:val="Absatz-Standardschriftart"/>
    <w:uiPriority w:val="31"/>
    <w:semiHidden/>
    <w:rsid w:val="000D6F5A"/>
    <w:rPr>
      <w:rFonts w:ascii="Segoe UI" w:hAnsi="Segoe UI" w:cs="Segoe UI"/>
      <w:smallCaps/>
      <w:color w:val="5A5A5A" w:themeColor="text1" w:themeTint="A5"/>
    </w:rPr>
  </w:style>
  <w:style w:type="character" w:styleId="SmartHyperlink">
    <w:name w:val="Smart Hyperlink"/>
    <w:basedOn w:val="Absatz-Standardschriftart"/>
    <w:uiPriority w:val="79"/>
    <w:semiHidden/>
    <w:unhideWhenUsed/>
    <w:rsid w:val="000D6F5A"/>
    <w:rPr>
      <w:rFonts w:ascii="Segoe UI" w:hAnsi="Segoe UI" w:cs="Segoe UI"/>
      <w:u w:val="dotted"/>
    </w:rPr>
  </w:style>
  <w:style w:type="character" w:styleId="SmartLink">
    <w:name w:val="Smart Link"/>
    <w:basedOn w:val="Absatz-Standardschriftart"/>
    <w:uiPriority w:val="79"/>
    <w:semiHidden/>
    <w:unhideWhenUsed/>
    <w:rsid w:val="000D6F5A"/>
    <w:rPr>
      <w:rFonts w:ascii="Segoe UI" w:hAnsi="Segoe UI" w:cs="Segoe UI"/>
      <w:color w:val="0000FF"/>
      <w:u w:val="single"/>
      <w:shd w:val="clear" w:color="auto" w:fill="F3F2F1"/>
    </w:rPr>
  </w:style>
  <w:style w:type="paragraph" w:styleId="Standardeinzug">
    <w:name w:val="Normal Indent"/>
    <w:basedOn w:val="Standard"/>
    <w:uiPriority w:val="79"/>
    <w:semiHidden/>
    <w:unhideWhenUsed/>
    <w:rsid w:val="000D6F5A"/>
    <w:pPr>
      <w:ind w:left="709"/>
    </w:pPr>
  </w:style>
  <w:style w:type="table" w:styleId="Tabelle3D-Effekt1">
    <w:name w:val="Table 3D effects 1"/>
    <w:basedOn w:val="NormaleTabelle"/>
    <w:uiPriority w:val="99"/>
    <w:semiHidden/>
    <w:unhideWhenUsed/>
    <w:rsid w:val="000D6F5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uiPriority w:val="99"/>
    <w:semiHidden/>
    <w:unhideWhenUsed/>
    <w:rsid w:val="000D6F5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uiPriority w:val="99"/>
    <w:semiHidden/>
    <w:unhideWhenUsed/>
    <w:rsid w:val="000D6F5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uiPriority w:val="99"/>
    <w:semiHidden/>
    <w:unhideWhenUsed/>
    <w:rsid w:val="000D6F5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uiPriority w:val="99"/>
    <w:semiHidden/>
    <w:unhideWhenUsed/>
    <w:rsid w:val="000D6F5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uiPriority w:val="99"/>
    <w:semiHidden/>
    <w:unhideWhenUsed/>
    <w:rsid w:val="000D6F5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uiPriority w:val="99"/>
    <w:semiHidden/>
    <w:unhideWhenUsed/>
    <w:rsid w:val="000D6F5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uiPriority w:val="99"/>
    <w:semiHidden/>
    <w:unhideWhenUsed/>
    <w:rsid w:val="000D6F5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uiPriority w:val="99"/>
    <w:semiHidden/>
    <w:unhideWhenUsed/>
    <w:rsid w:val="000D6F5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uiPriority w:val="99"/>
    <w:semiHidden/>
    <w:unhideWhenUsed/>
    <w:rsid w:val="000D6F5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uiPriority w:val="99"/>
    <w:semiHidden/>
    <w:unhideWhenUsed/>
    <w:rsid w:val="000D6F5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uiPriority w:val="99"/>
    <w:semiHidden/>
    <w:unhideWhenUsed/>
    <w:rsid w:val="000D6F5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uiPriority w:val="99"/>
    <w:semiHidden/>
    <w:unhideWhenUsed/>
    <w:rsid w:val="000D6F5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uiPriority w:val="99"/>
    <w:semiHidden/>
    <w:unhideWhenUsed/>
    <w:rsid w:val="000D6F5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uiPriority w:val="99"/>
    <w:semiHidden/>
    <w:unhideWhenUsed/>
    <w:rsid w:val="000D6F5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uiPriority w:val="99"/>
    <w:semiHidden/>
    <w:unhideWhenUsed/>
    <w:rsid w:val="000D6F5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uiPriority w:val="99"/>
    <w:semiHidden/>
    <w:unhideWhenUsed/>
    <w:rsid w:val="000D6F5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uiPriority w:val="99"/>
    <w:semiHidden/>
    <w:unhideWhenUsed/>
    <w:rsid w:val="000D6F5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uiPriority w:val="99"/>
    <w:semiHidden/>
    <w:unhideWhenUsed/>
    <w:rsid w:val="000D6F5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uiPriority w:val="99"/>
    <w:semiHidden/>
    <w:unhideWhenUsed/>
    <w:rsid w:val="000D6F5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uiPriority w:val="99"/>
    <w:semiHidden/>
    <w:unhideWhenUsed/>
    <w:rsid w:val="000D6F5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uiPriority w:val="99"/>
    <w:semiHidden/>
    <w:unhideWhenUsed/>
    <w:rsid w:val="000D6F5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uiPriority w:val="99"/>
    <w:semiHidden/>
    <w:unhideWhenUsed/>
    <w:rsid w:val="000D6F5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mithellemGitternetz">
    <w:name w:val="Grid Table Light"/>
    <w:basedOn w:val="NormaleTabelle"/>
    <w:uiPriority w:val="40"/>
    <w:rsid w:val="000D6F5A"/>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eProfessionell">
    <w:name w:val="Table Professional"/>
    <w:basedOn w:val="NormaleTabelle"/>
    <w:uiPriority w:val="99"/>
    <w:semiHidden/>
    <w:unhideWhenUsed/>
    <w:rsid w:val="000D6F5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uiPriority w:val="99"/>
    <w:semiHidden/>
    <w:unhideWhenUsed/>
    <w:rsid w:val="000D6F5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uiPriority w:val="99"/>
    <w:semiHidden/>
    <w:unhideWhenUsed/>
    <w:rsid w:val="000D6F5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uiPriority w:val="99"/>
    <w:semiHidden/>
    <w:unhideWhenUsed/>
    <w:rsid w:val="000D6F5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uiPriority w:val="99"/>
    <w:semiHidden/>
    <w:unhideWhenUsed/>
    <w:rsid w:val="000D6F5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uiPriority w:val="99"/>
    <w:semiHidden/>
    <w:unhideWhenUsed/>
    <w:rsid w:val="000D6F5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uiPriority w:val="99"/>
    <w:semiHidden/>
    <w:unhideWhenUsed/>
    <w:rsid w:val="000D6F5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uiPriority w:val="99"/>
    <w:semiHidden/>
    <w:unhideWhenUsed/>
    <w:rsid w:val="000D6F5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uiPriority w:val="99"/>
    <w:semiHidden/>
    <w:unhideWhenUsed/>
    <w:rsid w:val="000D6F5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uiPriority w:val="99"/>
    <w:semiHidden/>
    <w:unhideWhenUsed/>
    <w:rsid w:val="000D6F5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uiPriority w:val="99"/>
    <w:semiHidden/>
    <w:unhideWhenUsed/>
    <w:rsid w:val="000D6F5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uiPriority w:val="99"/>
    <w:semiHidden/>
    <w:unhideWhenUsed/>
    <w:rsid w:val="000D6F5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uiPriority w:val="99"/>
    <w:semiHidden/>
    <w:unhideWhenUsed/>
    <w:rsid w:val="000D6F5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uiPriority w:val="99"/>
    <w:semiHidden/>
    <w:unhideWhenUsed/>
    <w:rsid w:val="000D6F5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uiPriority w:val="99"/>
    <w:semiHidden/>
    <w:unhideWhenUsed/>
    <w:rsid w:val="000D6F5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uiPriority w:val="99"/>
    <w:semiHidden/>
    <w:unhideWhenUsed/>
    <w:rsid w:val="000D6F5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uiPriority w:val="99"/>
    <w:semiHidden/>
    <w:unhideWhenUsed/>
    <w:rsid w:val="000D6F5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uiPriority w:val="99"/>
    <w:semiHidden/>
    <w:unhideWhenUsed/>
    <w:rsid w:val="000D6F5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uiPriority w:val="99"/>
    <w:semiHidden/>
    <w:unhideWhenUsed/>
    <w:rsid w:val="000D6F5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ndesign">
    <w:name w:val="Table Theme"/>
    <w:basedOn w:val="NormaleTabelle"/>
    <w:uiPriority w:val="99"/>
    <w:semiHidden/>
    <w:unhideWhenUsed/>
    <w:rsid w:val="000D6F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link w:val="TextkrperZchn"/>
    <w:uiPriority w:val="79"/>
    <w:semiHidden/>
    <w:unhideWhenUsed/>
    <w:rsid w:val="000D6F5A"/>
    <w:pPr>
      <w:spacing w:after="120"/>
    </w:pPr>
  </w:style>
  <w:style w:type="character" w:customStyle="1" w:styleId="TextkrperZchn">
    <w:name w:val="Textkörper Zchn"/>
    <w:basedOn w:val="Absatz-Standardschriftart"/>
    <w:link w:val="Textkrper"/>
    <w:uiPriority w:val="79"/>
    <w:semiHidden/>
    <w:rsid w:val="000D6F5A"/>
    <w:rPr>
      <w:rFonts w:ascii="Segoe UI" w:hAnsi="Segoe UI" w:cs="Segoe UI"/>
    </w:rPr>
  </w:style>
  <w:style w:type="paragraph" w:styleId="Textkrper2">
    <w:name w:val="Body Text 2"/>
    <w:basedOn w:val="Standard"/>
    <w:link w:val="Textkrper2Zchn"/>
    <w:uiPriority w:val="79"/>
    <w:semiHidden/>
    <w:unhideWhenUsed/>
    <w:rsid w:val="000D6F5A"/>
    <w:pPr>
      <w:spacing w:after="120" w:line="480" w:lineRule="auto"/>
    </w:pPr>
  </w:style>
  <w:style w:type="character" w:customStyle="1" w:styleId="Textkrper2Zchn">
    <w:name w:val="Textkörper 2 Zchn"/>
    <w:basedOn w:val="Absatz-Standardschriftart"/>
    <w:link w:val="Textkrper2"/>
    <w:uiPriority w:val="79"/>
    <w:semiHidden/>
    <w:rsid w:val="000D6F5A"/>
    <w:rPr>
      <w:rFonts w:ascii="Segoe UI" w:hAnsi="Segoe UI" w:cs="Segoe UI"/>
    </w:rPr>
  </w:style>
  <w:style w:type="paragraph" w:styleId="Textkrper3">
    <w:name w:val="Body Text 3"/>
    <w:basedOn w:val="Standard"/>
    <w:link w:val="Textkrper3Zchn"/>
    <w:uiPriority w:val="79"/>
    <w:semiHidden/>
    <w:unhideWhenUsed/>
    <w:rsid w:val="000D6F5A"/>
    <w:pPr>
      <w:spacing w:after="120"/>
    </w:pPr>
    <w:rPr>
      <w:sz w:val="16"/>
      <w:szCs w:val="16"/>
    </w:rPr>
  </w:style>
  <w:style w:type="character" w:customStyle="1" w:styleId="Textkrper3Zchn">
    <w:name w:val="Textkörper 3 Zchn"/>
    <w:basedOn w:val="Absatz-Standardschriftart"/>
    <w:link w:val="Textkrper3"/>
    <w:uiPriority w:val="79"/>
    <w:semiHidden/>
    <w:rsid w:val="000D6F5A"/>
    <w:rPr>
      <w:rFonts w:ascii="Segoe UI" w:hAnsi="Segoe UI" w:cs="Segoe UI"/>
      <w:sz w:val="16"/>
      <w:szCs w:val="16"/>
    </w:rPr>
  </w:style>
  <w:style w:type="paragraph" w:styleId="Textkrper-Einzug2">
    <w:name w:val="Body Text Indent 2"/>
    <w:basedOn w:val="Standard"/>
    <w:link w:val="Textkrper-Einzug2Zchn"/>
    <w:uiPriority w:val="79"/>
    <w:semiHidden/>
    <w:unhideWhenUsed/>
    <w:rsid w:val="000D6F5A"/>
    <w:pPr>
      <w:spacing w:after="120" w:line="480" w:lineRule="auto"/>
      <w:ind w:left="283"/>
    </w:pPr>
  </w:style>
  <w:style w:type="character" w:customStyle="1" w:styleId="Textkrper-Einzug2Zchn">
    <w:name w:val="Textkörper-Einzug 2 Zchn"/>
    <w:basedOn w:val="Absatz-Standardschriftart"/>
    <w:link w:val="Textkrper-Einzug2"/>
    <w:uiPriority w:val="79"/>
    <w:semiHidden/>
    <w:rsid w:val="000D6F5A"/>
    <w:rPr>
      <w:rFonts w:ascii="Segoe UI" w:hAnsi="Segoe UI" w:cs="Segoe UI"/>
    </w:rPr>
  </w:style>
  <w:style w:type="paragraph" w:styleId="Textkrper-Einzug3">
    <w:name w:val="Body Text Indent 3"/>
    <w:basedOn w:val="Standard"/>
    <w:link w:val="Textkrper-Einzug3Zchn"/>
    <w:uiPriority w:val="79"/>
    <w:semiHidden/>
    <w:unhideWhenUsed/>
    <w:rsid w:val="000D6F5A"/>
    <w:pPr>
      <w:spacing w:after="120"/>
      <w:ind w:left="283"/>
    </w:pPr>
    <w:rPr>
      <w:sz w:val="16"/>
      <w:szCs w:val="16"/>
    </w:rPr>
  </w:style>
  <w:style w:type="character" w:customStyle="1" w:styleId="Textkrper-Einzug3Zchn">
    <w:name w:val="Textkörper-Einzug 3 Zchn"/>
    <w:basedOn w:val="Absatz-Standardschriftart"/>
    <w:link w:val="Textkrper-Einzug3"/>
    <w:uiPriority w:val="79"/>
    <w:semiHidden/>
    <w:rsid w:val="000D6F5A"/>
    <w:rPr>
      <w:rFonts w:ascii="Segoe UI" w:hAnsi="Segoe UI" w:cs="Segoe UI"/>
      <w:sz w:val="16"/>
      <w:szCs w:val="16"/>
    </w:rPr>
  </w:style>
  <w:style w:type="paragraph" w:styleId="Textkrper-Erstzeileneinzug">
    <w:name w:val="Body Text First Indent"/>
    <w:basedOn w:val="Textkrper"/>
    <w:link w:val="Textkrper-ErstzeileneinzugZchn"/>
    <w:uiPriority w:val="79"/>
    <w:semiHidden/>
    <w:unhideWhenUsed/>
    <w:rsid w:val="000D6F5A"/>
    <w:pPr>
      <w:spacing w:after="0"/>
      <w:ind w:firstLine="360"/>
    </w:pPr>
  </w:style>
  <w:style w:type="character" w:customStyle="1" w:styleId="Textkrper-ErstzeileneinzugZchn">
    <w:name w:val="Textkörper-Erstzeileneinzug Zchn"/>
    <w:basedOn w:val="TextkrperZchn"/>
    <w:link w:val="Textkrper-Erstzeileneinzug"/>
    <w:uiPriority w:val="79"/>
    <w:semiHidden/>
    <w:rsid w:val="000D6F5A"/>
    <w:rPr>
      <w:rFonts w:ascii="Segoe UI" w:hAnsi="Segoe UI" w:cs="Segoe UI"/>
    </w:rPr>
  </w:style>
  <w:style w:type="paragraph" w:styleId="Textkrper-Zeileneinzug">
    <w:name w:val="Body Text Indent"/>
    <w:basedOn w:val="Standard"/>
    <w:link w:val="Textkrper-ZeileneinzugZchn"/>
    <w:uiPriority w:val="79"/>
    <w:semiHidden/>
    <w:unhideWhenUsed/>
    <w:rsid w:val="000D6F5A"/>
    <w:pPr>
      <w:spacing w:after="120"/>
      <w:ind w:left="283"/>
    </w:pPr>
  </w:style>
  <w:style w:type="character" w:customStyle="1" w:styleId="Textkrper-ZeileneinzugZchn">
    <w:name w:val="Textkörper-Zeileneinzug Zchn"/>
    <w:basedOn w:val="Absatz-Standardschriftart"/>
    <w:link w:val="Textkrper-Zeileneinzug"/>
    <w:uiPriority w:val="79"/>
    <w:semiHidden/>
    <w:rsid w:val="000D6F5A"/>
    <w:rPr>
      <w:rFonts w:ascii="Segoe UI" w:hAnsi="Segoe UI" w:cs="Segoe UI"/>
    </w:rPr>
  </w:style>
  <w:style w:type="paragraph" w:styleId="Textkrper-Erstzeileneinzug2">
    <w:name w:val="Body Text First Indent 2"/>
    <w:basedOn w:val="Textkrper-Zeileneinzug"/>
    <w:link w:val="Textkrper-Erstzeileneinzug2Zchn"/>
    <w:uiPriority w:val="79"/>
    <w:semiHidden/>
    <w:unhideWhenUsed/>
    <w:rsid w:val="000D6F5A"/>
    <w:pPr>
      <w:spacing w:after="0"/>
      <w:ind w:left="360" w:firstLine="360"/>
    </w:pPr>
  </w:style>
  <w:style w:type="character" w:customStyle="1" w:styleId="Textkrper-Erstzeileneinzug2Zchn">
    <w:name w:val="Textkörper-Erstzeileneinzug 2 Zchn"/>
    <w:basedOn w:val="Textkrper-ZeileneinzugZchn"/>
    <w:link w:val="Textkrper-Erstzeileneinzug2"/>
    <w:uiPriority w:val="79"/>
    <w:semiHidden/>
    <w:rsid w:val="000D6F5A"/>
    <w:rPr>
      <w:rFonts w:ascii="Segoe UI" w:hAnsi="Segoe UI" w:cs="Segoe UI"/>
    </w:rPr>
  </w:style>
  <w:style w:type="paragraph" w:styleId="Umschlagabsenderadresse">
    <w:name w:val="envelope return"/>
    <w:basedOn w:val="Standard"/>
    <w:uiPriority w:val="79"/>
    <w:semiHidden/>
    <w:unhideWhenUsed/>
    <w:rsid w:val="000D6F5A"/>
    <w:pPr>
      <w:spacing w:line="240" w:lineRule="auto"/>
    </w:pPr>
    <w:rPr>
      <w:rFonts w:eastAsiaTheme="majorEastAsia"/>
    </w:rPr>
  </w:style>
  <w:style w:type="paragraph" w:styleId="Umschlagadresse">
    <w:name w:val="envelope address"/>
    <w:basedOn w:val="Standard"/>
    <w:uiPriority w:val="79"/>
    <w:semiHidden/>
    <w:unhideWhenUsed/>
    <w:rsid w:val="000D6F5A"/>
    <w:pPr>
      <w:framePr w:w="4320" w:h="2160" w:hRule="exact" w:hSpace="141" w:wrap="auto" w:hAnchor="page" w:xAlign="center" w:yAlign="bottom"/>
      <w:spacing w:line="240" w:lineRule="auto"/>
      <w:ind w:left="1"/>
    </w:pPr>
    <w:rPr>
      <w:rFonts w:eastAsiaTheme="majorEastAsia"/>
      <w:sz w:val="24"/>
      <w:szCs w:val="24"/>
    </w:rPr>
  </w:style>
  <w:style w:type="paragraph" w:styleId="Unterschrift">
    <w:name w:val="Signature"/>
    <w:basedOn w:val="Standard"/>
    <w:link w:val="UnterschriftZchn"/>
    <w:uiPriority w:val="79"/>
    <w:semiHidden/>
    <w:unhideWhenUsed/>
    <w:rsid w:val="000D6F5A"/>
    <w:pPr>
      <w:spacing w:line="240" w:lineRule="auto"/>
      <w:ind w:left="4252"/>
    </w:pPr>
  </w:style>
  <w:style w:type="character" w:customStyle="1" w:styleId="UnterschriftZchn">
    <w:name w:val="Unterschrift Zchn"/>
    <w:basedOn w:val="Absatz-Standardschriftart"/>
    <w:link w:val="Unterschrift"/>
    <w:uiPriority w:val="79"/>
    <w:semiHidden/>
    <w:rsid w:val="000D6F5A"/>
    <w:rPr>
      <w:rFonts w:ascii="Segoe UI" w:hAnsi="Segoe UI" w:cs="Segoe UI"/>
    </w:rPr>
  </w:style>
  <w:style w:type="paragraph" w:styleId="Verzeichnis6">
    <w:name w:val="toc 6"/>
    <w:basedOn w:val="Standard"/>
    <w:next w:val="Standard"/>
    <w:autoRedefine/>
    <w:uiPriority w:val="39"/>
    <w:semiHidden/>
    <w:rsid w:val="000D6F5A"/>
    <w:pPr>
      <w:spacing w:after="100"/>
      <w:ind w:left="1000"/>
    </w:pPr>
  </w:style>
  <w:style w:type="paragraph" w:styleId="Verzeichnis7">
    <w:name w:val="toc 7"/>
    <w:basedOn w:val="Standard"/>
    <w:next w:val="Standard"/>
    <w:autoRedefine/>
    <w:uiPriority w:val="39"/>
    <w:semiHidden/>
    <w:rsid w:val="000D6F5A"/>
    <w:pPr>
      <w:spacing w:after="100"/>
      <w:ind w:left="1200"/>
    </w:pPr>
  </w:style>
  <w:style w:type="paragraph" w:styleId="Verzeichnis8">
    <w:name w:val="toc 8"/>
    <w:basedOn w:val="Standard"/>
    <w:next w:val="Standard"/>
    <w:autoRedefine/>
    <w:uiPriority w:val="39"/>
    <w:semiHidden/>
    <w:rsid w:val="000D6F5A"/>
    <w:pPr>
      <w:spacing w:after="100"/>
      <w:ind w:left="1400"/>
    </w:pPr>
  </w:style>
  <w:style w:type="paragraph" w:styleId="Verzeichnis9">
    <w:name w:val="toc 9"/>
    <w:basedOn w:val="Standard"/>
    <w:next w:val="Standard"/>
    <w:autoRedefine/>
    <w:uiPriority w:val="39"/>
    <w:semiHidden/>
    <w:rsid w:val="000D6F5A"/>
    <w:pPr>
      <w:spacing w:after="100"/>
      <w:ind w:left="1600"/>
    </w:pPr>
  </w:style>
  <w:style w:type="character" w:styleId="Zeilennummer">
    <w:name w:val="line number"/>
    <w:basedOn w:val="Absatz-Standardschriftart"/>
    <w:uiPriority w:val="79"/>
    <w:semiHidden/>
    <w:unhideWhenUsed/>
    <w:rsid w:val="000D6F5A"/>
    <w:rPr>
      <w:rFonts w:ascii="Segoe UI" w:hAnsi="Segoe UI" w:cs="Segoe UI"/>
    </w:rPr>
  </w:style>
  <w:style w:type="paragraph" w:styleId="Zitat">
    <w:name w:val="Quote"/>
    <w:basedOn w:val="Standard"/>
    <w:next w:val="Standard"/>
    <w:link w:val="ZitatZchn"/>
    <w:uiPriority w:val="29"/>
    <w:semiHidden/>
    <w:unhideWhenUsed/>
    <w:rsid w:val="000D6F5A"/>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semiHidden/>
    <w:rsid w:val="000D6F5A"/>
    <w:rPr>
      <w:rFonts w:ascii="Segoe UI" w:hAnsi="Segoe UI" w:cs="Segoe UI"/>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0368">
      <w:bodyDiv w:val="1"/>
      <w:marLeft w:val="0"/>
      <w:marRight w:val="0"/>
      <w:marTop w:val="0"/>
      <w:marBottom w:val="0"/>
      <w:divBdr>
        <w:top w:val="none" w:sz="0" w:space="0" w:color="auto"/>
        <w:left w:val="none" w:sz="0" w:space="0" w:color="auto"/>
        <w:bottom w:val="none" w:sz="0" w:space="0" w:color="auto"/>
        <w:right w:val="none" w:sz="0" w:space="0" w:color="auto"/>
      </w:divBdr>
    </w:div>
    <w:div w:id="200750696">
      <w:bodyDiv w:val="1"/>
      <w:marLeft w:val="0"/>
      <w:marRight w:val="0"/>
      <w:marTop w:val="0"/>
      <w:marBottom w:val="0"/>
      <w:divBdr>
        <w:top w:val="none" w:sz="0" w:space="0" w:color="auto"/>
        <w:left w:val="none" w:sz="0" w:space="0" w:color="auto"/>
        <w:bottom w:val="none" w:sz="0" w:space="0" w:color="auto"/>
        <w:right w:val="none" w:sz="0" w:space="0" w:color="auto"/>
      </w:divBdr>
    </w:div>
    <w:div w:id="489249351">
      <w:bodyDiv w:val="1"/>
      <w:marLeft w:val="0"/>
      <w:marRight w:val="0"/>
      <w:marTop w:val="0"/>
      <w:marBottom w:val="0"/>
      <w:divBdr>
        <w:top w:val="none" w:sz="0" w:space="0" w:color="auto"/>
        <w:left w:val="none" w:sz="0" w:space="0" w:color="auto"/>
        <w:bottom w:val="none" w:sz="0" w:space="0" w:color="auto"/>
        <w:right w:val="none" w:sz="0" w:space="0" w:color="auto"/>
      </w:divBdr>
    </w:div>
    <w:div w:id="617957058">
      <w:bodyDiv w:val="1"/>
      <w:marLeft w:val="0"/>
      <w:marRight w:val="0"/>
      <w:marTop w:val="0"/>
      <w:marBottom w:val="0"/>
      <w:divBdr>
        <w:top w:val="none" w:sz="0" w:space="0" w:color="auto"/>
        <w:left w:val="none" w:sz="0" w:space="0" w:color="auto"/>
        <w:bottom w:val="none" w:sz="0" w:space="0" w:color="auto"/>
        <w:right w:val="none" w:sz="0" w:space="0" w:color="auto"/>
      </w:divBdr>
    </w:div>
    <w:div w:id="683750939">
      <w:bodyDiv w:val="1"/>
      <w:marLeft w:val="0"/>
      <w:marRight w:val="0"/>
      <w:marTop w:val="0"/>
      <w:marBottom w:val="0"/>
      <w:divBdr>
        <w:top w:val="none" w:sz="0" w:space="0" w:color="auto"/>
        <w:left w:val="none" w:sz="0" w:space="0" w:color="auto"/>
        <w:bottom w:val="none" w:sz="0" w:space="0" w:color="auto"/>
        <w:right w:val="none" w:sz="0" w:space="0" w:color="auto"/>
      </w:divBdr>
    </w:div>
    <w:div w:id="816190007">
      <w:bodyDiv w:val="1"/>
      <w:marLeft w:val="0"/>
      <w:marRight w:val="0"/>
      <w:marTop w:val="0"/>
      <w:marBottom w:val="0"/>
      <w:divBdr>
        <w:top w:val="none" w:sz="0" w:space="0" w:color="auto"/>
        <w:left w:val="none" w:sz="0" w:space="0" w:color="auto"/>
        <w:bottom w:val="none" w:sz="0" w:space="0" w:color="auto"/>
        <w:right w:val="none" w:sz="0" w:space="0" w:color="auto"/>
      </w:divBdr>
    </w:div>
    <w:div w:id="817846762">
      <w:bodyDiv w:val="1"/>
      <w:marLeft w:val="0"/>
      <w:marRight w:val="0"/>
      <w:marTop w:val="0"/>
      <w:marBottom w:val="0"/>
      <w:divBdr>
        <w:top w:val="none" w:sz="0" w:space="0" w:color="auto"/>
        <w:left w:val="none" w:sz="0" w:space="0" w:color="auto"/>
        <w:bottom w:val="none" w:sz="0" w:space="0" w:color="auto"/>
        <w:right w:val="none" w:sz="0" w:space="0" w:color="auto"/>
      </w:divBdr>
    </w:div>
    <w:div w:id="936861598">
      <w:bodyDiv w:val="1"/>
      <w:marLeft w:val="0"/>
      <w:marRight w:val="0"/>
      <w:marTop w:val="0"/>
      <w:marBottom w:val="0"/>
      <w:divBdr>
        <w:top w:val="none" w:sz="0" w:space="0" w:color="auto"/>
        <w:left w:val="none" w:sz="0" w:space="0" w:color="auto"/>
        <w:bottom w:val="none" w:sz="0" w:space="0" w:color="auto"/>
        <w:right w:val="none" w:sz="0" w:space="0" w:color="auto"/>
      </w:divBdr>
    </w:div>
    <w:div w:id="1049496762">
      <w:bodyDiv w:val="1"/>
      <w:marLeft w:val="0"/>
      <w:marRight w:val="0"/>
      <w:marTop w:val="0"/>
      <w:marBottom w:val="0"/>
      <w:divBdr>
        <w:top w:val="none" w:sz="0" w:space="0" w:color="auto"/>
        <w:left w:val="none" w:sz="0" w:space="0" w:color="auto"/>
        <w:bottom w:val="none" w:sz="0" w:space="0" w:color="auto"/>
        <w:right w:val="none" w:sz="0" w:space="0" w:color="auto"/>
      </w:divBdr>
    </w:div>
    <w:div w:id="1153334931">
      <w:bodyDiv w:val="1"/>
      <w:marLeft w:val="0"/>
      <w:marRight w:val="0"/>
      <w:marTop w:val="0"/>
      <w:marBottom w:val="0"/>
      <w:divBdr>
        <w:top w:val="none" w:sz="0" w:space="0" w:color="auto"/>
        <w:left w:val="none" w:sz="0" w:space="0" w:color="auto"/>
        <w:bottom w:val="none" w:sz="0" w:space="0" w:color="auto"/>
        <w:right w:val="none" w:sz="0" w:space="0" w:color="auto"/>
      </w:divBdr>
    </w:div>
    <w:div w:id="1538543932">
      <w:bodyDiv w:val="1"/>
      <w:marLeft w:val="0"/>
      <w:marRight w:val="0"/>
      <w:marTop w:val="0"/>
      <w:marBottom w:val="0"/>
      <w:divBdr>
        <w:top w:val="none" w:sz="0" w:space="0" w:color="auto"/>
        <w:left w:val="none" w:sz="0" w:space="0" w:color="auto"/>
        <w:bottom w:val="none" w:sz="0" w:space="0" w:color="auto"/>
        <w:right w:val="none" w:sz="0" w:space="0" w:color="auto"/>
      </w:divBdr>
    </w:div>
    <w:div w:id="1636400878">
      <w:bodyDiv w:val="1"/>
      <w:marLeft w:val="0"/>
      <w:marRight w:val="0"/>
      <w:marTop w:val="0"/>
      <w:marBottom w:val="0"/>
      <w:divBdr>
        <w:top w:val="none" w:sz="0" w:space="0" w:color="auto"/>
        <w:left w:val="none" w:sz="0" w:space="0" w:color="auto"/>
        <w:bottom w:val="none" w:sz="0" w:space="0" w:color="auto"/>
        <w:right w:val="none" w:sz="0" w:space="0" w:color="auto"/>
      </w:divBdr>
    </w:div>
    <w:div w:id="1922832694">
      <w:bodyDiv w:val="1"/>
      <w:marLeft w:val="0"/>
      <w:marRight w:val="0"/>
      <w:marTop w:val="0"/>
      <w:marBottom w:val="0"/>
      <w:divBdr>
        <w:top w:val="none" w:sz="0" w:space="0" w:color="auto"/>
        <w:left w:val="none" w:sz="0" w:space="0" w:color="auto"/>
        <w:bottom w:val="none" w:sz="0" w:space="0" w:color="auto"/>
        <w:right w:val="none" w:sz="0" w:space="0" w:color="auto"/>
      </w:divBdr>
    </w:div>
    <w:div w:id="2067222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Die Post">
  <a:themeElements>
    <a:clrScheme name="Post (gelb)">
      <a:dk1>
        <a:srgbClr val="000000"/>
      </a:dk1>
      <a:lt1>
        <a:srgbClr val="FFFFFF"/>
      </a:lt1>
      <a:dk2>
        <a:srgbClr val="E8E7E5"/>
      </a:dk2>
      <a:lt2>
        <a:srgbClr val="FFCC00"/>
      </a:lt2>
      <a:accent1>
        <a:srgbClr val="DDAE00"/>
      </a:accent1>
      <a:accent2>
        <a:srgbClr val="FFCC00"/>
      </a:accent2>
      <a:accent3>
        <a:srgbClr val="FFE888"/>
      </a:accent3>
      <a:accent4>
        <a:srgbClr val="3F3F3F"/>
      </a:accent4>
      <a:accent5>
        <a:srgbClr val="AAA8A6"/>
      </a:accent5>
      <a:accent6>
        <a:srgbClr val="E8E7E5"/>
      </a:accent6>
      <a:hlink>
        <a:srgbClr val="000000"/>
      </a:hlink>
      <a:folHlink>
        <a:srgbClr val="000000"/>
      </a:folHlink>
    </a:clrScheme>
    <a:fontScheme name="Post Frugier">
      <a:majorFont>
        <a:latin typeface="Frutiger 45 Light"/>
        <a:ea typeface=""/>
        <a:cs typeface=""/>
      </a:majorFont>
      <a:minorFont>
        <a:latin typeface="Frutiger 45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2"/>
        </a:solidFill>
        <a:ln w="6350">
          <a:noFill/>
        </a:ln>
      </a:spPr>
      <a:bodyPr lIns="108000" tIns="90000" rIns="108000" bIns="90000" rtlCol="0" anchor="t"/>
      <a:lstStyle>
        <a:defPPr algn="l">
          <a:defRPr sz="1200" dirty="0">
            <a:solidFill>
              <a:schemeClr val="tx1"/>
            </a:solidFill>
          </a:defRPr>
        </a:defPPr>
      </a:lstStyle>
      <a:style>
        <a:lnRef idx="0">
          <a:scrgbClr r="0" g="0" b="0"/>
        </a:lnRef>
        <a:fillRef idx="0">
          <a:scrgbClr r="0" g="0" b="0"/>
        </a:fillRef>
        <a:effectRef idx="0">
          <a:scrgbClr r="0" g="0" b="0"/>
        </a:effectRef>
        <a:fontRef idx="minor">
          <a:schemeClr val="lt1"/>
        </a:fontRef>
      </a:style>
    </a:spDef>
    <a:lnDef>
      <a:spPr>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defRPr dirty="0"/>
        </a:defPPr>
      </a:lstStyle>
    </a:txDef>
  </a:objectDefaults>
  <a:extraClrSchemeLst/>
  <a:custClrLst>
    <a:custClr>
      <a:srgbClr val="007846"/>
    </a:custClr>
    <a:custClr>
      <a:srgbClr val="19D27D"/>
    </a:custClr>
    <a:custClr>
      <a:srgbClr val="002896"/>
    </a:custClr>
    <a:custClr>
      <a:srgbClr val="9B46FA"/>
    </a:custClr>
    <a:custClr>
      <a:srgbClr val="820032"/>
    </a:custClr>
    <a:custClr>
      <a:srgbClr val="FF8255"/>
    </a:custClr>
  </a:custClrLst>
  <a:extLst>
    <a:ext uri="{05A4C25C-085E-4340-85A3-A5531E510DB2}">
      <thm15:themeFamily xmlns:thm15="http://schemas.microsoft.com/office/thememl/2012/main" name="! Master Präsentation DE Post V6.potx" id="{6D7669D9-22DC-46A8-AC42-A6E1526DA395}" vid="{7EC21572-5CE7-4B9E-9C59-F76CB32B925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c24777f-78b6-4f3c-a73a-d5fa08e4d537" xsi:nil="true"/>
    <lcf76f155ced4ddcb4097134ff3c332f xmlns="c9077d15-72ed-4fec-bcfe-3472729e919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Authr</b:Tag>
    <b:SourceType>Book</b:SourceType>
    <b:Guid>{BA01FD2C-EDFC-4D13-8F46-679005D5D2FB}</b:Guid>
    <b:Author>
      <b:Author>
        <b:NameList>
          <b:Person>
            <b:Last>Autor</b:Last>
            <b:First>Anton</b:First>
          </b:Person>
        </b:NameList>
      </b:Author>
    </b:Author>
    <b:Title>Titel</b:Title>
    <b:Year>Jahr</b:Year>
    <b:City>Ort</b:City>
    <b:Publisher>Verleger</b:Publisher>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0E594130A2AF244FBF3F304D904ED593" ma:contentTypeVersion="16" ma:contentTypeDescription="Ein neues Dokument erstellen." ma:contentTypeScope="" ma:versionID="4d421d3fbdad61d2657cfee612992f01">
  <xsd:schema xmlns:xsd="http://www.w3.org/2001/XMLSchema" xmlns:xs="http://www.w3.org/2001/XMLSchema" xmlns:p="http://schemas.microsoft.com/office/2006/metadata/properties" xmlns:ns2="c9077d15-72ed-4fec-bcfe-3472729e9195" xmlns:ns3="bc24777f-78b6-4f3c-a73a-d5fa08e4d537" targetNamespace="http://schemas.microsoft.com/office/2006/metadata/properties" ma:root="true" ma:fieldsID="f187d31715227b175495061eefda1085" ns2:_="" ns3:_="">
    <xsd:import namespace="c9077d15-72ed-4fec-bcfe-3472729e9195"/>
    <xsd:import namespace="bc24777f-78b6-4f3c-a73a-d5fa08e4d53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77d15-72ed-4fec-bcfe-3472729e91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7fbe3b91-0d7a-4fca-85de-75d49bc052c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c24777f-78b6-4f3c-a73a-d5fa08e4d53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523888c3-3691-4ee2-9093-74875a1c94d8}" ma:internalName="TaxCatchAll" ma:showField="CatchAllData" ma:web="bc24777f-78b6-4f3c-a73a-d5fa08e4d537">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00BED3-F54C-414D-A2A4-3CB9371644D5}">
  <ds:schemaRefs>
    <ds:schemaRef ds:uri="http://schemas.microsoft.com/office/2006/metadata/properties"/>
    <ds:schemaRef ds:uri="http://schemas.microsoft.com/office/infopath/2007/PartnerControls"/>
    <ds:schemaRef ds:uri="bc24777f-78b6-4f3c-a73a-d5fa08e4d537"/>
    <ds:schemaRef ds:uri="c9077d15-72ed-4fec-bcfe-3472729e9195"/>
  </ds:schemaRefs>
</ds:datastoreItem>
</file>

<file path=customXml/itemProps2.xml><?xml version="1.0" encoding="utf-8"?>
<ds:datastoreItem xmlns:ds="http://schemas.openxmlformats.org/officeDocument/2006/customXml" ds:itemID="{A77B781F-CA08-491A-A6F1-F7575EFA3380}">
  <ds:schemaRefs>
    <ds:schemaRef ds:uri="http://schemas.openxmlformats.org/officeDocument/2006/bibliography"/>
  </ds:schemaRefs>
</ds:datastoreItem>
</file>

<file path=customXml/itemProps3.xml><?xml version="1.0" encoding="utf-8"?>
<ds:datastoreItem xmlns:ds="http://schemas.openxmlformats.org/officeDocument/2006/customXml" ds:itemID="{691B9E7B-1F5D-4650-8E1E-7519107C4315}">
  <ds:schemaRefs>
    <ds:schemaRef ds:uri="http://schemas.microsoft.com/sharepoint/v3/contenttype/forms"/>
  </ds:schemaRefs>
</ds:datastoreItem>
</file>

<file path=customXml/itemProps4.xml><?xml version="1.0" encoding="utf-8"?>
<ds:datastoreItem xmlns:ds="http://schemas.openxmlformats.org/officeDocument/2006/customXml" ds:itemID="{5DF7C3C1-E9D2-4D63-8793-ADAEFC74F2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77d15-72ed-4fec-bcfe-3472729e9195"/>
    <ds:schemaRef ds:uri="bc24777f-78b6-4f3c-a73a-d5fa08e4d5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9a68f73-b527-45da-b1a3-2f598590be36}" enabled="1" method="Standard" siteId="{3ae7c479-0cf1-47f4-8f84-929f364eff6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894</Words>
  <Characters>4795</Characters>
  <Application>Microsoft Office Word</Application>
  <DocSecurity>0</DocSecurity>
  <Lines>82</Lines>
  <Paragraphs>37</Paragraphs>
  <ScaleCrop>false</ScaleCrop>
  <HeadingPairs>
    <vt:vector size="2" baseType="variant">
      <vt:variant>
        <vt:lpstr>Titel</vt:lpstr>
      </vt:variant>
      <vt:variant>
        <vt:i4>1</vt:i4>
      </vt:variant>
    </vt:vector>
  </HeadingPairs>
  <TitlesOfParts>
    <vt:vector size="1" baseType="lpstr">
      <vt:lpstr/>
    </vt:vector>
  </TitlesOfParts>
  <Company>POST CH AG</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Roccaro Roland, IT11.5</dc:creator>
  <cp:keywords/>
  <dc:description/>
  <cp:lastModifiedBy>Roccaro Roland, IT11.5</cp:lastModifiedBy>
  <cp:revision>128</cp:revision>
  <dcterms:created xsi:type="dcterms:W3CDTF">2025-04-14T06:17:00Z</dcterms:created>
  <dcterms:modified xsi:type="dcterms:W3CDTF">2025-05-27T06:49:00Z</dcterms:modified>
</cp:coreProperties>
</file>
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CD596" w14:textId="77777777" w:rsidR="009A0410" w:rsidRPr="009A0410" w:rsidRDefault="009A0410" w:rsidP="009A0410">
      <w:pPr>
        <w:rPr>
          <w:b/>
          <w:bCs/>
          <w:lang w:val="en-US"/>
        </w:rPr>
      </w:pPr>
      <w:r w:rsidRPr="009A0410">
        <w:rPr>
          <w:b/>
          <w:bCs/>
          <w:lang w:val="en-US"/>
        </w:rPr>
        <w:t>Implementation</w:t>
      </w:r>
    </w:p>
    <w:p w14:paraId="347AD327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This chapter uses the research findings and the solution landscape developed in the previous chapters as</w:t>
      </w:r>
    </w:p>
    <w:p w14:paraId="67035C27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a basis for the implementation. With the defined SMART goals, the analysed reporting pipeline and data</w:t>
      </w:r>
    </w:p>
    <w:p w14:paraId="06F32DF8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lineage of the previous research Roccaro 2026, beeing the basis of the successful completion of the SMART</w:t>
      </w:r>
    </w:p>
    <w:p w14:paraId="3A3748DA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goals set in this project. The three goals are handled sesparately as their completion are not dependant of</w:t>
      </w:r>
    </w:p>
    <w:p w14:paraId="75F2B127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each other. Those three goals are:</w:t>
      </w:r>
    </w:p>
    <w:p w14:paraId="7A831CD3" w14:textId="77777777" w:rsidR="009A0410" w:rsidRPr="009A0410" w:rsidRDefault="009A0410" w:rsidP="009A0410">
      <w:pPr>
        <w:rPr>
          <w:lang w:val="en-US"/>
        </w:rPr>
      </w:pPr>
      <w:r w:rsidRPr="009A0410">
        <w:rPr>
          <w:rFonts w:ascii="Cambria Math" w:hAnsi="Cambria Math" w:cs="Cambria Math"/>
          <w:lang w:val="en-US"/>
        </w:rPr>
        <w:t>▶</w:t>
      </w:r>
      <w:r w:rsidRPr="009A0410">
        <w:rPr>
          <w:lang w:val="en-US"/>
        </w:rPr>
        <w:t xml:space="preserve"> Updating the existing data quality report, using the new data products set up by the ASTV team. Thus</w:t>
      </w:r>
    </w:p>
    <w:p w14:paraId="12F5CE01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using also the new reporting software Power BI and the new setup of data sources in star schema.</w:t>
      </w:r>
    </w:p>
    <w:p w14:paraId="7AECBFDF" w14:textId="77777777" w:rsidR="009A0410" w:rsidRPr="009A0410" w:rsidRDefault="009A0410" w:rsidP="009A0410">
      <w:pPr>
        <w:rPr>
          <w:lang w:val="en-US"/>
        </w:rPr>
      </w:pPr>
      <w:r w:rsidRPr="009A0410">
        <w:rPr>
          <w:rFonts w:ascii="Cambria Math" w:hAnsi="Cambria Math" w:cs="Cambria Math"/>
          <w:lang w:val="en-US"/>
        </w:rPr>
        <w:t>▶</w:t>
      </w:r>
      <w:r w:rsidRPr="009A0410">
        <w:rPr>
          <w:lang w:val="en-US"/>
        </w:rPr>
        <w:t xml:space="preserve"> Following up with the platform and data quality group regarding the tool decision for data quality</w:t>
      </w:r>
    </w:p>
    <w:p w14:paraId="6789C119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management at Swiss Post in the future. This task started as the evaluation of tools, as the DQM</w:t>
      </w:r>
    </w:p>
    <w:p w14:paraId="2AC1DC49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platform described in the previous research Roccaro 2026 had shown that it would not be fit as a tool</w:t>
      </w:r>
    </w:p>
    <w:p w14:paraId="6A2CAE30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for the entire Swiss Post.</w:t>
      </w:r>
    </w:p>
    <w:p w14:paraId="4F236731" w14:textId="77777777" w:rsidR="009A0410" w:rsidRPr="009A0410" w:rsidRDefault="009A0410" w:rsidP="009A0410">
      <w:pPr>
        <w:rPr>
          <w:lang w:val="en-US"/>
        </w:rPr>
      </w:pPr>
      <w:r w:rsidRPr="009A0410">
        <w:rPr>
          <w:rFonts w:ascii="Cambria Math" w:hAnsi="Cambria Math" w:cs="Cambria Math"/>
          <w:lang w:val="en-US"/>
        </w:rPr>
        <w:t>▶</w:t>
      </w:r>
      <w:r w:rsidRPr="009A0410">
        <w:rPr>
          <w:lang w:val="en-US"/>
        </w:rPr>
        <w:t xml:space="preserve"> As a preparation for the upcoming Master Thesis, the data quality tools to be used were checked</w:t>
      </w:r>
    </w:p>
    <w:p w14:paraId="1C3A9107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initially. This included performing a concise test of counting data points with the defined monitoring</w:t>
      </w:r>
    </w:p>
    <w:p w14:paraId="0DDA854D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setup.</w:t>
      </w:r>
    </w:p>
    <w:p w14:paraId="13388097" w14:textId="77777777" w:rsidR="009A0410" w:rsidRDefault="009A0410" w:rsidP="009A0410">
      <w:pPr>
        <w:rPr>
          <w:lang w:val="en-US"/>
        </w:rPr>
      </w:pPr>
      <w:r w:rsidRPr="009A0410">
        <w:rPr>
          <w:lang w:val="en-US"/>
        </w:rPr>
        <w:t>The validation of the achieved results is performed in the next chapters.</w:t>
      </w:r>
    </w:p>
    <w:p w14:paraId="60A5E968" w14:textId="77777777" w:rsidR="00451358" w:rsidRDefault="00451358" w:rsidP="009A0410">
      <w:pPr>
        <w:rPr>
          <w:lang w:val="en-US"/>
        </w:rPr>
      </w:pPr>
    </w:p>
    <w:p w14:paraId="643E9DCB" w14:textId="77777777" w:rsidR="00451358" w:rsidRDefault="00451358" w:rsidP="009A0410">
      <w:pPr>
        <w:rPr>
          <w:lang w:val="en-US"/>
        </w:rPr>
      </w:pPr>
    </w:p>
    <w:p w14:paraId="7A030CF4" w14:textId="77777777" w:rsidR="00451358" w:rsidRPr="009A0410" w:rsidRDefault="00451358" w:rsidP="009A0410">
      <w:pPr>
        <w:rPr>
          <w:lang w:val="en-US"/>
        </w:rPr>
      </w:pPr>
    </w:p>
    <w:p w14:paraId="79A9DB5F" w14:textId="77777777" w:rsidR="009A0410" w:rsidRPr="009A0410" w:rsidRDefault="009A0410" w:rsidP="009A0410">
      <w:pPr>
        <w:rPr>
          <w:b/>
          <w:bCs/>
          <w:lang w:val="en-US"/>
        </w:rPr>
      </w:pPr>
      <w:r w:rsidRPr="009A0410">
        <w:rPr>
          <w:b/>
          <w:bCs/>
          <w:lang w:val="en-US"/>
        </w:rPr>
        <w:t>5.1. SMART goal 1, Setup of a improved DQM report</w:t>
      </w:r>
    </w:p>
    <w:p w14:paraId="0451C666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In project one, the base work researching the reporting pipeline was performed. It provided the data lineage</w:t>
      </w:r>
    </w:p>
    <w:p w14:paraId="5034E655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and described the underlying issues. With this data, an improved reportwas developed. Researchwas</w:t>
      </w:r>
    </w:p>
    <w:p w14:paraId="18753C53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conducted regarding how to better highlight the relevant comparisions and help the users see the information</w:t>
      </w:r>
    </w:p>
    <w:p w14:paraId="6497EFC7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even faster. Additionally the third party datasource which is still copied daily into a excel file recieved</w:t>
      </w:r>
    </w:p>
    <w:p w14:paraId="33D684E7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improvements. The file was moved to sharepoint and is now updated on change to Amazon S3 where it is</w:t>
      </w:r>
    </w:p>
    <w:p w14:paraId="47B56311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made available to Athena. In addition to that the data selected recieved a change in it’s structure.</w:t>
      </w:r>
    </w:p>
    <w:p w14:paraId="14A65227" w14:textId="77777777" w:rsidR="009A0410" w:rsidRPr="009A0410" w:rsidRDefault="009A0410" w:rsidP="009A0410">
      <w:pPr>
        <w:rPr>
          <w:b/>
          <w:bCs/>
          <w:lang w:val="en-US"/>
        </w:rPr>
      </w:pPr>
      <w:r w:rsidRPr="009A0410">
        <w:rPr>
          <w:b/>
          <w:bCs/>
          <w:lang w:val="en-US"/>
        </w:rPr>
        <w:t>Update of data source</w:t>
      </w:r>
    </w:p>
    <w:p w14:paraId="4BAA66E0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The Excel was updated from beeing copied to a shared folder to sharepoint. Sharepoint allowed to use an</w:t>
      </w:r>
    </w:p>
    <w:p w14:paraId="63398EDE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existing interface Sharepoint to AWS.</w:t>
      </w:r>
    </w:p>
    <w:p w14:paraId="322ABF47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This allowed to use the same interface also for the existing report in SAC, this setup was however done by</w:t>
      </w:r>
    </w:p>
    <w:p w14:paraId="2CF8DE76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another member of the ASTV team</w:t>
      </w:r>
    </w:p>
    <w:p w14:paraId="627B1C46" w14:textId="77777777" w:rsidR="009A0410" w:rsidRPr="009A0410" w:rsidRDefault="009A0410" w:rsidP="009A0410">
      <w:pPr>
        <w:rPr>
          <w:b/>
          <w:bCs/>
          <w:lang w:val="en-US"/>
        </w:rPr>
      </w:pPr>
      <w:r w:rsidRPr="009A0410">
        <w:rPr>
          <w:b/>
          <w:bCs/>
          <w:lang w:val="en-US"/>
        </w:rPr>
        <w:t>Setup of Power BI</w:t>
      </w:r>
    </w:p>
    <w:p w14:paraId="27F8873E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State that for Power BI a setup existed already. This setup had to be used, however also allowing to use all</w:t>
      </w:r>
    </w:p>
    <w:p w14:paraId="046918E3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existing infrastructure. Benefitting from prework of the DWH LS OPS Team which defined.</w:t>
      </w:r>
    </w:p>
    <w:p w14:paraId="38812C93" w14:textId="4EEC7B41" w:rsidR="005C2563" w:rsidRDefault="009A0410" w:rsidP="009A0410">
      <w:pPr>
        <w:rPr>
          <w:b/>
          <w:bCs/>
        </w:rPr>
      </w:pPr>
      <w:r w:rsidRPr="009A0410">
        <w:rPr>
          <w:b/>
          <w:bCs/>
        </w:rPr>
        <w:t>53</w:t>
      </w:r>
    </w:p>
    <w:p w14:paraId="11D4913C" w14:textId="2F8546BE" w:rsidR="009A0410" w:rsidRDefault="009A0410">
      <w:pPr>
        <w:rPr>
          <w:b/>
          <w:bCs/>
        </w:rPr>
      </w:pPr>
      <w:r>
        <w:rPr>
          <w:b/>
          <w:bCs/>
        </w:rPr>
        <w:br w:type="page"/>
      </w:r>
    </w:p>
    <w:p w14:paraId="26F7B447" w14:textId="77777777" w:rsidR="009A0410" w:rsidRDefault="009A0410" w:rsidP="009A0410">
      <w:pPr>
        <w:rPr>
          <w:b/>
          <w:bCs/>
        </w:rPr>
      </w:pPr>
    </w:p>
    <w:p w14:paraId="0742B035" w14:textId="77777777" w:rsidR="009A0410" w:rsidRPr="009A0410" w:rsidRDefault="009A0410" w:rsidP="009A0410">
      <w:pPr>
        <w:rPr>
          <w:b/>
          <w:bCs/>
          <w:lang w:val="en-US"/>
        </w:rPr>
      </w:pPr>
      <w:r w:rsidRPr="009A0410">
        <w:rPr>
          <w:b/>
          <w:bCs/>
          <w:lang w:val="en-US"/>
        </w:rPr>
        <w:t>Setup</w:t>
      </w:r>
    </w:p>
    <w:p w14:paraId="246E98A1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This setup consists of already predefined templates defining areas such as reporting color groups, regions</w:t>
      </w:r>
    </w:p>
    <w:p w14:paraId="41E214E1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for filters, how permissions for the reports are handled. Furthermore the setup included definitions how to</w:t>
      </w:r>
    </w:p>
    <w:p w14:paraId="1947E504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deploy reports and how to handle the AWS Athena data sources. Thus the setup was conducted as defined</w:t>
      </w:r>
    </w:p>
    <w:p w14:paraId="762985CB" w14:textId="77777777" w:rsidR="009A0410" w:rsidRDefault="009A0410" w:rsidP="009A0410">
      <w:pPr>
        <w:rPr>
          <w:lang w:val="en-US"/>
        </w:rPr>
      </w:pPr>
      <w:r w:rsidRPr="009A0410">
        <w:rPr>
          <w:lang w:val="en-US"/>
        </w:rPr>
        <w:t>by post.</w:t>
      </w:r>
    </w:p>
    <w:p w14:paraId="42E127D8" w14:textId="5147B224" w:rsidR="004529EA" w:rsidRDefault="004529EA" w:rsidP="009A0410">
      <w:pPr>
        <w:rPr>
          <w:lang w:val="en-US"/>
        </w:rPr>
      </w:pPr>
      <w:r>
        <w:rPr>
          <w:lang w:val="en-US"/>
        </w:rPr>
        <w:t>Introduction Sessions</w:t>
      </w:r>
    </w:p>
    <w:p w14:paraId="133FABB5" w14:textId="77777777" w:rsidR="007C172E" w:rsidRDefault="007C172E" w:rsidP="009A0410">
      <w:pPr>
        <w:rPr>
          <w:lang w:val="en-US"/>
        </w:rPr>
      </w:pPr>
      <w:hyperlink r:id="rId11" w:history="1">
        <w:r w:rsidRPr="007C172E">
          <w:rPr>
            <w:rStyle w:val="Hyperlink"/>
          </w:rPr>
          <w:t>Power BI Intro Session.pptx</w:t>
        </w:r>
      </w:hyperlink>
    </w:p>
    <w:p w14:paraId="35FB170D" w14:textId="58780591" w:rsidR="004529EA" w:rsidRDefault="004529EA" w:rsidP="009A0410">
      <w:pPr>
        <w:rPr>
          <w:lang w:val="en-US"/>
        </w:rPr>
      </w:pPr>
      <w:r>
        <w:rPr>
          <w:lang w:val="en-US"/>
        </w:rPr>
        <w:t>Templates are predefined</w:t>
      </w:r>
    </w:p>
    <w:p w14:paraId="13CB423D" w14:textId="39F13F7D" w:rsidR="007C172E" w:rsidRDefault="00922D3F" w:rsidP="009A0410">
      <w:pPr>
        <w:rPr>
          <w:lang w:val="en-US"/>
        </w:rPr>
      </w:pPr>
      <w:hyperlink r:id="rId12" w:history="1">
        <w:r w:rsidRPr="00922D3F">
          <w:rPr>
            <w:rStyle w:val="Hyperlink"/>
          </w:rPr>
          <w:t>DWH LS OPS BizDevOps Team - Dokumente - PBI Template - Alle Dokumente</w:t>
        </w:r>
      </w:hyperlink>
    </w:p>
    <w:p w14:paraId="50BDF919" w14:textId="77777777" w:rsidR="005B050C" w:rsidRDefault="005B050C" w:rsidP="009A0410">
      <w:pPr>
        <w:rPr>
          <w:lang w:val="en-US"/>
        </w:rPr>
      </w:pPr>
    </w:p>
    <w:p w14:paraId="65AC206F" w14:textId="012AEB7E" w:rsidR="005B050C" w:rsidRDefault="005B050C" w:rsidP="009A0410">
      <w:pPr>
        <w:rPr>
          <w:lang w:val="en-US"/>
        </w:rPr>
      </w:pPr>
      <w:r>
        <w:rPr>
          <w:noProof/>
        </w:rPr>
        <w:drawing>
          <wp:inline distT="0" distB="0" distL="0" distR="0" wp14:anchorId="6698E5F0" wp14:editId="6ED0045A">
            <wp:extent cx="6479540" cy="3670935"/>
            <wp:effectExtent l="0" t="0" r="0" b="5715"/>
            <wp:docPr id="55090112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011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F947D" w14:textId="77777777" w:rsidR="005B050C" w:rsidRDefault="005B050C" w:rsidP="009A0410">
      <w:pPr>
        <w:rPr>
          <w:lang w:val="en-US"/>
        </w:rPr>
      </w:pPr>
    </w:p>
    <w:p w14:paraId="6824AD23" w14:textId="51B90D07" w:rsidR="004529EA" w:rsidRPr="004529EA" w:rsidRDefault="004529EA" w:rsidP="009A0410">
      <w:pPr>
        <w:rPr>
          <w:lang w:val="en-US"/>
        </w:rPr>
      </w:pPr>
      <w:r w:rsidRPr="004529EA">
        <w:rPr>
          <w:lang w:val="en-US"/>
        </w:rPr>
        <w:t>Setup guides</w:t>
      </w:r>
      <w:r>
        <w:rPr>
          <w:lang w:val="en-US"/>
        </w:rPr>
        <w:t xml:space="preserve"> explain how</w:t>
      </w:r>
      <w:r w:rsidR="0024632D">
        <w:rPr>
          <w:lang w:val="en-US"/>
        </w:rPr>
        <w:t xml:space="preserve"> to order the software up </w:t>
      </w:r>
      <w:r>
        <w:rPr>
          <w:lang w:val="en-US"/>
        </w:rPr>
        <w:t xml:space="preserve">to </w:t>
      </w:r>
      <w:r w:rsidR="0024632D">
        <w:rPr>
          <w:lang w:val="en-US"/>
        </w:rPr>
        <w:t xml:space="preserve">the </w:t>
      </w:r>
      <w:r>
        <w:rPr>
          <w:lang w:val="en-US"/>
        </w:rPr>
        <w:t>setup</w:t>
      </w:r>
      <w:r w:rsidR="0024632D">
        <w:rPr>
          <w:lang w:val="en-US"/>
        </w:rPr>
        <w:t xml:space="preserve"> of</w:t>
      </w:r>
      <w:r>
        <w:rPr>
          <w:lang w:val="en-US"/>
        </w:rPr>
        <w:t xml:space="preserve"> connections to datasources</w:t>
      </w:r>
    </w:p>
    <w:p w14:paraId="7E11ADFC" w14:textId="0F7A769A" w:rsidR="004529EA" w:rsidRDefault="004529EA" w:rsidP="009A0410">
      <w:pPr>
        <w:rPr>
          <w:lang w:val="en-US"/>
        </w:rPr>
      </w:pPr>
      <w:hyperlink r:id="rId14" w:history="1">
        <w:r w:rsidRPr="004529EA">
          <w:rPr>
            <w:rStyle w:val="Hyperlink"/>
            <w:lang w:val="en-US"/>
          </w:rPr>
          <w:t>Power BI - DWH LS OPS - Confluence</w:t>
        </w:r>
      </w:hyperlink>
    </w:p>
    <w:p w14:paraId="0B826708" w14:textId="77777777" w:rsidR="007C172E" w:rsidRDefault="007C172E" w:rsidP="009A0410">
      <w:pPr>
        <w:rPr>
          <w:lang w:val="en-US"/>
        </w:rPr>
      </w:pPr>
    </w:p>
    <w:p w14:paraId="5855ADE1" w14:textId="439B7167" w:rsidR="00145CE3" w:rsidRDefault="00145CE3" w:rsidP="009A041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D5A4506" wp14:editId="4CBE30D3">
            <wp:extent cx="6479540" cy="4622800"/>
            <wp:effectExtent l="0" t="0" r="0" b="6350"/>
            <wp:docPr id="181745924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592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EB78E" w14:textId="77B8E6FD" w:rsidR="009A0410" w:rsidRPr="009A0410" w:rsidRDefault="009A0410" w:rsidP="009A0410">
      <w:pPr>
        <w:rPr>
          <w:b/>
          <w:bCs/>
          <w:lang w:val="en-US"/>
        </w:rPr>
      </w:pPr>
      <w:r w:rsidRPr="009A0410">
        <w:rPr>
          <w:b/>
          <w:bCs/>
          <w:lang w:val="en-US"/>
        </w:rPr>
        <w:t>Report Definition</w:t>
      </w:r>
    </w:p>
    <w:p w14:paraId="13D49157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The setup of the report was initially overtaken from the analysed report in SAC, this decision was taken as</w:t>
      </w:r>
    </w:p>
    <w:p w14:paraId="5CD86669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the data which had to be checked remained the same. Therefore also the method the business followed</w:t>
      </w:r>
    </w:p>
    <w:p w14:paraId="74DD9FA3" w14:textId="77777777" w:rsidR="009A0410" w:rsidRDefault="009A0410" w:rsidP="009A0410">
      <w:pPr>
        <w:rPr>
          <w:lang w:val="en-US"/>
        </w:rPr>
      </w:pPr>
      <w:r w:rsidRPr="009A0410">
        <w:rPr>
          <w:lang w:val="en-US"/>
        </w:rPr>
        <w:t>stayed the same, and the first tests to get the data into Power BI returned the data in the same way.</w:t>
      </w:r>
    </w:p>
    <w:p w14:paraId="6CCF3CBD" w14:textId="77777777" w:rsidR="00BF0EE2" w:rsidRDefault="00BF0EE2" w:rsidP="009A0410">
      <w:pPr>
        <w:rPr>
          <w:lang w:val="en-US"/>
        </w:rPr>
      </w:pPr>
    </w:p>
    <w:p w14:paraId="21CCE4D1" w14:textId="06AB7280" w:rsidR="00BF0EE2" w:rsidRDefault="00BF0EE2" w:rsidP="009A0410">
      <w:pPr>
        <w:rPr>
          <w:lang w:val="en-US"/>
        </w:rPr>
      </w:pPr>
    </w:p>
    <w:p w14:paraId="00D80EC3" w14:textId="77777777" w:rsidR="00BF0EE2" w:rsidRDefault="00BF0EE2" w:rsidP="009A0410">
      <w:pPr>
        <w:rPr>
          <w:b/>
          <w:bCs/>
          <w:lang w:val="en-US"/>
        </w:rPr>
      </w:pPr>
    </w:p>
    <w:p w14:paraId="4E35678A" w14:textId="77777777" w:rsidR="00BF0EE2" w:rsidRDefault="00BF0EE2" w:rsidP="009A0410">
      <w:pPr>
        <w:rPr>
          <w:b/>
          <w:bCs/>
          <w:lang w:val="en-US"/>
        </w:rPr>
      </w:pPr>
    </w:p>
    <w:p w14:paraId="754213B7" w14:textId="7BBAF427" w:rsidR="009A0410" w:rsidRPr="009A0410" w:rsidRDefault="009A0410" w:rsidP="009A0410">
      <w:pPr>
        <w:rPr>
          <w:b/>
          <w:bCs/>
          <w:lang w:val="en-US"/>
        </w:rPr>
      </w:pPr>
      <w:r w:rsidRPr="009A0410">
        <w:rPr>
          <w:b/>
          <w:bCs/>
          <w:lang w:val="en-US"/>
        </w:rPr>
        <w:t>New View Athena</w:t>
      </w:r>
    </w:p>
    <w:p w14:paraId="02FB5C14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While the data source remained largely the same, the data lineage changed slightly. Business and IT decided</w:t>
      </w:r>
    </w:p>
    <w:p w14:paraId="000823D7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in late 2025 that the data should be consumed as a star schema to improve performance compared</w:t>
      </w:r>
    </w:p>
    <w:p w14:paraId="5353A7E7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to the existing wide table. Consequently, the DQMdashboard for message processing needed to follow this</w:t>
      </w:r>
    </w:p>
    <w:p w14:paraId="4B5D2D9E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change in the data source. In order not to disturb the previous report, the data had to be gathered into a</w:t>
      </w:r>
    </w:p>
    <w:p w14:paraId="50ABD419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separate view in Athena. The separate view was also required in order to validate the new star schema infoblocks</w:t>
      </w:r>
    </w:p>
    <w:p w14:paraId="6AF4AAC8" w14:textId="37ACD026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rather than those of the previous wide table. Thus, separating the views</w:t>
      </w:r>
      <w:r w:rsidR="00017FD1">
        <w:rPr>
          <w:lang w:val="en-US"/>
        </w:rPr>
        <w:t xml:space="preserve"> </w:t>
      </w:r>
      <w:r w:rsidRPr="009A0410">
        <w:rPr>
          <w:lang w:val="en-US"/>
        </w:rPr>
        <w:t>was necessary to maintain</w:t>
      </w:r>
    </w:p>
    <w:p w14:paraId="4748A37B" w14:textId="1754C319" w:rsidR="009A0410" w:rsidRDefault="009A0410" w:rsidP="009A0410">
      <w:pPr>
        <w:rPr>
          <w:lang w:val="en-US"/>
        </w:rPr>
      </w:pPr>
      <w:r w:rsidRPr="009A0410">
        <w:rPr>
          <w:lang w:val="en-US"/>
        </w:rPr>
        <w:t>clean, high performing code</w:t>
      </w:r>
      <w:r w:rsidR="00C10F9E">
        <w:rPr>
          <w:lang w:val="en-US"/>
        </w:rPr>
        <w:t xml:space="preserve">, as adding the new </w:t>
      </w:r>
      <w:r w:rsidR="00EC2551">
        <w:rPr>
          <w:lang w:val="en-US"/>
        </w:rPr>
        <w:t xml:space="preserve">query parts </w:t>
      </w:r>
      <w:r w:rsidR="00051276">
        <w:rPr>
          <w:lang w:val="en-US"/>
        </w:rPr>
        <w:t xml:space="preserve">for starshema into the widetable query would </w:t>
      </w:r>
      <w:r w:rsidR="00EC2551">
        <w:rPr>
          <w:lang w:val="en-US"/>
        </w:rPr>
        <w:t xml:space="preserve">slow the query down and </w:t>
      </w:r>
      <w:r w:rsidR="004D4ED6">
        <w:rPr>
          <w:lang w:val="en-US"/>
        </w:rPr>
        <w:t>weave two different use cases together.</w:t>
      </w:r>
    </w:p>
    <w:p w14:paraId="57CDFCB1" w14:textId="77777777" w:rsidR="00FF5A08" w:rsidRDefault="00FF5A08" w:rsidP="009A0410">
      <w:pPr>
        <w:rPr>
          <w:lang w:val="en-US"/>
        </w:rPr>
      </w:pPr>
    </w:p>
    <w:p w14:paraId="07A4B1A1" w14:textId="44E3D544" w:rsidR="0023274F" w:rsidRDefault="0023274F" w:rsidP="009A0410">
      <w:pPr>
        <w:rPr>
          <w:lang w:val="en-US"/>
        </w:rPr>
      </w:pPr>
      <w:r>
        <w:rPr>
          <w:lang w:val="en-US"/>
        </w:rPr>
        <w:t>Note : This into Solution design</w:t>
      </w:r>
    </w:p>
    <w:p w14:paraId="030E01CE" w14:textId="6C89D7D9" w:rsidR="00C575C9" w:rsidRDefault="00C575C9" w:rsidP="009A0410">
      <w:pPr>
        <w:rPr>
          <w:lang w:val="en-US"/>
        </w:rPr>
      </w:pPr>
      <w:r w:rsidRPr="0023274F">
        <w:rPr>
          <w:lang w:val="en-US"/>
        </w:rPr>
        <w:t>Steps using DevOps Process at Post:</w:t>
      </w:r>
    </w:p>
    <w:p w14:paraId="359881AE" w14:textId="500B9F75" w:rsidR="002F4A70" w:rsidRPr="0023274F" w:rsidRDefault="002F4A70" w:rsidP="009A0410">
      <w:pPr>
        <w:rPr>
          <w:lang w:val="en-US"/>
        </w:rPr>
      </w:pPr>
      <w:r>
        <w:rPr>
          <w:lang w:val="en-US"/>
        </w:rPr>
        <w:t>In order to use the given</w:t>
      </w:r>
    </w:p>
    <w:p w14:paraId="20C27197" w14:textId="77777777" w:rsidR="007079A5" w:rsidRDefault="007574F2" w:rsidP="007574F2">
      <w:pPr>
        <w:rPr>
          <w:lang w:val="en-US"/>
        </w:rPr>
      </w:pPr>
      <w:r>
        <w:rPr>
          <w:lang w:val="en-US"/>
        </w:rPr>
        <w:lastRenderedPageBreak/>
        <w:t>All Views are represented by a GitHub repository, and those are s</w:t>
      </w:r>
      <w:r w:rsidR="00817051">
        <w:rPr>
          <w:lang w:val="en-US"/>
        </w:rPr>
        <w:t>plit into NonProd and Prod</w:t>
      </w:r>
      <w:r w:rsidR="00684EB9">
        <w:rPr>
          <w:lang w:val="en-US"/>
        </w:rPr>
        <w:t xml:space="preserve">. </w:t>
      </w:r>
      <w:r w:rsidR="008611FF">
        <w:rPr>
          <w:lang w:val="en-US"/>
        </w:rPr>
        <w:t xml:space="preserve"> </w:t>
      </w:r>
      <w:r w:rsidR="00EB3DFF">
        <w:rPr>
          <w:lang w:val="en-US"/>
        </w:rPr>
        <w:t>On both environment The developer has to</w:t>
      </w:r>
      <w:r w:rsidR="002B44B3">
        <w:rPr>
          <w:lang w:val="en-US"/>
        </w:rPr>
        <w:t xml:space="preserve"> create a branch on GitHub from main. Into the </w:t>
      </w:r>
      <w:r w:rsidR="00DF6B37">
        <w:rPr>
          <w:lang w:val="en-US"/>
        </w:rPr>
        <w:t xml:space="preserve">branch the sql building the </w:t>
      </w:r>
      <w:r w:rsidR="007079A5">
        <w:rPr>
          <w:lang w:val="en-US"/>
        </w:rPr>
        <w:t>view, needs to be in the file content.</w:t>
      </w:r>
    </w:p>
    <w:p w14:paraId="1F61A101" w14:textId="15A9738C" w:rsidR="00C575C9" w:rsidRPr="007574F2" w:rsidRDefault="002B44B3" w:rsidP="007574F2">
      <w:pPr>
        <w:rPr>
          <w:lang w:val="en-US"/>
        </w:rPr>
      </w:pPr>
      <w:r>
        <w:rPr>
          <w:lang w:val="en-US"/>
        </w:rPr>
        <w:t xml:space="preserve">, the user has to create a file with the name of the view, and content </w:t>
      </w:r>
    </w:p>
    <w:p w14:paraId="0CE7BDC7" w14:textId="77777777" w:rsidR="00C575C9" w:rsidRDefault="00C575C9" w:rsidP="009A0410">
      <w:pPr>
        <w:rPr>
          <w:lang w:val="en-US"/>
        </w:rPr>
      </w:pPr>
    </w:p>
    <w:p w14:paraId="71F4ED9E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CREATE OR REPLACE VIEW "sendungsverarbeitung_dqm_starschema_v" AS </w:t>
      </w:r>
    </w:p>
    <w:p w14:paraId="5C4CAE19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WITH</w:t>
      </w:r>
    </w:p>
    <w:p w14:paraId="04BFDDE9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key_to_plz AS (</w:t>
      </w:r>
    </w:p>
    <w:p w14:paraId="4FB0EB8A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SELECT</w:t>
      </w:r>
    </w:p>
    <w:p w14:paraId="5148FA4D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'VET' locationKey</w:t>
      </w:r>
    </w:p>
    <w:p w14:paraId="77B74EC2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'196000' plz</w:t>
      </w:r>
    </w:p>
    <w:p w14:paraId="4E55732B" w14:textId="77777777" w:rsidR="00374E19" w:rsidRPr="00374E19" w:rsidRDefault="00374E19" w:rsidP="00374E19">
      <w:pPr>
        <w:rPr>
          <w:lang w:val="en-US"/>
        </w:rPr>
      </w:pPr>
    </w:p>
    <w:p w14:paraId="3F301ADA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UNION ALL    SELECT</w:t>
      </w:r>
    </w:p>
    <w:p w14:paraId="3382FC0E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'HRK' locationKey</w:t>
      </w:r>
    </w:p>
    <w:p w14:paraId="430C7D47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'462150' plz</w:t>
      </w:r>
    </w:p>
    <w:p w14:paraId="512EDE9D" w14:textId="77777777" w:rsidR="00374E19" w:rsidRPr="00374E19" w:rsidRDefault="00374E19" w:rsidP="00374E19">
      <w:pPr>
        <w:rPr>
          <w:lang w:val="en-US"/>
        </w:rPr>
      </w:pPr>
    </w:p>
    <w:p w14:paraId="0E1F145D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UNION ALL    SELECT</w:t>
      </w:r>
    </w:p>
    <w:p w14:paraId="595CF9C4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'CAD' locationKey</w:t>
      </w:r>
    </w:p>
    <w:p w14:paraId="5EE6C711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'659100' plz</w:t>
      </w:r>
    </w:p>
    <w:p w14:paraId="566FC279" w14:textId="77777777" w:rsidR="00374E19" w:rsidRPr="00374E19" w:rsidRDefault="00374E19" w:rsidP="00374E19">
      <w:pPr>
        <w:rPr>
          <w:lang w:val="en-US"/>
        </w:rPr>
      </w:pPr>
    </w:p>
    <w:p w14:paraId="188479FF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UNION ALL    SELECT</w:t>
      </w:r>
    </w:p>
    <w:p w14:paraId="2D48DD8A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'WAL' locationKey</w:t>
      </w:r>
    </w:p>
    <w:p w14:paraId="5F67CFEC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'830000' plz</w:t>
      </w:r>
    </w:p>
    <w:p w14:paraId="2CA073F1" w14:textId="77777777" w:rsidR="00374E19" w:rsidRPr="00374E19" w:rsidRDefault="00374E19" w:rsidP="00374E19">
      <w:pPr>
        <w:rPr>
          <w:lang w:val="en-US"/>
        </w:rPr>
      </w:pPr>
    </w:p>
    <w:p w14:paraId="228CAAE9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UNION ALL    SELECT</w:t>
      </w:r>
    </w:p>
    <w:p w14:paraId="098575A1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'HAE' locationKey</w:t>
      </w:r>
    </w:p>
    <w:p w14:paraId="5FFE51D1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'462000' plz</w:t>
      </w:r>
    </w:p>
    <w:p w14:paraId="3A959ED6" w14:textId="77777777" w:rsidR="00374E19" w:rsidRPr="00374E19" w:rsidRDefault="00374E19" w:rsidP="00374E19">
      <w:pPr>
        <w:rPr>
          <w:lang w:val="en-US"/>
        </w:rPr>
      </w:pPr>
    </w:p>
    <w:p w14:paraId="18FB3E67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UNION ALL    SELECT</w:t>
      </w:r>
    </w:p>
    <w:p w14:paraId="7995B3E8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'UTZ' locationKey</w:t>
      </w:r>
    </w:p>
    <w:p w14:paraId="7F23B7D9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'720000' plz</w:t>
      </w:r>
    </w:p>
    <w:p w14:paraId="185107AE" w14:textId="77777777" w:rsidR="00374E19" w:rsidRPr="00374E19" w:rsidRDefault="00374E19" w:rsidP="00374E19">
      <w:pPr>
        <w:rPr>
          <w:lang w:val="en-US"/>
        </w:rPr>
      </w:pPr>
    </w:p>
    <w:p w14:paraId="77A05DD2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UNION ALL    SELECT</w:t>
      </w:r>
    </w:p>
    <w:p w14:paraId="5E3C49A8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'PRA' locationKey</w:t>
      </w:r>
    </w:p>
    <w:p w14:paraId="49E2A259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'413400' plz</w:t>
      </w:r>
    </w:p>
    <w:p w14:paraId="167B14E3" w14:textId="77777777" w:rsidR="00374E19" w:rsidRPr="00374E19" w:rsidRDefault="00374E19" w:rsidP="00374E19">
      <w:pPr>
        <w:rPr>
          <w:lang w:val="en-US"/>
        </w:rPr>
      </w:pPr>
    </w:p>
    <w:p w14:paraId="0ADD192B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UNION ALL    SELECT</w:t>
      </w:r>
    </w:p>
    <w:p w14:paraId="5F1B2BC9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'FRA' locationKey</w:t>
      </w:r>
    </w:p>
    <w:p w14:paraId="306B9B75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'852000' plz</w:t>
      </w:r>
    </w:p>
    <w:p w14:paraId="2B379E63" w14:textId="77777777" w:rsidR="00374E19" w:rsidRPr="00374E19" w:rsidRDefault="00374E19" w:rsidP="00374E19">
      <w:pPr>
        <w:rPr>
          <w:lang w:val="en-US"/>
        </w:rPr>
      </w:pPr>
    </w:p>
    <w:p w14:paraId="0FC40F5D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UNION ALL    SELECT</w:t>
      </w:r>
    </w:p>
    <w:p w14:paraId="6F8E1CA1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'DAI' locationKey</w:t>
      </w:r>
    </w:p>
    <w:p w14:paraId="39ED2F05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'131000' plz</w:t>
      </w:r>
    </w:p>
    <w:p w14:paraId="5B31A742" w14:textId="77777777" w:rsidR="00374E19" w:rsidRPr="00374E19" w:rsidRDefault="00374E19" w:rsidP="00374E19">
      <w:pPr>
        <w:rPr>
          <w:lang w:val="en-US"/>
        </w:rPr>
      </w:pPr>
    </w:p>
    <w:p w14:paraId="1AEA8404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UNION ALL    SELECT</w:t>
      </w:r>
    </w:p>
    <w:p w14:paraId="31D75CA7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'URD' locationKey</w:t>
      </w:r>
    </w:p>
    <w:p w14:paraId="2E0A4C49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lastRenderedPageBreak/>
        <w:t xml:space="preserve">   , '892000' plz</w:t>
      </w:r>
    </w:p>
    <w:p w14:paraId="5C1D4949" w14:textId="77777777" w:rsidR="00374E19" w:rsidRPr="00374E19" w:rsidRDefault="00374E19" w:rsidP="00374E19">
      <w:pPr>
        <w:rPr>
          <w:lang w:val="en-US"/>
        </w:rPr>
      </w:pPr>
    </w:p>
    <w:p w14:paraId="6A915B45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UNION ALL    SELECT</w:t>
      </w:r>
    </w:p>
    <w:p w14:paraId="65675987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'BCH' locationKey</w:t>
      </w:r>
    </w:p>
    <w:p w14:paraId="48E28CB9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'503000' plz</w:t>
      </w:r>
    </w:p>
    <w:p w14:paraId="363D78A3" w14:textId="77777777" w:rsidR="00374E19" w:rsidRPr="00374E19" w:rsidRDefault="00374E19" w:rsidP="00374E19">
      <w:pPr>
        <w:rPr>
          <w:lang w:val="en-US"/>
        </w:rPr>
      </w:pPr>
    </w:p>
    <w:p w14:paraId="6F49E07A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UNION ALL    SELECT</w:t>
      </w:r>
    </w:p>
    <w:p w14:paraId="00358B4E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'RUE' locationKey</w:t>
      </w:r>
    </w:p>
    <w:p w14:paraId="212DE0DE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'815000' plz</w:t>
      </w:r>
    </w:p>
    <w:p w14:paraId="78185A98" w14:textId="77777777" w:rsidR="00374E19" w:rsidRPr="00374E19" w:rsidRDefault="00374E19" w:rsidP="00374E19">
      <w:pPr>
        <w:rPr>
          <w:lang w:val="en-US"/>
        </w:rPr>
      </w:pPr>
    </w:p>
    <w:p w14:paraId="59587F6A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UNION ALL    SELECT</w:t>
      </w:r>
    </w:p>
    <w:p w14:paraId="331CEBA3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'OMU' locationKey</w:t>
      </w:r>
    </w:p>
    <w:p w14:paraId="778895CB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'307100' plz</w:t>
      </w:r>
    </w:p>
    <w:p w14:paraId="4DE774D2" w14:textId="77777777" w:rsidR="00374E19" w:rsidRPr="00374E19" w:rsidRDefault="00374E19" w:rsidP="00374E19">
      <w:pPr>
        <w:rPr>
          <w:lang w:val="en-US"/>
        </w:rPr>
      </w:pPr>
    </w:p>
    <w:p w14:paraId="437981AB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) </w:t>
      </w:r>
    </w:p>
    <w:p w14:paraId="27704DBF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, plz_to_key AS (</w:t>
      </w:r>
    </w:p>
    <w:p w14:paraId="1A635CF3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SELECT</w:t>
      </w:r>
    </w:p>
    <w:p w14:paraId="70F19178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'196000' plz</w:t>
      </w:r>
    </w:p>
    <w:p w14:paraId="7E669576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'VET' locationKey</w:t>
      </w:r>
    </w:p>
    <w:p w14:paraId="4080CD39" w14:textId="77777777" w:rsidR="00374E19" w:rsidRPr="00374E19" w:rsidRDefault="00374E19" w:rsidP="00374E19">
      <w:pPr>
        <w:rPr>
          <w:lang w:val="en-US"/>
        </w:rPr>
      </w:pPr>
    </w:p>
    <w:p w14:paraId="284DD934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UNION ALL    SELECT</w:t>
      </w:r>
    </w:p>
    <w:p w14:paraId="4D925D08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'462150' plz</w:t>
      </w:r>
    </w:p>
    <w:p w14:paraId="0307DE24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'HRK' locationKey</w:t>
      </w:r>
    </w:p>
    <w:p w14:paraId="5FE1C393" w14:textId="77777777" w:rsidR="00374E19" w:rsidRPr="00374E19" w:rsidRDefault="00374E19" w:rsidP="00374E19">
      <w:pPr>
        <w:rPr>
          <w:lang w:val="en-US"/>
        </w:rPr>
      </w:pPr>
    </w:p>
    <w:p w14:paraId="7318B698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UNION ALL    SELECT</w:t>
      </w:r>
    </w:p>
    <w:p w14:paraId="1621CE0C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'659100' plz</w:t>
      </w:r>
    </w:p>
    <w:p w14:paraId="29EA5A55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'CAD' locationKey</w:t>
      </w:r>
    </w:p>
    <w:p w14:paraId="1E983CA8" w14:textId="77777777" w:rsidR="00374E19" w:rsidRPr="00374E19" w:rsidRDefault="00374E19" w:rsidP="00374E19">
      <w:pPr>
        <w:rPr>
          <w:lang w:val="en-US"/>
        </w:rPr>
      </w:pPr>
    </w:p>
    <w:p w14:paraId="515BC156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UNION ALL    SELECT</w:t>
      </w:r>
    </w:p>
    <w:p w14:paraId="4814E4F2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'830470' plz</w:t>
      </w:r>
    </w:p>
    <w:p w14:paraId="649FF68C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'WAL' locationKey</w:t>
      </w:r>
    </w:p>
    <w:p w14:paraId="67C24282" w14:textId="77777777" w:rsidR="00374E19" w:rsidRPr="00374E19" w:rsidRDefault="00374E19" w:rsidP="00374E19">
      <w:pPr>
        <w:rPr>
          <w:lang w:val="en-US"/>
        </w:rPr>
      </w:pPr>
    </w:p>
    <w:p w14:paraId="227E536A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UNION ALL    SELECT</w:t>
      </w:r>
    </w:p>
    <w:p w14:paraId="6352C958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'830000' plz</w:t>
      </w:r>
    </w:p>
    <w:p w14:paraId="7A032BE0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'WAL' locationKey</w:t>
      </w:r>
    </w:p>
    <w:p w14:paraId="66B73AB1" w14:textId="77777777" w:rsidR="00374E19" w:rsidRPr="00374E19" w:rsidRDefault="00374E19" w:rsidP="00374E19">
      <w:pPr>
        <w:rPr>
          <w:lang w:val="en-US"/>
        </w:rPr>
      </w:pPr>
    </w:p>
    <w:p w14:paraId="1E537E21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UNION ALL    SELECT</w:t>
      </w:r>
    </w:p>
    <w:p w14:paraId="041A8C10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'462000' plz</w:t>
      </w:r>
    </w:p>
    <w:p w14:paraId="097BEDA6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'HAE' locationKey</w:t>
      </w:r>
    </w:p>
    <w:p w14:paraId="7258B6BE" w14:textId="77777777" w:rsidR="00374E19" w:rsidRPr="00374E19" w:rsidRDefault="00374E19" w:rsidP="00374E19">
      <w:pPr>
        <w:rPr>
          <w:lang w:val="en-US"/>
        </w:rPr>
      </w:pPr>
    </w:p>
    <w:p w14:paraId="50679521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UNION ALL    SELECT</w:t>
      </w:r>
    </w:p>
    <w:p w14:paraId="30D0E171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'720000' plz</w:t>
      </w:r>
    </w:p>
    <w:p w14:paraId="58656658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'UTZ' locationKey</w:t>
      </w:r>
    </w:p>
    <w:p w14:paraId="451423F2" w14:textId="77777777" w:rsidR="00374E19" w:rsidRPr="00374E19" w:rsidRDefault="00374E19" w:rsidP="00374E19">
      <w:pPr>
        <w:rPr>
          <w:lang w:val="en-US"/>
        </w:rPr>
      </w:pPr>
    </w:p>
    <w:p w14:paraId="30B3DCEC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UNION ALL    SELECT</w:t>
      </w:r>
    </w:p>
    <w:p w14:paraId="7F2F13AF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'413400' plz</w:t>
      </w:r>
    </w:p>
    <w:p w14:paraId="4C132B7E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lastRenderedPageBreak/>
        <w:t xml:space="preserve">   , 'PRA' locationKey</w:t>
      </w:r>
    </w:p>
    <w:p w14:paraId="167851A0" w14:textId="77777777" w:rsidR="00374E19" w:rsidRPr="00374E19" w:rsidRDefault="00374E19" w:rsidP="00374E19">
      <w:pPr>
        <w:rPr>
          <w:lang w:val="en-US"/>
        </w:rPr>
      </w:pPr>
    </w:p>
    <w:p w14:paraId="20E01A3A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UNION ALL    SELECT</w:t>
      </w:r>
    </w:p>
    <w:p w14:paraId="505AF843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'852000' plz</w:t>
      </w:r>
    </w:p>
    <w:p w14:paraId="4CF31056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'FRA' locationKey</w:t>
      </w:r>
    </w:p>
    <w:p w14:paraId="23C67F99" w14:textId="77777777" w:rsidR="00374E19" w:rsidRPr="00374E19" w:rsidRDefault="00374E19" w:rsidP="00374E19">
      <w:pPr>
        <w:rPr>
          <w:lang w:val="en-US"/>
        </w:rPr>
      </w:pPr>
    </w:p>
    <w:p w14:paraId="1119C795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UNION ALL    SELECT</w:t>
      </w:r>
    </w:p>
    <w:p w14:paraId="250A5F0B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'131000' plz</w:t>
      </w:r>
    </w:p>
    <w:p w14:paraId="19ED0084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'DAI' locationKey</w:t>
      </w:r>
    </w:p>
    <w:p w14:paraId="3439816D" w14:textId="77777777" w:rsidR="00374E19" w:rsidRPr="00374E19" w:rsidRDefault="00374E19" w:rsidP="00374E19">
      <w:pPr>
        <w:rPr>
          <w:lang w:val="en-US"/>
        </w:rPr>
      </w:pPr>
    </w:p>
    <w:p w14:paraId="1D26F24A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UNION ALL    SELECT</w:t>
      </w:r>
    </w:p>
    <w:p w14:paraId="7A29C37E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'892000' plz</w:t>
      </w:r>
    </w:p>
    <w:p w14:paraId="2F3DA4F9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'URD' locationKey</w:t>
      </w:r>
    </w:p>
    <w:p w14:paraId="6AEEA305" w14:textId="77777777" w:rsidR="00374E19" w:rsidRPr="00374E19" w:rsidRDefault="00374E19" w:rsidP="00374E19">
      <w:pPr>
        <w:rPr>
          <w:lang w:val="en-US"/>
        </w:rPr>
      </w:pPr>
    </w:p>
    <w:p w14:paraId="5FF0EA5B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UNION ALL    SELECT</w:t>
      </w:r>
    </w:p>
    <w:p w14:paraId="385B827F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'503000' plz</w:t>
      </w:r>
    </w:p>
    <w:p w14:paraId="29AA0905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'BCH' locationKey</w:t>
      </w:r>
    </w:p>
    <w:p w14:paraId="7B28D835" w14:textId="77777777" w:rsidR="00374E19" w:rsidRPr="00374E19" w:rsidRDefault="00374E19" w:rsidP="00374E19">
      <w:pPr>
        <w:rPr>
          <w:lang w:val="en-US"/>
        </w:rPr>
      </w:pPr>
    </w:p>
    <w:p w14:paraId="68FB6FD3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UNION ALL    SELECT</w:t>
      </w:r>
    </w:p>
    <w:p w14:paraId="10FDD430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'815000' plz</w:t>
      </w:r>
    </w:p>
    <w:p w14:paraId="74C1E371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'RUE' locationKey</w:t>
      </w:r>
    </w:p>
    <w:p w14:paraId="4D3F541F" w14:textId="77777777" w:rsidR="00374E19" w:rsidRPr="00374E19" w:rsidRDefault="00374E19" w:rsidP="00374E19">
      <w:pPr>
        <w:rPr>
          <w:lang w:val="en-US"/>
        </w:rPr>
      </w:pPr>
    </w:p>
    <w:p w14:paraId="118AFCA9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UNION ALL    SELECT</w:t>
      </w:r>
    </w:p>
    <w:p w14:paraId="1C0B993E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'307100' plz</w:t>
      </w:r>
    </w:p>
    <w:p w14:paraId="04029BB2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'OMU' locationKey</w:t>
      </w:r>
    </w:p>
    <w:p w14:paraId="731BA9AB" w14:textId="77777777" w:rsidR="00374E19" w:rsidRPr="00374E19" w:rsidRDefault="00374E19" w:rsidP="00374E19">
      <w:pPr>
        <w:rPr>
          <w:lang w:val="en-US"/>
        </w:rPr>
      </w:pPr>
    </w:p>
    <w:p w14:paraId="0748F332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) </w:t>
      </w:r>
    </w:p>
    <w:p w14:paraId="14A67233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, mp_discharged_raw AS (</w:t>
      </w:r>
    </w:p>
    <w:p w14:paraId="5077C85F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SELECT</w:t>
      </w:r>
    </w:p>
    <w:p w14:paraId="1E4EC70B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CAST(DATE_ADD('hour', -6, discharged.timestamp AT TIME ZONE 'Europe/Zurich') AS DATE) Posttag</w:t>
      </w:r>
    </w:p>
    <w:p w14:paraId="4F36C55D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discharged.sortingunit.locationKey locationKey</w:t>
      </w:r>
    </w:p>
    <w:p w14:paraId="033E6EDC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discharged.sourceId sourceId</w:t>
      </w:r>
    </w:p>
    <w:p w14:paraId="0D2F9AE2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FROM</w:t>
      </w:r>
    </w:p>
    <w:p w14:paraId="765582FA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curated_lsops.mailpiece_discharged_v2</w:t>
      </w:r>
    </w:p>
    <w:p w14:paraId="498EAE77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WHERE (1 = 1)</w:t>
      </w:r>
    </w:p>
    <w:p w14:paraId="01C7ED51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) </w:t>
      </w:r>
    </w:p>
    <w:p w14:paraId="6DE7E6FC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, mp_discharged AS (</w:t>
      </w:r>
    </w:p>
    <w:p w14:paraId="749531FB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SELECT</w:t>
      </w:r>
    </w:p>
    <w:p w14:paraId="1AAB5243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Posttag Posttag</w:t>
      </w:r>
    </w:p>
    <w:p w14:paraId="397F935B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locationKey locationKey</w:t>
      </w:r>
    </w:p>
    <w:p w14:paraId="6E44DAAE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(CASE WHEN ((locationKey IN ('CAD', 'HRK', 'PRA', 'UTZ', 'VET', 'WAL')) AND (NOT (sourceId LIKE 'w%')) AND (NOT (sourceId LIKE 'W%')) AND (NOT (trim(BOTH FROM sourceId) = ''))) THEN 1 WHEN (locationKey IN ('BCH', 'RUE', 'OMU')) THEN 1 WHEN (locationKey IN ('HAE', 'FRA', 'DAI', 'URD')) THEN 1 ELSE 0 END) relevant_discharged</w:t>
      </w:r>
    </w:p>
    <w:p w14:paraId="62863022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FROM</w:t>
      </w:r>
    </w:p>
    <w:p w14:paraId="50F169FB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mp_discharged_raw</w:t>
      </w:r>
    </w:p>
    <w:p w14:paraId="587BB606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) </w:t>
      </w:r>
    </w:p>
    <w:p w14:paraId="1D02D6FA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lastRenderedPageBreak/>
        <w:t>, discharged_agg AS (</w:t>
      </w:r>
    </w:p>
    <w:p w14:paraId="10FE03A6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SELECT</w:t>
      </w:r>
    </w:p>
    <w:p w14:paraId="7BDEAE13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Posttag Posttag</w:t>
      </w:r>
    </w:p>
    <w:p w14:paraId="28C906A4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locationKey locationKey</w:t>
      </w:r>
    </w:p>
    <w:p w14:paraId="43107F3F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SUM(relevant_discharged) num_discharged</w:t>
      </w:r>
    </w:p>
    <w:p w14:paraId="6AEE5A2B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FROM</w:t>
      </w:r>
    </w:p>
    <w:p w14:paraId="55060BFF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mp_discharged</w:t>
      </w:r>
    </w:p>
    <w:p w14:paraId="64071086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GROUP BY 1, 2</w:t>
      </w:r>
    </w:p>
    <w:p w14:paraId="7E11CB2E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) </w:t>
      </w:r>
    </w:p>
    <w:p w14:paraId="0BAC9023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, mp_submitted_raw AS (</w:t>
      </w:r>
    </w:p>
    <w:p w14:paraId="76223BE5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SELECT</w:t>
      </w:r>
    </w:p>
    <w:p w14:paraId="1A60AE57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CAST(DATE_ADD('hour', -6, submitted.timestamp AT TIME ZONE 'Europe/Zurich') AS DATE) Posttag</w:t>
      </w:r>
    </w:p>
    <w:p w14:paraId="0A0CF3AF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submitted.sortingunit.locationKey locationKey</w:t>
      </w:r>
    </w:p>
    <w:p w14:paraId="2DED3D44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submitted.sortingProcess sortingProcess</w:t>
      </w:r>
    </w:p>
    <w:p w14:paraId="0154387E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FROM</w:t>
      </w:r>
    </w:p>
    <w:p w14:paraId="1707E4A3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curated_lsops.mailpiece_submitted_v2</w:t>
      </w:r>
    </w:p>
    <w:p w14:paraId="24DAF0CC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) </w:t>
      </w:r>
    </w:p>
    <w:p w14:paraId="7E548E32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, mp_submitted AS (</w:t>
      </w:r>
    </w:p>
    <w:p w14:paraId="0CE012AF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SELECT</w:t>
      </w:r>
    </w:p>
    <w:p w14:paraId="0B397ED9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Posttag Posttag</w:t>
      </w:r>
    </w:p>
    <w:p w14:paraId="37C3F1F2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locationKey locationKey</w:t>
      </w:r>
    </w:p>
    <w:p w14:paraId="7325A3B5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(CASE WHEN ((locationKey = 'HRK') AND (sortingProcess = 'AUTOMATIC')) THEN 1 WHEN ((locationKey = 'VET') AND (sortingProcess = 'AUTOMATIC')) THEN 1 WHEN ((locationKey = 'CAD') AND (sortingProcess = 'AUTOMATIC')) THEN 1 WHEN ((locationKey = 'WAL') AND (sortingProcess = 'AUTOMATIC')) THEN 1 WHEN ((locationKey = 'UTZ') AND (sortingProcess = 'AUTOMATIC')) THEN 1 WHEN ((locationKey = 'PRA') AND (sortingProcess = 'AUTOMATIC')) THEN 1 WHEN (locationKey IN ('BCH', 'RUE', 'OMU')) THEN 1 WHEN (locationKey IN ('HAE', 'FRA', 'DAI', 'URD')) THEN 1 ELSE 0 END) relevant_submitted</w:t>
      </w:r>
    </w:p>
    <w:p w14:paraId="06064BF2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FROM</w:t>
      </w:r>
    </w:p>
    <w:p w14:paraId="3A9C39B0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mp_submitted_raw</w:t>
      </w:r>
    </w:p>
    <w:p w14:paraId="165DE650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) </w:t>
      </w:r>
    </w:p>
    <w:p w14:paraId="2B594895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, submitted_agg AS (</w:t>
      </w:r>
    </w:p>
    <w:p w14:paraId="1B42347A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SELECT</w:t>
      </w:r>
    </w:p>
    <w:p w14:paraId="55E3F693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Posttag Posttag</w:t>
      </w:r>
    </w:p>
    <w:p w14:paraId="25773F78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locationKey locationKey</w:t>
      </w:r>
    </w:p>
    <w:p w14:paraId="6ACA9ECE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SUM(relevant_submitted) num_submitted</w:t>
      </w:r>
    </w:p>
    <w:p w14:paraId="7A3B3839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FROM</w:t>
      </w:r>
    </w:p>
    <w:p w14:paraId="4CE8D86B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mp_submitted</w:t>
      </w:r>
    </w:p>
    <w:p w14:paraId="1BC36880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GROUP BY 1, 2</w:t>
      </w:r>
    </w:p>
    <w:p w14:paraId="328CB1FF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) </w:t>
      </w:r>
    </w:p>
    <w:p w14:paraId="5A953FA7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, mp_coded_raw AS (</w:t>
      </w:r>
    </w:p>
    <w:p w14:paraId="2AB7D677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SELECT</w:t>
      </w:r>
    </w:p>
    <w:p w14:paraId="69AB632D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coded.sortingCycleId sortingCycleId</w:t>
      </w:r>
    </w:p>
    <w:p w14:paraId="6F08AE48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CAST(DATE_ADD('hour', -6, coded.timestamp AT TIME ZONE 'Europe/Zurich') AS DATE) Posttag</w:t>
      </w:r>
    </w:p>
    <w:p w14:paraId="3B12E071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coded.sortingunit.locationKey locationKey</w:t>
      </w:r>
    </w:p>
    <w:p w14:paraId="5E391243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coded.sortingProcess sortingProcess</w:t>
      </w:r>
    </w:p>
    <w:p w14:paraId="4E7E6B8E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FROM</w:t>
      </w:r>
    </w:p>
    <w:p w14:paraId="62F110E8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lastRenderedPageBreak/>
        <w:t xml:space="preserve">     curated_lsops.mailpiece_coded_v2</w:t>
      </w:r>
    </w:p>
    <w:p w14:paraId="55228AD1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) </w:t>
      </w:r>
    </w:p>
    <w:p w14:paraId="29345B67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, mp_coded AS (</w:t>
      </w:r>
    </w:p>
    <w:p w14:paraId="58A35256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SELECT DISTINCT</w:t>
      </w:r>
    </w:p>
    <w:p w14:paraId="0C9A97DE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sortingCycleId sortingCycleId</w:t>
      </w:r>
    </w:p>
    <w:p w14:paraId="21C0E555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Posttag Posttag</w:t>
      </w:r>
    </w:p>
    <w:p w14:paraId="002AC4E0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locationKey locationKey</w:t>
      </w:r>
    </w:p>
    <w:p w14:paraId="03CF746F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(CASE WHEN ((locationKey = 'HRK') AND (sortingProcess = 'AUTOMATIC')) THEN 1 WHEN ((locationKey = 'VET') AND (sortingProcess = 'AUTOMATIC')) THEN 1 WHEN ((locationKey = 'CAD') AND (sortingProcess = 'AUTOMATIC')) THEN 1 WHEN ((locationKey = 'WAL') AND (sortingProcess = 'AUTOMATIC')) THEN 1 WHEN ((locationKey = 'UTZ') AND (sortingProcess = 'AUTOMATIC')) THEN 1 WHEN ((locationKey = 'PRA') AND (sortingProcess = 'AUTOMATIC')) THEN 1 WHEN (locationKey IN ('BCH', 'RUE', 'OMU')) THEN 1 WHEN (locationKey IN ('HAE', 'FRA', 'DAI', 'URD')) THEN 1 ELSE 0 END) relevant_coded</w:t>
      </w:r>
    </w:p>
    <w:p w14:paraId="48B27C80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FROM</w:t>
      </w:r>
    </w:p>
    <w:p w14:paraId="025F08DD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mp_coded_raw</w:t>
      </w:r>
    </w:p>
    <w:p w14:paraId="12E3C920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) </w:t>
      </w:r>
    </w:p>
    <w:p w14:paraId="47A78501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, coded_agg AS (</w:t>
      </w:r>
    </w:p>
    <w:p w14:paraId="00A64093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SELECT</w:t>
      </w:r>
    </w:p>
    <w:p w14:paraId="0507E647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Posttag Posttag</w:t>
      </w:r>
    </w:p>
    <w:p w14:paraId="1B19DEFA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locationKey locationKey</w:t>
      </w:r>
    </w:p>
    <w:p w14:paraId="4A8BF019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SUM(relevant_coded) num_coded</w:t>
      </w:r>
    </w:p>
    <w:p w14:paraId="7586D060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FROM</w:t>
      </w:r>
    </w:p>
    <w:p w14:paraId="4FF4DA93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mp_coded</w:t>
      </w:r>
    </w:p>
    <w:p w14:paraId="7F722239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GROUP BY 1, 2</w:t>
      </w:r>
    </w:p>
    <w:p w14:paraId="5897E954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) </w:t>
      </w:r>
    </w:p>
    <w:p w14:paraId="56DF28D6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, mp_destinationAssigned_raw AS (</w:t>
      </w:r>
    </w:p>
    <w:p w14:paraId="4A2E741B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SELECT</w:t>
      </w:r>
    </w:p>
    <w:p w14:paraId="73290BE5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destinationAssigned.sortingCycleId sortingCycleId</w:t>
      </w:r>
    </w:p>
    <w:p w14:paraId="08BA331A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CAST(DATE_ADD('hour', -6, destinationAssigned.timestamp AT TIME ZONE 'Europe/Zurich') AS DATE) Posttag</w:t>
      </w:r>
    </w:p>
    <w:p w14:paraId="6A4716ED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destinationAssigned.sortingunit.locationKey locationKey</w:t>
      </w:r>
    </w:p>
    <w:p w14:paraId="444781ED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destinationAssigned.sortingParameters.sortingProcess sortingProcess</w:t>
      </w:r>
    </w:p>
    <w:p w14:paraId="0650364C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FROM</w:t>
      </w:r>
    </w:p>
    <w:p w14:paraId="4E3FA2E1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curated_lsops.mailpiece_destinationassigned_v2</w:t>
      </w:r>
    </w:p>
    <w:p w14:paraId="7A585E16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) </w:t>
      </w:r>
    </w:p>
    <w:p w14:paraId="2B1E75B8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, mp_destinationAssigned AS (</w:t>
      </w:r>
    </w:p>
    <w:p w14:paraId="4A96D3E8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SELECT DISTINCT</w:t>
      </w:r>
    </w:p>
    <w:p w14:paraId="174C50BD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sortingCycleId sortingCycleId</w:t>
      </w:r>
    </w:p>
    <w:p w14:paraId="65C213E3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Posttag Posttag</w:t>
      </w:r>
    </w:p>
    <w:p w14:paraId="6181D244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locationKey locationKey</w:t>
      </w:r>
    </w:p>
    <w:p w14:paraId="4C6C5CA2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(CASE WHEN ((locationKey = 'HRK') AND (sortingProcess = 'AUTOMATIC')) THEN 1 WHEN ((locationKey = 'VET') AND (sortingProcess = 'AUTOMATIC')) THEN 1 WHEN ((locationKey = 'CAD') AND (sortingProcess = 'AUTOMATIC')) THEN 1 WHEN ((locationKey = 'WAL') AND (sortingProcess = 'AUTOMATIC')) THEN 1 WHEN ((locationKey = 'UTZ') AND (sortingProcess = 'AUTOMATIC')) THEN 1 WHEN ((locationKey = 'PRA') AND (sortingProcess = 'AUTOMATIC')) THEN 1 WHEN (locationKey IN ('BCH', 'RUE', 'OMU')) THEN 1 WHEN (locationKey IN ('HAE', 'FRA', 'DAI', 'URD')) THEN 1 ELSE 0 END) relevant_destinationAssigned</w:t>
      </w:r>
    </w:p>
    <w:p w14:paraId="742A9C33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FROM</w:t>
      </w:r>
    </w:p>
    <w:p w14:paraId="21B73934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lastRenderedPageBreak/>
        <w:t xml:space="preserve">     mp_destinationAssigned_raw</w:t>
      </w:r>
    </w:p>
    <w:p w14:paraId="0D1A504B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) </w:t>
      </w:r>
    </w:p>
    <w:p w14:paraId="4586FCE7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, destinationassigned_agg AS (</w:t>
      </w:r>
    </w:p>
    <w:p w14:paraId="66A0F179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SELECT</w:t>
      </w:r>
    </w:p>
    <w:p w14:paraId="475C9AB4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Posttag Posttag</w:t>
      </w:r>
    </w:p>
    <w:p w14:paraId="46A7CCDF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locationKey locationKey</w:t>
      </w:r>
    </w:p>
    <w:p w14:paraId="2E6B6CEA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SUM(relevant_destinationAssigned) num_destinationassigned</w:t>
      </w:r>
    </w:p>
    <w:p w14:paraId="6A3E280B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FROM</w:t>
      </w:r>
    </w:p>
    <w:p w14:paraId="6D93226F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mp_destinationAssigned</w:t>
      </w:r>
    </w:p>
    <w:p w14:paraId="409CE081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GROUP BY 1, 2</w:t>
      </w:r>
    </w:p>
    <w:p w14:paraId="5D5D8928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) </w:t>
      </w:r>
    </w:p>
    <w:p w14:paraId="6863AAA1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, sendungsverarbeitung_raw AS (</w:t>
      </w:r>
    </w:p>
    <w:p w14:paraId="5295E04B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SELECT</w:t>
      </w:r>
    </w:p>
    <w:p w14:paraId="5ACA761C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post_day posttag</w:t>
      </w:r>
    </w:p>
    <w:p w14:paraId="2421FA59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plz_to_key.locationKey locationKey</w:t>
      </w:r>
    </w:p>
    <w:p w14:paraId="468DEA92" w14:textId="77777777" w:rsidR="00374E19" w:rsidRPr="00374E19" w:rsidRDefault="00374E19" w:rsidP="00374E19">
      <w:r w:rsidRPr="00374E19">
        <w:rPr>
          <w:lang w:val="en-US"/>
        </w:rPr>
        <w:t xml:space="preserve">   </w:t>
      </w:r>
      <w:r w:rsidRPr="00374E19">
        <w:t>, dim_sor.sortierprozess_typ sortierprozess_typ</w:t>
      </w:r>
    </w:p>
    <w:p w14:paraId="4D6CAC65" w14:textId="77777777" w:rsidR="00374E19" w:rsidRPr="00374E19" w:rsidRDefault="00374E19" w:rsidP="00374E19">
      <w:r w:rsidRPr="00374E19">
        <w:t xml:space="preserve">   FROM</w:t>
      </w:r>
    </w:p>
    <w:p w14:paraId="5D1E71DC" w14:textId="77777777" w:rsidR="00374E19" w:rsidRPr="00374E19" w:rsidRDefault="00374E19" w:rsidP="00374E19">
      <w:r w:rsidRPr="00374E19">
        <w:t xml:space="preserve">     (((reporting_lsops.fact_sendungsverarbeitung_v sndv</w:t>
      </w:r>
    </w:p>
    <w:p w14:paraId="7402F696" w14:textId="77777777" w:rsidR="00374E19" w:rsidRPr="00374E19" w:rsidRDefault="00374E19" w:rsidP="00374E19">
      <w:pPr>
        <w:rPr>
          <w:lang w:val="en-US"/>
        </w:rPr>
      </w:pPr>
      <w:r w:rsidRPr="00374E19">
        <w:t xml:space="preserve">   </w:t>
      </w:r>
      <w:r w:rsidRPr="00374E19">
        <w:rPr>
          <w:lang w:val="en-US"/>
        </w:rPr>
        <w:t>LEFT JOIN reporting_lsops.dim_sortierung_v dim_sor ON (sndv.sortierung_hash_key = dim_sor.sortierung_hash_key))</w:t>
      </w:r>
    </w:p>
    <w:p w14:paraId="30BAC763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LEFT JOIN reporting_lsops.dim_zentrum_v dim_zent ON (sndv.zentrum_hash_key = dim_zent.zentrum_hash_key))</w:t>
      </w:r>
    </w:p>
    <w:p w14:paraId="087FF437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LEFT JOIN plz_to_key ON (plz_to_key.plz = dim_zent.zentrum_plz))</w:t>
      </w:r>
    </w:p>
    <w:p w14:paraId="2FC88DE4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) </w:t>
      </w:r>
    </w:p>
    <w:p w14:paraId="3BF8283D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, sendungsverarbeitung AS (</w:t>
      </w:r>
    </w:p>
    <w:p w14:paraId="3A2C7FC8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SELECT</w:t>
      </w:r>
    </w:p>
    <w:p w14:paraId="582EEA68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Posttag Posttag</w:t>
      </w:r>
    </w:p>
    <w:p w14:paraId="1AE36DF4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locationKey locationKey</w:t>
      </w:r>
    </w:p>
    <w:p w14:paraId="21FDD8C6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(CASE WHEN ((locationKey = 'HRK') AND (sortierprozess_typ = 'AUTOMATIC')) THEN 1 WHEN ((locationKey = 'VET') AND (sortierprozess_typ = 'AUTOMATIC')) THEN 1 WHEN ((locationKey = 'CAD') AND (sortierprozess_typ = 'AUTOMATIC')) THEN 1 WHEN ((locationKey = 'WAL') AND (sortierprozess_typ = 'AUTOMATIC')) THEN 1 WHEN ((locationKey = 'UTZ') AND (sortierprozess_typ = 'AUTOMATIC')) THEN 1 WHEN ((locationKey = 'PRA') AND (sortierprozess_typ = 'AUTOMATIC')) THEN 1 WHEN (locationKey IN ('BCH', 'RUE', 'OMU')) THEN 1 WHEN (locationKey IN ('HAE', 'FRA', 'DAI', 'URD')) THEN 1 ELSE 0 END) relevant_sva</w:t>
      </w:r>
    </w:p>
    <w:p w14:paraId="2271E113" w14:textId="77777777" w:rsidR="00374E19" w:rsidRPr="00374E19" w:rsidRDefault="00374E19" w:rsidP="00374E19">
      <w:r w:rsidRPr="00374E19">
        <w:rPr>
          <w:lang w:val="en-US"/>
        </w:rPr>
        <w:t xml:space="preserve">   </w:t>
      </w:r>
      <w:r w:rsidRPr="00374E19">
        <w:t>FROM</w:t>
      </w:r>
    </w:p>
    <w:p w14:paraId="05D451C6" w14:textId="77777777" w:rsidR="00374E19" w:rsidRPr="00374E19" w:rsidRDefault="00374E19" w:rsidP="00374E19">
      <w:r w:rsidRPr="00374E19">
        <w:t xml:space="preserve">     sendungsverarbeitung_raw</w:t>
      </w:r>
    </w:p>
    <w:p w14:paraId="3D51D16D" w14:textId="77777777" w:rsidR="00374E19" w:rsidRPr="00374E19" w:rsidRDefault="00374E19" w:rsidP="00374E19">
      <w:r w:rsidRPr="00374E19">
        <w:t xml:space="preserve">) </w:t>
      </w:r>
    </w:p>
    <w:p w14:paraId="06DC1ACB" w14:textId="77777777" w:rsidR="00374E19" w:rsidRPr="00374E19" w:rsidRDefault="00374E19" w:rsidP="00374E19">
      <w:r w:rsidRPr="00374E19">
        <w:t>, sva_agg AS (</w:t>
      </w:r>
    </w:p>
    <w:p w14:paraId="44FC8934" w14:textId="77777777" w:rsidR="00374E19" w:rsidRPr="00374E19" w:rsidRDefault="00374E19" w:rsidP="00374E19">
      <w:pPr>
        <w:rPr>
          <w:lang w:val="en-US"/>
        </w:rPr>
      </w:pPr>
      <w:r w:rsidRPr="00374E19">
        <w:t xml:space="preserve">   </w:t>
      </w:r>
      <w:r w:rsidRPr="00374E19">
        <w:rPr>
          <w:lang w:val="en-US"/>
        </w:rPr>
        <w:t>SELECT</w:t>
      </w:r>
    </w:p>
    <w:p w14:paraId="27287738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Posttag Posttag</w:t>
      </w:r>
    </w:p>
    <w:p w14:paraId="56726553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locationKey locationKey</w:t>
      </w:r>
    </w:p>
    <w:p w14:paraId="7DA61404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SUM(relevant_sva) num_sva</w:t>
      </w:r>
    </w:p>
    <w:p w14:paraId="675AC8C0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FROM</w:t>
      </w:r>
    </w:p>
    <w:p w14:paraId="20D44BCA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sendungsverarbeitung</w:t>
      </w:r>
    </w:p>
    <w:p w14:paraId="0B6C364A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GROUP BY 1, 2</w:t>
      </w:r>
    </w:p>
    <w:p w14:paraId="516B674F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) </w:t>
      </w:r>
    </w:p>
    <w:p w14:paraId="206724E8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, device_stats AS (</w:t>
      </w:r>
    </w:p>
    <w:p w14:paraId="2FFF9EA4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lastRenderedPageBreak/>
        <w:t xml:space="preserve">   SELECT</w:t>
      </w:r>
    </w:p>
    <w:p w14:paraId="7C75C28E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Posttag Posttag</w:t>
      </w:r>
    </w:p>
    <w:p w14:paraId="4CB5BEA4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sorting_unit_location_key locationKey</w:t>
      </w:r>
    </w:p>
    <w:p w14:paraId="735F798F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, sum(content_value) amount</w:t>
      </w:r>
    </w:p>
    <w:p w14:paraId="30C756F1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FROM</w:t>
      </w:r>
    </w:p>
    <w:p w14:paraId="6A5F15EB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  "reporting_lsops"."anlagestatistik_curated_v"</w:t>
      </w:r>
    </w:p>
    <w:p w14:paraId="5CD8C551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WHERE ((1 = 1) AND ((1 = 0) OR ((model = 'BEUMER') AND (content_type = 'INDUCTION') AND (content_value_index = 1))))</w:t>
      </w:r>
    </w:p>
    <w:p w14:paraId="03169251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 GROUP BY 1, 2</w:t>
      </w:r>
    </w:p>
    <w:p w14:paraId="13F7D165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) </w:t>
      </w:r>
    </w:p>
    <w:p w14:paraId="2528CA5D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SELECT</w:t>
      </w:r>
    </w:p>
    <w:p w14:paraId="28E824E2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submitted.Posttag Posttag</w:t>
      </w:r>
    </w:p>
    <w:p w14:paraId="6CDBB66F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, submitted.locationKey locationKey</w:t>
      </w:r>
    </w:p>
    <w:p w14:paraId="43F2B357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, key_to_plz.plz plz</w:t>
      </w:r>
    </w:p>
    <w:p w14:paraId="50D6E38D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, discharged.num_discharged num_discharged</w:t>
      </w:r>
    </w:p>
    <w:p w14:paraId="5EE474FB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, submitted.num_submitted num_submitted</w:t>
      </w:r>
    </w:p>
    <w:p w14:paraId="7D68BC70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, coded.num_coded num_coded</w:t>
      </w:r>
    </w:p>
    <w:p w14:paraId="36120D2C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, destinationassigned.num_destinationassigned num_destinationassigned</w:t>
      </w:r>
    </w:p>
    <w:p w14:paraId="6D902DD1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, sva.num_sva num_sva</w:t>
      </w:r>
    </w:p>
    <w:p w14:paraId="4F3AAD27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, dvs.amount num_stats</w:t>
      </w:r>
    </w:p>
    <w:p w14:paraId="19117F52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FROM</w:t>
      </w:r>
    </w:p>
    <w:p w14:paraId="4F4E3193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 xml:space="preserve">  ((((((submitted_agg submitted</w:t>
      </w:r>
    </w:p>
    <w:p w14:paraId="05D0A481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INNER JOIN key_to_plz ON ((1 = 1) AND (submitted.locationKey = key_to_plz.locationKey)))</w:t>
      </w:r>
    </w:p>
    <w:p w14:paraId="3043A302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INNER JOIN discharged_agg discharged ON ((1 = 1) AND (submitted.Posttag = discharged.Posttag) AND (submitted.locationKey = discharged.locationKey)))</w:t>
      </w:r>
    </w:p>
    <w:p w14:paraId="2DD15BC5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INNER JOIN coded_agg coded ON ((1 = 1) AND (submitted.Posttag = coded.Posttag) AND (submitted.locationKey = coded.locationKey)))</w:t>
      </w:r>
    </w:p>
    <w:p w14:paraId="53BA5873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INNER JOIN destinationassigned_agg destinationassigned ON ((1 = 1) AND (submitted.Posttag = destinationassigned.Posttag) AND (submitted.locationKey = destinationassigned.locationKey)))</w:t>
      </w:r>
    </w:p>
    <w:p w14:paraId="2EE02359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INNER JOIN sva_agg sva ON ((1 = 1) AND (submitted.Posttag = sva.Posttag) AND (submitted.locationKey = sva.locationKey)))</w:t>
      </w:r>
    </w:p>
    <w:p w14:paraId="67B8D290" w14:textId="77777777" w:rsidR="00374E19" w:rsidRPr="00374E19" w:rsidRDefault="00374E19" w:rsidP="00374E19">
      <w:pPr>
        <w:rPr>
          <w:lang w:val="en-US"/>
        </w:rPr>
      </w:pPr>
      <w:r w:rsidRPr="00374E19">
        <w:rPr>
          <w:lang w:val="en-US"/>
        </w:rPr>
        <w:t>LEFT JOIN device_stats dvs ON ((1 = 1) AND (submitted.Posttag = dvs.Posttag) AND (submitted.locationKey = dvs.locationKey)))</w:t>
      </w:r>
    </w:p>
    <w:p w14:paraId="5C9E9965" w14:textId="3872D839" w:rsidR="00374E19" w:rsidRDefault="00374E19" w:rsidP="00374E19">
      <w:pPr>
        <w:rPr>
          <w:lang w:val="en-US"/>
        </w:rPr>
      </w:pPr>
      <w:r w:rsidRPr="00374E19">
        <w:rPr>
          <w:lang w:val="en-US"/>
        </w:rPr>
        <w:t>WHERE ((1 = 1) AND (submitted.locationKey IN ('HRK', 'VET', 'HAE', 'CAD', 'WAL', 'UTZ', 'PRA', 'FRA', 'DAI', 'URD', 'BCH', 'RUE', 'OMU')))</w:t>
      </w:r>
    </w:p>
    <w:p w14:paraId="131D7559" w14:textId="77777777" w:rsidR="00374E19" w:rsidRDefault="00374E19" w:rsidP="009A0410">
      <w:pPr>
        <w:rPr>
          <w:lang w:val="en-US"/>
        </w:rPr>
      </w:pPr>
    </w:p>
    <w:p w14:paraId="5DE35416" w14:textId="77777777" w:rsidR="00374E19" w:rsidRDefault="00374E19" w:rsidP="009A0410">
      <w:pPr>
        <w:rPr>
          <w:lang w:val="en-US"/>
        </w:rPr>
      </w:pPr>
    </w:p>
    <w:p w14:paraId="0E202105" w14:textId="77777777" w:rsidR="00374E19" w:rsidRDefault="00374E19" w:rsidP="009A0410">
      <w:pPr>
        <w:rPr>
          <w:lang w:val="en-US"/>
        </w:rPr>
      </w:pPr>
    </w:p>
    <w:p w14:paraId="35C5684C" w14:textId="77777777" w:rsidR="004D4ED6" w:rsidRDefault="004D4ED6" w:rsidP="009A0410">
      <w:pPr>
        <w:rPr>
          <w:lang w:val="en-US"/>
        </w:rPr>
      </w:pPr>
    </w:p>
    <w:p w14:paraId="5D67361F" w14:textId="77777777" w:rsidR="00374E19" w:rsidRPr="009A0410" w:rsidRDefault="00374E19" w:rsidP="009A0410">
      <w:pPr>
        <w:rPr>
          <w:lang w:val="en-US"/>
        </w:rPr>
      </w:pPr>
    </w:p>
    <w:p w14:paraId="50398197" w14:textId="77777777" w:rsidR="009A0410" w:rsidRPr="009A0410" w:rsidRDefault="009A0410" w:rsidP="009A0410">
      <w:pPr>
        <w:rPr>
          <w:b/>
          <w:bCs/>
          <w:lang w:val="en-US"/>
        </w:rPr>
      </w:pPr>
      <w:r w:rsidRPr="009A0410">
        <w:rPr>
          <w:b/>
          <w:bCs/>
          <w:lang w:val="en-US"/>
        </w:rPr>
        <w:t>Initial Data Setup</w:t>
      </w:r>
    </w:p>
    <w:p w14:paraId="492D6C86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Due to this report beeing the first one developed by the project team, the first tries were performed locally</w:t>
      </w:r>
    </w:p>
    <w:p w14:paraId="6EA93561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without deploying the report to Microsoft Fabric. As such first report, the abundance of ways how</w:t>
      </w:r>
    </w:p>
    <w:p w14:paraId="6C71CF3C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to achieve e.g. links between datasources naturally lead to a report setup which performed some tasks</w:t>
      </w:r>
    </w:p>
    <w:p w14:paraId="65281A85" w14:textId="2D9FD660" w:rsidR="009A0410" w:rsidRDefault="009A0410" w:rsidP="009A0410">
      <w:pPr>
        <w:rPr>
          <w:lang w:val="en-US"/>
        </w:rPr>
      </w:pPr>
      <w:r w:rsidRPr="009A0410">
        <w:rPr>
          <w:lang w:val="en-US"/>
        </w:rPr>
        <w:t>double. Such as linking the two data sources using</w:t>
      </w:r>
      <w:r w:rsidR="009C49D4">
        <w:rPr>
          <w:lang w:val="en-US"/>
        </w:rPr>
        <w:t xml:space="preserve"> scripts in two distinct methods</w:t>
      </w:r>
      <w:r w:rsidR="00697549">
        <w:rPr>
          <w:lang w:val="en-US"/>
        </w:rPr>
        <w:t xml:space="preserve"> using</w:t>
      </w:r>
      <w:r w:rsidRPr="009A0410">
        <w:rPr>
          <w:lang w:val="en-US"/>
        </w:rPr>
        <w:t xml:space="preserve"> Power Query M and DAX. Issues</w:t>
      </w:r>
      <w:r w:rsidR="00697549">
        <w:rPr>
          <w:lang w:val="en-US"/>
        </w:rPr>
        <w:t xml:space="preserve">. </w:t>
      </w:r>
    </w:p>
    <w:p w14:paraId="7A138B70" w14:textId="32709830" w:rsidR="00697549" w:rsidRDefault="00697549" w:rsidP="009A0410">
      <w:pPr>
        <w:rPr>
          <w:lang w:val="en-US"/>
        </w:rPr>
      </w:pPr>
      <w:r>
        <w:rPr>
          <w:lang w:val="en-US"/>
        </w:rPr>
        <w:lastRenderedPageBreak/>
        <w:t xml:space="preserve">Therefore the first tries were only performed on the desktop version of Power BI without deploying it to </w:t>
      </w:r>
    </w:p>
    <w:p w14:paraId="491245AE" w14:textId="504D1468" w:rsidR="00514BD9" w:rsidRDefault="00514BD9" w:rsidP="009A0410">
      <w:pPr>
        <w:rPr>
          <w:lang w:val="en-US"/>
        </w:rPr>
      </w:pPr>
      <w:r>
        <w:rPr>
          <w:lang w:val="en-US"/>
        </w:rPr>
        <w:t>Microsoft Fabric.</w:t>
      </w:r>
      <w:r w:rsidR="00DB5D12">
        <w:rPr>
          <w:lang w:val="en-US"/>
        </w:rPr>
        <w:t xml:space="preserve"> Once the report was published, it however did not work </w:t>
      </w:r>
      <w:r w:rsidR="00734782">
        <w:rPr>
          <w:lang w:val="en-US"/>
        </w:rPr>
        <w:t>as some ETL processes are different in fabric compared to the desktop vers</w:t>
      </w:r>
      <w:r w:rsidR="003E011B">
        <w:rPr>
          <w:lang w:val="en-US"/>
        </w:rPr>
        <w:t>ion.</w:t>
      </w:r>
    </w:p>
    <w:p w14:paraId="0BFC9ACB" w14:textId="77777777" w:rsidR="003E011B" w:rsidRDefault="003E011B" w:rsidP="009A0410">
      <w:pPr>
        <w:rPr>
          <w:lang w:val="en-US"/>
        </w:rPr>
      </w:pPr>
    </w:p>
    <w:p w14:paraId="02FCFC16" w14:textId="77777777" w:rsidR="00603668" w:rsidRPr="00603668" w:rsidRDefault="00603668" w:rsidP="00603668">
      <w:r w:rsidRPr="00603668">
        <w:t>Major Issue: Kurz vor dem Deployment, bzw. nach dem deployment auf Dev ist aufgefallen dass es Probleme gibt mit dem Datenload Amazon Athena zu PowerBI</w:t>
      </w:r>
    </w:p>
    <w:p w14:paraId="3E5F8E04" w14:textId="77777777" w:rsidR="00603668" w:rsidRPr="00603668" w:rsidRDefault="00603668" w:rsidP="00603668">
      <w:r w:rsidRPr="00603668">
        <w:t>In PowerBI wurde eine Transformation beim Load gemacht. </w:t>
      </w:r>
    </w:p>
    <w:p w14:paraId="72D807DE" w14:textId="77777777" w:rsidR="00603668" w:rsidRPr="00603668" w:rsidRDefault="00603668" w:rsidP="00603668">
      <w:r w:rsidRPr="00603668">
        <w:t>PowerBI versuchte eine spalte mit Datumswerten in ein Datumsformat zu casten, wobei PowerBI ein Problem mit leeren Werten bekam.</w:t>
      </w:r>
    </w:p>
    <w:p w14:paraId="64B2CD60" w14:textId="77777777" w:rsidR="00603668" w:rsidRPr="00603668" w:rsidRDefault="00603668" w:rsidP="00603668">
      <w:r w:rsidRPr="00603668">
        <w:t>Laut analyse: Ein Problem was in Athena korrigiert werden sollte</w:t>
      </w:r>
    </w:p>
    <w:p w14:paraId="2CDF2F33" w14:textId="77777777" w:rsidR="003E011B" w:rsidRPr="00603668" w:rsidRDefault="003E011B" w:rsidP="009A0410"/>
    <w:p w14:paraId="307C1281" w14:textId="77777777" w:rsidR="00364304" w:rsidRPr="00364304" w:rsidRDefault="00364304" w:rsidP="00364304">
      <w:r w:rsidRPr="00364304">
        <w:rPr>
          <w:rFonts w:ascii="Segoe UI Emoji" w:hAnsi="Segoe UI Emoji" w:cs="Segoe UI Emoji"/>
        </w:rPr>
        <w:t>📘</w:t>
      </w:r>
      <w:r w:rsidRPr="00364304">
        <w:t xml:space="preserve"> </w:t>
      </w:r>
      <w:r w:rsidRPr="00364304">
        <w:rPr>
          <w:b/>
          <w:bCs/>
        </w:rPr>
        <w:t>Wissenschaftliche Zusammenfassung des Chatverlaufs</w:t>
      </w:r>
    </w:p>
    <w:p w14:paraId="22DEA36D" w14:textId="77777777" w:rsidR="00364304" w:rsidRPr="00364304" w:rsidRDefault="00364304" w:rsidP="00364304">
      <w:r w:rsidRPr="00364304">
        <w:t xml:space="preserve">Diese Zusammenfassung beschreibt die im Gespräch identifizierten Problemursachen, angewendeten Analyseverfahren und die erarbeiteten Lösungsansätze zu Themen der </w:t>
      </w:r>
      <w:r w:rsidRPr="00364304">
        <w:rPr>
          <w:b/>
          <w:bCs/>
        </w:rPr>
        <w:t>Datenaufbereitung</w:t>
      </w:r>
      <w:r w:rsidRPr="00364304">
        <w:t xml:space="preserve">, </w:t>
      </w:r>
      <w:r w:rsidRPr="00364304">
        <w:rPr>
          <w:b/>
          <w:bCs/>
        </w:rPr>
        <w:t>Fehleranalyse</w:t>
      </w:r>
      <w:r w:rsidRPr="00364304">
        <w:t xml:space="preserve">, </w:t>
      </w:r>
      <w:r w:rsidRPr="00364304">
        <w:rPr>
          <w:b/>
          <w:bCs/>
        </w:rPr>
        <w:t>Power BI – Athena Integration</w:t>
      </w:r>
      <w:r w:rsidRPr="00364304">
        <w:t xml:space="preserve">, </w:t>
      </w:r>
      <w:r w:rsidRPr="00364304">
        <w:rPr>
          <w:b/>
          <w:bCs/>
        </w:rPr>
        <w:t>Datumstransformation</w:t>
      </w:r>
      <w:r w:rsidRPr="00364304">
        <w:t xml:space="preserve">, </w:t>
      </w:r>
      <w:r w:rsidRPr="00364304">
        <w:rPr>
          <w:b/>
          <w:bCs/>
        </w:rPr>
        <w:t>Query</w:t>
      </w:r>
      <w:r w:rsidRPr="00364304">
        <w:rPr>
          <w:b/>
          <w:bCs/>
        </w:rPr>
        <w:noBreakHyphen/>
        <w:t>Strategien</w:t>
      </w:r>
      <w:r w:rsidRPr="00364304">
        <w:t xml:space="preserve"> und </w:t>
      </w:r>
      <w:r w:rsidRPr="00364304">
        <w:rPr>
          <w:b/>
          <w:bCs/>
        </w:rPr>
        <w:t>Datenqualitätsmanagement in ETL</w:t>
      </w:r>
      <w:r w:rsidRPr="00364304">
        <w:rPr>
          <w:b/>
          <w:bCs/>
        </w:rPr>
        <w:noBreakHyphen/>
        <w:t>Pipelines</w:t>
      </w:r>
      <w:r w:rsidRPr="00364304">
        <w:t>.</w:t>
      </w:r>
      <w:r w:rsidRPr="00364304">
        <w:br/>
        <w:t>Dabei wird der Fokus ausschließlich auf die fachlich relevanten Bereiche gelegt — ohne persönliche, soziale oder nebensächliche Inhalte.</w:t>
      </w:r>
    </w:p>
    <w:p w14:paraId="68C63334" w14:textId="77777777" w:rsidR="00603668" w:rsidRDefault="00603668" w:rsidP="009A0410"/>
    <w:p w14:paraId="7AD45AFF" w14:textId="77777777" w:rsidR="00603668" w:rsidRDefault="00603668" w:rsidP="009A0410"/>
    <w:p w14:paraId="3F09A848" w14:textId="77777777" w:rsidR="00063FCD" w:rsidRPr="00063FCD" w:rsidRDefault="00063FCD" w:rsidP="00063FCD">
      <w:pPr>
        <w:rPr>
          <w:lang w:val="en-US"/>
        </w:rPr>
      </w:pPr>
      <w:r w:rsidRPr="00063FCD">
        <w:rPr>
          <w:lang w:val="en-US"/>
        </w:rPr>
        <w:t>Summary Friday 20.03.2026:</w:t>
      </w:r>
    </w:p>
    <w:p w14:paraId="7089B608" w14:textId="77777777" w:rsidR="00063FCD" w:rsidRPr="00063FCD" w:rsidRDefault="00063FCD" w:rsidP="00063FCD">
      <w:pPr>
        <w:rPr>
          <w:lang w:val="en-US"/>
        </w:rPr>
      </w:pPr>
      <w:r w:rsidRPr="00063FCD">
        <w:rPr>
          <w:lang w:val="en-US"/>
        </w:rPr>
        <w:t>* First check with Team mate if Athena is to be adapted regarding the view</w:t>
      </w:r>
    </w:p>
    <w:p w14:paraId="6E1955FA" w14:textId="77777777" w:rsidR="00063FCD" w:rsidRPr="00063FCD" w:rsidRDefault="00063FCD" w:rsidP="00063FCD">
      <w:pPr>
        <w:rPr>
          <w:lang w:val="en-US"/>
        </w:rPr>
      </w:pPr>
      <w:r w:rsidRPr="00063FCD">
        <w:rPr>
          <w:lang w:val="en-US"/>
        </w:rPr>
        <w:t>* Info from call : No adaption of Athena should solve the problem,</w:t>
      </w:r>
    </w:p>
    <w:p w14:paraId="5D044870" w14:textId="77777777" w:rsidR="00063FCD" w:rsidRPr="00063FCD" w:rsidRDefault="00063FCD" w:rsidP="00063FCD">
      <w:pPr>
        <w:rPr>
          <w:lang w:val="en-US"/>
        </w:rPr>
      </w:pPr>
      <w:r w:rsidRPr="00063FCD">
        <w:rPr>
          <w:lang w:val="en-US"/>
        </w:rPr>
        <w:t>* The connector of PowerBI uses .csv as transfer method between AWS and PowerBI</w:t>
      </w:r>
    </w:p>
    <w:p w14:paraId="085BCAD4" w14:textId="77777777" w:rsidR="00063FCD" w:rsidRPr="00063FCD" w:rsidRDefault="00063FCD" w:rsidP="00063FCD">
      <w:pPr>
        <w:rPr>
          <w:lang w:val="en-US"/>
        </w:rPr>
      </w:pPr>
      <w:r w:rsidRPr="00063FCD">
        <w:rPr>
          <w:lang w:val="en-US"/>
        </w:rPr>
        <w:t>* The Query on Amazon Athena does not fail</w:t>
      </w:r>
    </w:p>
    <w:p w14:paraId="4480EE33" w14:textId="77777777" w:rsidR="00063FCD" w:rsidRPr="00063FCD" w:rsidRDefault="00063FCD" w:rsidP="00063FCD">
      <w:pPr>
        <w:rPr>
          <w:lang w:val="en-US"/>
        </w:rPr>
      </w:pPr>
      <w:r w:rsidRPr="00063FCD">
        <w:rPr>
          <w:lang w:val="en-US"/>
        </w:rPr>
        <w:t>* The issue happens entirely on the side of PowerBI when it tries to transform from string to date</w:t>
      </w:r>
    </w:p>
    <w:p w14:paraId="213EE36F" w14:textId="77777777" w:rsidR="00063FCD" w:rsidRPr="00063FCD" w:rsidRDefault="00063FCD" w:rsidP="00063FCD">
      <w:pPr>
        <w:rPr>
          <w:lang w:val="en-US"/>
        </w:rPr>
      </w:pPr>
      <w:r w:rsidRPr="00063FCD">
        <w:rPr>
          <w:lang w:val="en-US"/>
        </w:rPr>
        <w:t>* Decision : No changes in Amazon Athena, however changes to the PowerBI Report</w:t>
      </w:r>
    </w:p>
    <w:p w14:paraId="04A7E90D" w14:textId="77777777" w:rsidR="00063FCD" w:rsidRPr="00063FCD" w:rsidRDefault="00063FCD" w:rsidP="00063FCD">
      <w:pPr>
        <w:rPr>
          <w:lang w:val="en-US"/>
        </w:rPr>
      </w:pPr>
      <w:r w:rsidRPr="00063FCD">
        <w:rPr>
          <w:lang w:val="en-US"/>
        </w:rPr>
        <w:t>* Due to a complex Report, without initial commits on GIT, a debugging is hardly possible</w:t>
      </w:r>
    </w:p>
    <w:p w14:paraId="38A45564" w14:textId="77777777" w:rsidR="00063FCD" w:rsidRPr="00063FCD" w:rsidRDefault="00063FCD" w:rsidP="00063FCD">
      <w:pPr>
        <w:rPr>
          <w:lang w:val="en-US"/>
        </w:rPr>
      </w:pPr>
      <w:r w:rsidRPr="00063FCD">
        <w:rPr>
          <w:lang w:val="en-US"/>
        </w:rPr>
        <w:t>*However a rebuild from scratch would be advisable, this way early commits to PowerBI Service can establish wether the Data is ok on early stages</w:t>
      </w:r>
    </w:p>
    <w:p w14:paraId="738836D1" w14:textId="77777777" w:rsidR="00603668" w:rsidRPr="00063FCD" w:rsidRDefault="00603668" w:rsidP="009A0410">
      <w:pPr>
        <w:rPr>
          <w:lang w:val="en-US"/>
        </w:rPr>
      </w:pPr>
    </w:p>
    <w:p w14:paraId="1F2D880B" w14:textId="58C7411A" w:rsidR="00603668" w:rsidRPr="00063FCD" w:rsidRDefault="00D47A24" w:rsidP="009A0410">
      <w:pPr>
        <w:rPr>
          <w:lang w:val="en-US"/>
        </w:rPr>
      </w:pPr>
      <w:r w:rsidRPr="00D47A24">
        <w:rPr>
          <w:lang w:val="en-US"/>
        </w:rPr>
        <w:lastRenderedPageBreak/>
        <w:drawing>
          <wp:inline distT="0" distB="0" distL="0" distR="0" wp14:anchorId="6F196F2A" wp14:editId="657C7D6A">
            <wp:extent cx="6479540" cy="8634095"/>
            <wp:effectExtent l="0" t="0" r="0" b="0"/>
            <wp:docPr id="32753986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398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863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36C6" w14:textId="77777777" w:rsidR="00603668" w:rsidRPr="00063FCD" w:rsidRDefault="00603668" w:rsidP="009A0410">
      <w:pPr>
        <w:rPr>
          <w:lang w:val="en-US"/>
        </w:rPr>
      </w:pPr>
    </w:p>
    <w:p w14:paraId="49F96200" w14:textId="77777777" w:rsidR="00D47A24" w:rsidRPr="00D47A24" w:rsidRDefault="00D47A24" w:rsidP="00D47A24">
      <w:pPr>
        <w:rPr>
          <w:lang w:val="en-US"/>
        </w:rPr>
      </w:pPr>
      <w:r w:rsidRPr="00D47A24">
        <w:rPr>
          <w:lang w:val="en-US"/>
        </w:rPr>
        <w:t>Summary Friday 20.03.2026:</w:t>
      </w:r>
    </w:p>
    <w:p w14:paraId="7F317E7A" w14:textId="77777777" w:rsidR="00D47A24" w:rsidRPr="00D47A24" w:rsidRDefault="00D47A24" w:rsidP="00D47A24">
      <w:pPr>
        <w:rPr>
          <w:lang w:val="en-US"/>
        </w:rPr>
      </w:pPr>
      <w:r w:rsidRPr="00D47A24">
        <w:rPr>
          <w:lang w:val="en-US"/>
        </w:rPr>
        <w:lastRenderedPageBreak/>
        <w:t>* New Report was created, then first the tables are queried using powerBI Desktop</w:t>
      </w:r>
    </w:p>
    <w:p w14:paraId="28CDFE6A" w14:textId="77777777" w:rsidR="00D47A24" w:rsidRPr="00D47A24" w:rsidRDefault="00D47A24" w:rsidP="00D47A24">
      <w:pPr>
        <w:rPr>
          <w:lang w:val="en-US"/>
        </w:rPr>
      </w:pPr>
      <w:r w:rsidRPr="00D47A24">
        <w:rPr>
          <w:lang w:val="en-US"/>
        </w:rPr>
        <w:t>* After this was successful the report was deployed to PowerBI Service</w:t>
      </w:r>
    </w:p>
    <w:p w14:paraId="01A5F829" w14:textId="77777777" w:rsidR="00D47A24" w:rsidRPr="00D47A24" w:rsidRDefault="00D47A24" w:rsidP="00D47A24">
      <w:pPr>
        <w:rPr>
          <w:lang w:val="en-US"/>
        </w:rPr>
      </w:pPr>
      <w:r w:rsidRPr="00D47A24">
        <w:rPr>
          <w:lang w:val="en-US"/>
        </w:rPr>
        <w:t>* PowerBI Service was able to successfully update the data</w:t>
      </w:r>
    </w:p>
    <w:p w14:paraId="572DF397" w14:textId="77777777" w:rsidR="00D47A24" w:rsidRPr="00D47A24" w:rsidRDefault="00D47A24" w:rsidP="00D47A24">
      <w:pPr>
        <w:rPr>
          <w:lang w:val="en-US"/>
        </w:rPr>
      </w:pPr>
      <w:r w:rsidRPr="00D47A24">
        <w:rPr>
          <w:lang w:val="en-US"/>
        </w:rPr>
        <w:t>* Next step was then to create the join key on both tables</w:t>
      </w:r>
    </w:p>
    <w:p w14:paraId="18E6D8A0" w14:textId="77777777" w:rsidR="00D47A24" w:rsidRPr="00D47A24" w:rsidRDefault="00D47A24" w:rsidP="00D47A24">
      <w:pPr>
        <w:rPr>
          <w:lang w:val="en-US"/>
        </w:rPr>
      </w:pPr>
      <w:r w:rsidRPr="00D47A24">
        <w:rPr>
          <w:lang w:val="en-US"/>
        </w:rPr>
        <w:t>* Next Join the tables</w:t>
      </w:r>
    </w:p>
    <w:p w14:paraId="6B113F39" w14:textId="77777777" w:rsidR="00D47A24" w:rsidRPr="00D47A24" w:rsidRDefault="00D47A24" w:rsidP="00D47A24">
      <w:pPr>
        <w:rPr>
          <w:lang w:val="en-US"/>
        </w:rPr>
      </w:pPr>
      <w:r w:rsidRPr="00D47A24">
        <w:rPr>
          <w:lang w:val="en-US"/>
        </w:rPr>
        <w:t>* Then deploy again, which was still able to update the data without error</w:t>
      </w:r>
    </w:p>
    <w:p w14:paraId="0FB36A64" w14:textId="77777777" w:rsidR="00D47A24" w:rsidRPr="00D47A24" w:rsidRDefault="00D47A24" w:rsidP="00D47A24">
      <w:pPr>
        <w:rPr>
          <w:lang w:val="en-US"/>
        </w:rPr>
      </w:pPr>
      <w:r w:rsidRPr="00D47A24">
        <w:rPr>
          <w:lang w:val="en-US"/>
        </w:rPr>
        <w:t>* Next the data transforms in PowerQuery were reimplemented, and another deploy</w:t>
      </w:r>
    </w:p>
    <w:p w14:paraId="71053B64" w14:textId="77777777" w:rsidR="00D47A24" w:rsidRPr="00D47A24" w:rsidRDefault="00D47A24" w:rsidP="00D47A24">
      <w:pPr>
        <w:rPr>
          <w:lang w:val="en-US"/>
        </w:rPr>
      </w:pPr>
      <w:r w:rsidRPr="00D47A24">
        <w:rPr>
          <w:lang w:val="en-US"/>
        </w:rPr>
        <w:t>* This was still ok, so cleaning of number fields was added and a simple table for data display was finalised, after deploying data was still updatin fine</w:t>
      </w:r>
    </w:p>
    <w:p w14:paraId="70C46CF4" w14:textId="77777777" w:rsidR="00D47A24" w:rsidRPr="00D47A24" w:rsidRDefault="00D47A24" w:rsidP="00D47A24">
      <w:pPr>
        <w:rPr>
          <w:lang w:val="en-US"/>
        </w:rPr>
      </w:pPr>
      <w:r w:rsidRPr="00D47A24">
        <w:rPr>
          <w:lang w:val="en-US"/>
        </w:rPr>
        <w:t>* Next the DAX was added for the measures, and the table was changed to use the measures instead of the base table fields</w:t>
      </w:r>
    </w:p>
    <w:p w14:paraId="3A94AFC5" w14:textId="77777777" w:rsidR="00D47A24" w:rsidRPr="00D47A24" w:rsidRDefault="00D47A24" w:rsidP="00D47A24">
      <w:pPr>
        <w:rPr>
          <w:lang w:val="en-US"/>
        </w:rPr>
      </w:pPr>
      <w:r w:rsidRPr="00D47A24">
        <w:rPr>
          <w:lang w:val="en-US"/>
        </w:rPr>
        <w:t>* After Deployment data was still updating, so the further visuals were added including the measures for 0 or 1 reply depending wether its considered an error regarding the 0.01 to - 0.01 boundaries and minimum activity of 10'000 a day</w:t>
      </w:r>
    </w:p>
    <w:p w14:paraId="2272F495" w14:textId="77777777" w:rsidR="00603668" w:rsidRDefault="00603668" w:rsidP="009A0410">
      <w:pPr>
        <w:rPr>
          <w:lang w:val="en-US"/>
        </w:rPr>
      </w:pPr>
    </w:p>
    <w:p w14:paraId="732E5077" w14:textId="77777777" w:rsidR="00BB1402" w:rsidRDefault="00BB1402" w:rsidP="009A0410">
      <w:pPr>
        <w:rPr>
          <w:lang w:val="en-US"/>
        </w:rPr>
      </w:pPr>
    </w:p>
    <w:p w14:paraId="5AFFC61A" w14:textId="77777777" w:rsidR="00BB1402" w:rsidRPr="00BB1402" w:rsidRDefault="00BB1402" w:rsidP="00BB1402">
      <w:pPr>
        <w:rPr>
          <w:lang w:val="en-US"/>
        </w:rPr>
      </w:pPr>
      <w:r w:rsidRPr="00BB1402">
        <w:rPr>
          <w:lang w:val="en-US"/>
        </w:rPr>
        <w:t>Key Learning:</w:t>
      </w:r>
    </w:p>
    <w:p w14:paraId="215FC1D1" w14:textId="77777777" w:rsidR="00BB1402" w:rsidRPr="00BB1402" w:rsidRDefault="00BB1402" w:rsidP="00BB1402">
      <w:pPr>
        <w:rPr>
          <w:lang w:val="en-US"/>
        </w:rPr>
      </w:pPr>
      <w:r w:rsidRPr="00BB1402">
        <w:rPr>
          <w:lang w:val="en-US"/>
        </w:rPr>
        <w:t>Environments Local or Cloud behave differently</w:t>
      </w:r>
    </w:p>
    <w:p w14:paraId="593366E1" w14:textId="77777777" w:rsidR="00BB1402" w:rsidRPr="00063FCD" w:rsidRDefault="00BB1402" w:rsidP="009A0410">
      <w:pPr>
        <w:rPr>
          <w:lang w:val="en-US"/>
        </w:rPr>
      </w:pPr>
    </w:p>
    <w:p w14:paraId="155C9966" w14:textId="77777777" w:rsidR="00514BD9" w:rsidRPr="00063FCD" w:rsidRDefault="00514BD9" w:rsidP="009A0410">
      <w:pPr>
        <w:rPr>
          <w:lang w:val="en-US"/>
        </w:rPr>
      </w:pPr>
    </w:p>
    <w:p w14:paraId="4E8E458B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report I first built everything local However this did not work online.. Had no proper Chain of checkins</w:t>
      </w:r>
    </w:p>
    <w:p w14:paraId="430ECE8C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Had to redo the setup, But now deployed it more often to find out if eventually one specific issue renders</w:t>
      </w:r>
    </w:p>
    <w:p w14:paraId="2A169DAA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the data non usable</w:t>
      </w:r>
    </w:p>
    <w:p w14:paraId="40AB3D34" w14:textId="77777777" w:rsidR="009A0410" w:rsidRPr="009A0410" w:rsidRDefault="009A0410" w:rsidP="009A0410">
      <w:pPr>
        <w:rPr>
          <w:b/>
          <w:bCs/>
          <w:lang w:val="en-US"/>
        </w:rPr>
      </w:pPr>
      <w:r w:rsidRPr="009A0410">
        <w:rPr>
          <w:b/>
          <w:bCs/>
          <w:lang w:val="en-US"/>
        </w:rPr>
        <w:t>Initial Data Setup</w:t>
      </w:r>
    </w:p>
    <w:p w14:paraId="0457C172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Describe that first only 1 query Then 2 queries and combine them... However later with the aggregation</w:t>
      </w:r>
    </w:p>
    <w:p w14:paraId="35A4E5D1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table... Another data source was to be added, the semantic model</w:t>
      </w:r>
    </w:p>
    <w:p w14:paraId="12114DA2" w14:textId="77777777" w:rsidR="009A0410" w:rsidRPr="009A0410" w:rsidRDefault="009A0410" w:rsidP="009A0410">
      <w:pPr>
        <w:rPr>
          <w:b/>
          <w:bCs/>
          <w:lang w:val="en-US"/>
        </w:rPr>
      </w:pPr>
      <w:r w:rsidRPr="009A0410">
        <w:rPr>
          <w:b/>
          <w:bCs/>
          <w:lang w:val="en-US"/>
        </w:rPr>
        <w:t>New visuals to help faster visual data reception by stakeholders</w:t>
      </w:r>
    </w:p>
    <w:p w14:paraId="3CDBF700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However decision taken to use 3 visuals 1 visual using trafic lights , green orange red, also using different</w:t>
      </w:r>
    </w:p>
    <w:p w14:paraId="5D9F88D9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colors 2 using a line chart to show eventual recuring or increasing issues 3 using the existing table view of</w:t>
      </w:r>
    </w:p>
    <w:p w14:paraId="4C51E278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SAC but reinforcing the data with the trafic lights same as the trafic light visual</w:t>
      </w:r>
    </w:p>
    <w:p w14:paraId="472EC0BE" w14:textId="7C69F62C" w:rsidR="009A0410" w:rsidRDefault="009A0410" w:rsidP="009A0410">
      <w:pPr>
        <w:rPr>
          <w:b/>
          <w:bCs/>
        </w:rPr>
      </w:pPr>
      <w:r w:rsidRPr="009A0410">
        <w:rPr>
          <w:b/>
          <w:bCs/>
        </w:rPr>
        <w:t>54</w:t>
      </w:r>
    </w:p>
    <w:p w14:paraId="32E271E0" w14:textId="07CBC5B0" w:rsidR="009A0410" w:rsidRDefault="009A0410">
      <w:pPr>
        <w:rPr>
          <w:b/>
          <w:bCs/>
        </w:rPr>
      </w:pPr>
      <w:r>
        <w:rPr>
          <w:b/>
          <w:bCs/>
        </w:rPr>
        <w:br w:type="page"/>
      </w:r>
    </w:p>
    <w:p w14:paraId="2F6BA5C3" w14:textId="77777777" w:rsidR="009A0410" w:rsidRDefault="009A0410" w:rsidP="009A0410">
      <w:pPr>
        <w:rPr>
          <w:b/>
          <w:bCs/>
        </w:rPr>
      </w:pPr>
    </w:p>
    <w:p w14:paraId="52158A35" w14:textId="77777777" w:rsidR="009A0410" w:rsidRPr="009A0410" w:rsidRDefault="009A0410" w:rsidP="009A0410">
      <w:pPr>
        <w:rPr>
          <w:b/>
          <w:bCs/>
          <w:lang w:val="en-US"/>
        </w:rPr>
      </w:pPr>
      <w:r w:rsidRPr="009A0410">
        <w:rPr>
          <w:b/>
          <w:bCs/>
          <w:lang w:val="en-US"/>
        </w:rPr>
        <w:t>Waiting for finishing of aggregation</w:t>
      </w:r>
    </w:p>
    <w:p w14:paraId="1F63FDF4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-&gt; To Solution LandScape Technical limits due to data amount pragmatic setup aggregating some values</w:t>
      </w:r>
    </w:p>
    <w:p w14:paraId="5A12464A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while some details are only availale as direct query (slower)</w:t>
      </w:r>
    </w:p>
    <w:p w14:paraId="0A1F7E1F" w14:textId="77777777" w:rsidR="009A0410" w:rsidRPr="009A0410" w:rsidRDefault="009A0410" w:rsidP="009A0410">
      <w:pPr>
        <w:rPr>
          <w:b/>
          <w:bCs/>
          <w:lang w:val="en-US"/>
        </w:rPr>
      </w:pPr>
      <w:r w:rsidRPr="009A0410">
        <w:rPr>
          <w:b/>
          <w:bCs/>
          <w:lang w:val="en-US"/>
        </w:rPr>
        <w:t>Input from stakeholders</w:t>
      </w:r>
    </w:p>
    <w:p w14:paraId="75361AB0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Input from team... You need to use a data model You need to move measures into a measure table You</w:t>
      </w:r>
    </w:p>
    <w:p w14:paraId="37AAD151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should have filters differently Use a table for dates, link it to every other date same for PLZ -&gt; Rendering</w:t>
      </w:r>
    </w:p>
    <w:p w14:paraId="2F2CE22D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the Joined Key PLZ+Date non Needed</w:t>
      </w:r>
    </w:p>
    <w:p w14:paraId="67ED9257" w14:textId="77777777" w:rsidR="009A0410" w:rsidRPr="009A0410" w:rsidRDefault="009A0410" w:rsidP="009A0410">
      <w:pPr>
        <w:rPr>
          <w:b/>
          <w:bCs/>
          <w:lang w:val="en-US"/>
        </w:rPr>
      </w:pPr>
      <w:r w:rsidRPr="009A0410">
        <w:rPr>
          <w:b/>
          <w:bCs/>
          <w:lang w:val="en-US"/>
        </w:rPr>
        <w:t>Requirement to rebuild the data model</w:t>
      </w:r>
    </w:p>
    <w:p w14:paraId="20140413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If available show the changes to the data model</w:t>
      </w:r>
    </w:p>
    <w:p w14:paraId="3AED1908" w14:textId="77777777" w:rsidR="009A0410" w:rsidRPr="009A0410" w:rsidRDefault="009A0410" w:rsidP="009A0410">
      <w:pPr>
        <w:rPr>
          <w:b/>
          <w:bCs/>
          <w:lang w:val="en-US"/>
        </w:rPr>
      </w:pPr>
      <w:r w:rsidRPr="009A0410">
        <w:rPr>
          <w:b/>
          <w:bCs/>
          <w:lang w:val="en-US"/>
        </w:rPr>
        <w:t>Final Version of the Report</w:t>
      </w:r>
    </w:p>
    <w:p w14:paraId="34E6105D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Show how the final version looks</w:t>
      </w:r>
    </w:p>
    <w:p w14:paraId="790E8C0F" w14:textId="77777777" w:rsidR="009A0410" w:rsidRPr="009A0410" w:rsidRDefault="009A0410" w:rsidP="009A0410">
      <w:pPr>
        <w:rPr>
          <w:b/>
          <w:bCs/>
          <w:lang w:val="en-US"/>
        </w:rPr>
      </w:pPr>
      <w:r w:rsidRPr="009A0410">
        <w:rPr>
          <w:b/>
          <w:bCs/>
          <w:lang w:val="en-US"/>
        </w:rPr>
        <w:t>5.2. section 2</w:t>
      </w:r>
    </w:p>
    <w:p w14:paraId="3E201835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This chapter uses the research findings and the solution landscape developed in the previous chapters as</w:t>
      </w:r>
    </w:p>
    <w:p w14:paraId="704D6D5C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a basis for the implementation. With the defined SMART goals, the analysed reporting pipeline and data</w:t>
      </w:r>
    </w:p>
    <w:p w14:paraId="656966E5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lineage of the previous research, beeing the basis of the successful completion of the SMART goals set in</w:t>
      </w:r>
    </w:p>
    <w:p w14:paraId="179D3E6E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this project. The three goals are handled sesparately as their completion are not dependant of each other.</w:t>
      </w:r>
    </w:p>
    <w:p w14:paraId="0670B045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Those three goals are:</w:t>
      </w:r>
    </w:p>
    <w:p w14:paraId="2C270449" w14:textId="77777777" w:rsidR="009A0410" w:rsidRPr="009A0410" w:rsidRDefault="009A0410" w:rsidP="009A0410">
      <w:pPr>
        <w:rPr>
          <w:b/>
          <w:bCs/>
          <w:lang w:val="en-US"/>
        </w:rPr>
      </w:pPr>
      <w:r w:rsidRPr="009A0410">
        <w:rPr>
          <w:b/>
          <w:bCs/>
          <w:lang w:val="en-US"/>
        </w:rPr>
        <w:t>5.3. section 3</w:t>
      </w:r>
    </w:p>
    <w:p w14:paraId="6FDC275A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This chapter uses the research findings and the solution landscape developed in the previous chapters as</w:t>
      </w:r>
    </w:p>
    <w:p w14:paraId="6BDEA8CB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a basis for the implementation. With the defined SMART goals, the analysed reporting pipeline and data</w:t>
      </w:r>
    </w:p>
    <w:p w14:paraId="57FE72C0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 xml:space="preserve">lineage of the previous research </w:t>
      </w:r>
      <w:r w:rsidRPr="009A0410">
        <w:rPr>
          <w:b/>
          <w:bCs/>
          <w:lang w:val="en-US"/>
        </w:rPr>
        <w:t>Rocco</w:t>
      </w:r>
      <w:r w:rsidRPr="009A0410">
        <w:rPr>
          <w:lang w:val="en-US"/>
        </w:rPr>
        <w:t>, beeing the basis of the successful completion of the SMART goals</w:t>
      </w:r>
    </w:p>
    <w:p w14:paraId="57850518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set in this project. The three goals are handled sesparately as their completion are not dependant of each</w:t>
      </w:r>
    </w:p>
    <w:p w14:paraId="25213F4A" w14:textId="77777777" w:rsidR="009A0410" w:rsidRPr="009A0410" w:rsidRDefault="009A0410" w:rsidP="009A0410">
      <w:pPr>
        <w:rPr>
          <w:lang w:val="en-US"/>
        </w:rPr>
      </w:pPr>
      <w:r w:rsidRPr="009A0410">
        <w:rPr>
          <w:lang w:val="en-US"/>
        </w:rPr>
        <w:t>other. Those three goals are:</w:t>
      </w:r>
    </w:p>
    <w:p w14:paraId="4B17D52D" w14:textId="0785BDFF" w:rsidR="009A0410" w:rsidRPr="000D6F5A" w:rsidRDefault="009A0410" w:rsidP="009A0410">
      <w:r w:rsidRPr="009A0410">
        <w:rPr>
          <w:b/>
          <w:bCs/>
        </w:rPr>
        <w:t>55</w:t>
      </w:r>
    </w:p>
    <w:sectPr w:rsidR="009A0410" w:rsidRPr="000D6F5A" w:rsidSect="002566A7">
      <w:type w:val="continuous"/>
      <w:pgSz w:w="11906" w:h="16838" w:code="9"/>
      <w:pgMar w:top="1701" w:right="851" w:bottom="851" w:left="851" w:header="454" w:footer="454" w:gutter="0"/>
      <w:cols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F4B9B" w14:textId="77777777" w:rsidR="005C6F66" w:rsidRPr="000D6F5A" w:rsidRDefault="005C6F66" w:rsidP="00F91D37">
      <w:pPr>
        <w:spacing w:line="240" w:lineRule="auto"/>
      </w:pPr>
      <w:r w:rsidRPr="000D6F5A">
        <w:separator/>
      </w:r>
    </w:p>
  </w:endnote>
  <w:endnote w:type="continuationSeparator" w:id="0">
    <w:p w14:paraId="65AC8993" w14:textId="77777777" w:rsidR="005C6F66" w:rsidRPr="000D6F5A" w:rsidRDefault="005C6F66" w:rsidP="00F91D37">
      <w:pPr>
        <w:spacing w:line="240" w:lineRule="auto"/>
      </w:pPr>
      <w:r w:rsidRPr="000D6F5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NeueLT Com 55 Roman">
    <w:altName w:val="Arial"/>
    <w:charset w:val="00"/>
    <w:family w:val="swiss"/>
    <w:pitch w:val="variable"/>
    <w:sig w:usb0="8000008F" w:usb1="10002042" w:usb2="00000000" w:usb3="00000000" w:csb0="0000009B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rutiger 45 Light">
    <w:panose1 w:val="020B0403030504020204"/>
    <w:charset w:val="00"/>
    <w:family w:val="swiss"/>
    <w:pitch w:val="variable"/>
    <w:sig w:usb0="800000A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E12CD" w14:textId="77777777" w:rsidR="005C6F66" w:rsidRPr="000D6F5A" w:rsidRDefault="005C6F66" w:rsidP="00F91D37">
      <w:pPr>
        <w:spacing w:line="240" w:lineRule="auto"/>
      </w:pPr>
      <w:r w:rsidRPr="000D6F5A">
        <w:separator/>
      </w:r>
    </w:p>
  </w:footnote>
  <w:footnote w:type="continuationSeparator" w:id="0">
    <w:p w14:paraId="7DA4426B" w14:textId="77777777" w:rsidR="005C6F66" w:rsidRPr="000D6F5A" w:rsidRDefault="005C6F66" w:rsidP="00F91D37">
      <w:pPr>
        <w:spacing w:line="240" w:lineRule="auto"/>
      </w:pPr>
      <w:r w:rsidRPr="000D6F5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65E0B0E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D2A5BCE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BEC80A2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B92D1A6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2A84834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B1A4590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D506D412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9A116C6"/>
    <w:multiLevelType w:val="hybridMultilevel"/>
    <w:tmpl w:val="A816FB1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0957EA"/>
    <w:multiLevelType w:val="multilevel"/>
    <w:tmpl w:val="C63C699C"/>
    <w:lvl w:ilvl="0">
      <w:start w:val="1"/>
      <w:numFmt w:val="decimal"/>
      <w:pStyle w:val="Heading1numbered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Heading2numbered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numbered"/>
      <w:lvlText w:val="%1.%2.%3"/>
      <w:lvlJc w:val="left"/>
      <w:pPr>
        <w:tabs>
          <w:tab w:val="num" w:pos="709"/>
        </w:tabs>
        <w:ind w:left="567" w:hanging="567"/>
      </w:pPr>
      <w:rPr>
        <w:rFonts w:hint="default"/>
      </w:rPr>
    </w:lvl>
    <w:lvl w:ilvl="3">
      <w:start w:val="1"/>
      <w:numFmt w:val="decimal"/>
      <w:pStyle w:val="berschrift4nummeriert"/>
      <w:lvlText w:val="%1.%2.%3.%4"/>
      <w:lvlJc w:val="left"/>
      <w:pPr>
        <w:tabs>
          <w:tab w:val="num" w:pos="851"/>
        </w:tabs>
        <w:ind w:left="709" w:hanging="709"/>
      </w:pPr>
      <w:rPr>
        <w:rFonts w:hint="default"/>
      </w:rPr>
    </w:lvl>
    <w:lvl w:ilvl="4">
      <w:start w:val="1"/>
      <w:numFmt w:val="decimal"/>
      <w:pStyle w:val="berschrift5nummeriert"/>
      <w:lvlText w:val="%1.%2.%3.%4.%5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5">
      <w:start w:val="1"/>
      <w:numFmt w:val="decimal"/>
      <w:pStyle w:val="Numbering1"/>
      <w:lvlText w:val="%6."/>
      <w:lvlJc w:val="left"/>
      <w:pPr>
        <w:tabs>
          <w:tab w:val="num" w:pos="340"/>
        </w:tabs>
        <w:ind w:left="227" w:hanging="227"/>
      </w:pPr>
      <w:rPr>
        <w:rFonts w:hint="default"/>
      </w:rPr>
    </w:lvl>
    <w:lvl w:ilvl="6">
      <w:start w:val="1"/>
      <w:numFmt w:val="decimal"/>
      <w:pStyle w:val="Numbering2"/>
      <w:lvlText w:val="%6.%7"/>
      <w:lvlJc w:val="left"/>
      <w:pPr>
        <w:tabs>
          <w:tab w:val="num" w:pos="709"/>
        </w:tabs>
        <w:ind w:left="567" w:hanging="340"/>
      </w:pPr>
      <w:rPr>
        <w:rFonts w:hint="default"/>
      </w:rPr>
    </w:lvl>
    <w:lvl w:ilvl="7">
      <w:start w:val="1"/>
      <w:numFmt w:val="decimal"/>
      <w:pStyle w:val="Numbering3"/>
      <w:lvlText w:val="%6.%7.%8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8">
      <w:start w:val="1"/>
      <w:numFmt w:val="lowerLetter"/>
      <w:pStyle w:val="Numberingabc"/>
      <w:lvlText w:val="%9."/>
      <w:lvlJc w:val="left"/>
      <w:pPr>
        <w:ind w:left="227" w:hanging="227"/>
      </w:pPr>
      <w:rPr>
        <w:rFonts w:hint="default"/>
      </w:rPr>
    </w:lvl>
  </w:abstractNum>
  <w:abstractNum w:abstractNumId="9" w15:restartNumberingAfterBreak="0">
    <w:nsid w:val="198A7877"/>
    <w:multiLevelType w:val="multilevel"/>
    <w:tmpl w:val="14FC64F4"/>
    <w:lvl w:ilvl="0">
      <w:start w:val="1"/>
      <w:numFmt w:val="decimal"/>
      <w:pStyle w:val="Dokumentbezeichnung"/>
      <w:lvlText w:val="%1"/>
      <w:lvlJc w:val="left"/>
      <w:pPr>
        <w:ind w:left="851" w:hanging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21E804FF"/>
    <w:multiLevelType w:val="hybridMultilevel"/>
    <w:tmpl w:val="522274AA"/>
    <w:lvl w:ilvl="0" w:tplc="11AC66EC">
      <w:start w:val="1"/>
      <w:numFmt w:val="decimal"/>
      <w:pStyle w:val="Traktandum-Tite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8306D5"/>
    <w:multiLevelType w:val="multilevel"/>
    <w:tmpl w:val="45ECDA5A"/>
    <w:styleLink w:val="Nummerierteberschriften"/>
    <w:lvl w:ilvl="0">
      <w:start w:val="1"/>
      <w:numFmt w:val="decimal"/>
      <w:lvlText w:val="%1."/>
      <w:lvlJc w:val="left"/>
      <w:pPr>
        <w:ind w:left="567" w:hanging="567"/>
      </w:pPr>
      <w:rPr>
        <w:rFonts w:ascii="Segoe UI" w:hAnsi="Segoe UI" w:cs="Segoe UI"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25"/>
        </w:tabs>
        <w:ind w:left="284" w:hanging="284"/>
      </w:pPr>
      <w:rPr>
        <w:rFonts w:hint="default"/>
      </w:rPr>
    </w:lvl>
    <w:lvl w:ilvl="6">
      <w:start w:val="1"/>
      <w:numFmt w:val="decimal"/>
      <w:lvlText w:val="%6.%7"/>
      <w:lvlJc w:val="left"/>
      <w:pPr>
        <w:tabs>
          <w:tab w:val="num" w:pos="851"/>
        </w:tabs>
        <w:ind w:left="709" w:hanging="425"/>
      </w:pPr>
      <w:rPr>
        <w:rFonts w:hint="default"/>
      </w:rPr>
    </w:lvl>
    <w:lvl w:ilvl="7">
      <w:start w:val="1"/>
      <w:numFmt w:val="decimal"/>
      <w:lvlText w:val="%6.%7.%8"/>
      <w:lvlJc w:val="left"/>
      <w:pPr>
        <w:tabs>
          <w:tab w:val="num" w:pos="1559"/>
        </w:tabs>
        <w:ind w:left="1276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284" w:hanging="284"/>
      </w:pPr>
      <w:rPr>
        <w:rFonts w:hint="default"/>
      </w:rPr>
    </w:lvl>
  </w:abstractNum>
  <w:abstractNum w:abstractNumId="12" w15:restartNumberingAfterBreak="0">
    <w:nsid w:val="278E1C5A"/>
    <w:multiLevelType w:val="multilevel"/>
    <w:tmpl w:val="04070023"/>
    <w:styleLink w:val="ArtikelAbschnitt"/>
    <w:lvl w:ilvl="0">
      <w:start w:val="1"/>
      <w:numFmt w:val="upperRoman"/>
      <w:pStyle w:val="berschrift1"/>
      <w:lvlText w:val="Artikel %1."/>
      <w:lvlJc w:val="left"/>
      <w:pPr>
        <w:ind w:left="0" w:firstLine="0"/>
      </w:pPr>
      <w:rPr>
        <w:rFonts w:ascii="Segoe UI" w:hAnsi="Segoe UI" w:cs="Segoe UI"/>
      </w:rPr>
    </w:lvl>
    <w:lvl w:ilvl="1">
      <w:start w:val="1"/>
      <w:numFmt w:val="decimalZero"/>
      <w:pStyle w:val="berschrift2"/>
      <w:isLgl/>
      <w:lvlText w:val="Abschnitt %1.%2"/>
      <w:lvlJc w:val="left"/>
      <w:pPr>
        <w:ind w:left="0" w:firstLine="0"/>
      </w:pPr>
    </w:lvl>
    <w:lvl w:ilvl="2">
      <w:start w:val="1"/>
      <w:numFmt w:val="lowerLetter"/>
      <w:pStyle w:val="berschrift3"/>
      <w:lvlText w:val="(%3)"/>
      <w:lvlJc w:val="left"/>
      <w:pPr>
        <w:ind w:left="720" w:hanging="432"/>
      </w:pPr>
    </w:lvl>
    <w:lvl w:ilvl="3">
      <w:start w:val="1"/>
      <w:numFmt w:val="lowerRoman"/>
      <w:pStyle w:val="berschrift4"/>
      <w:lvlText w:val="(%4)"/>
      <w:lvlJc w:val="right"/>
      <w:pPr>
        <w:ind w:left="864" w:hanging="144"/>
      </w:pPr>
    </w:lvl>
    <w:lvl w:ilvl="4">
      <w:start w:val="1"/>
      <w:numFmt w:val="decimal"/>
      <w:pStyle w:val="berschrift5"/>
      <w:lvlText w:val="%5)"/>
      <w:lvlJc w:val="left"/>
      <w:pPr>
        <w:ind w:left="1008" w:hanging="432"/>
      </w:pPr>
    </w:lvl>
    <w:lvl w:ilvl="5">
      <w:start w:val="1"/>
      <w:numFmt w:val="lowerLetter"/>
      <w:pStyle w:val="berschrift6"/>
      <w:lvlText w:val="%6)"/>
      <w:lvlJc w:val="left"/>
      <w:pPr>
        <w:ind w:left="1152" w:hanging="432"/>
      </w:pPr>
    </w:lvl>
    <w:lvl w:ilvl="6">
      <w:start w:val="1"/>
      <w:numFmt w:val="lowerRoman"/>
      <w:pStyle w:val="berschrift7"/>
      <w:lvlText w:val="%7)"/>
      <w:lvlJc w:val="right"/>
      <w:pPr>
        <w:ind w:left="1296" w:hanging="288"/>
      </w:pPr>
    </w:lvl>
    <w:lvl w:ilvl="7">
      <w:start w:val="1"/>
      <w:numFmt w:val="lowerLetter"/>
      <w:pStyle w:val="berschrift8"/>
      <w:lvlText w:val="%8."/>
      <w:lvlJc w:val="left"/>
      <w:pPr>
        <w:ind w:left="1440" w:hanging="432"/>
      </w:pPr>
    </w:lvl>
    <w:lvl w:ilvl="8">
      <w:start w:val="1"/>
      <w:numFmt w:val="lowerRoman"/>
      <w:pStyle w:val="berschrift9"/>
      <w:lvlText w:val="%9."/>
      <w:lvlJc w:val="right"/>
      <w:pPr>
        <w:ind w:left="1584" w:hanging="144"/>
      </w:pPr>
    </w:lvl>
  </w:abstractNum>
  <w:abstractNum w:abstractNumId="13" w15:restartNumberingAfterBreak="0">
    <w:nsid w:val="5341209A"/>
    <w:multiLevelType w:val="multilevel"/>
    <w:tmpl w:val="0407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Segoe UI" w:hAnsi="Segoe UI" w:cs="Segoe U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582D7A4A"/>
    <w:multiLevelType w:val="multilevel"/>
    <w:tmpl w:val="FF620FAE"/>
    <w:numStyleLink w:val="Aufzhlungen"/>
  </w:abstractNum>
  <w:abstractNum w:abstractNumId="15" w15:restartNumberingAfterBreak="0">
    <w:nsid w:val="58613E6B"/>
    <w:multiLevelType w:val="multilevel"/>
    <w:tmpl w:val="98B28E36"/>
    <w:lvl w:ilvl="0">
      <w:start w:val="1"/>
      <w:numFmt w:val="bullet"/>
      <w:pStyle w:val="Aufzhlungszeichen"/>
      <w:lvlText w:val="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pStyle w:val="Aufzhlungszeichen2"/>
      <w:lvlText w:val="–"/>
      <w:lvlJc w:val="left"/>
      <w:pPr>
        <w:ind w:left="567" w:hanging="283"/>
      </w:pPr>
      <w:rPr>
        <w:rFonts w:ascii="HelveticaNeueLT Com 55 Roman" w:hAnsi="HelveticaNeueLT Com 55 Roman" w:hint="default"/>
      </w:rPr>
    </w:lvl>
    <w:lvl w:ilvl="2">
      <w:start w:val="1"/>
      <w:numFmt w:val="bullet"/>
      <w:pStyle w:val="Aufzhlungszeichen3"/>
      <w:lvlText w:val="–"/>
      <w:lvlJc w:val="left"/>
      <w:pPr>
        <w:ind w:left="851" w:hanging="284"/>
      </w:pPr>
      <w:rPr>
        <w:rFonts w:ascii="HelveticaNeueLT Com 55 Roman" w:hAnsi="HelveticaNeueLT Com 55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37B7E74"/>
    <w:multiLevelType w:val="multilevel"/>
    <w:tmpl w:val="0407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Segoe UI" w:hAnsi="Segoe UI" w:cs="Segoe U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ACF32C4"/>
    <w:multiLevelType w:val="multilevel"/>
    <w:tmpl w:val="FF620FAE"/>
    <w:styleLink w:val="Aufzhlungen"/>
    <w:lvl w:ilvl="0">
      <w:start w:val="1"/>
      <w:numFmt w:val="bullet"/>
      <w:pStyle w:val="ListDash"/>
      <w:lvlText w:val="–"/>
      <w:lvlJc w:val="left"/>
      <w:pPr>
        <w:ind w:left="227" w:hanging="227"/>
      </w:pPr>
      <w:rPr>
        <w:rFonts w:ascii="Segoe UI" w:hAnsi="Segoe UI" w:cs="Segoe UI" w:hint="default"/>
      </w:rPr>
    </w:lvl>
    <w:lvl w:ilvl="1">
      <w:start w:val="1"/>
      <w:numFmt w:val="bullet"/>
      <w:pStyle w:val="ListArrow"/>
      <w:lvlText w:val=""/>
      <w:lvlJc w:val="left"/>
      <w:pPr>
        <w:ind w:left="227" w:hanging="227"/>
      </w:pPr>
      <w:rPr>
        <w:rFonts w:ascii="Segoe UI Symbol" w:hAnsi="Segoe UI Symbol" w:hint="default"/>
      </w:rPr>
    </w:lvl>
    <w:lvl w:ilvl="2">
      <w:start w:val="1"/>
      <w:numFmt w:val="bullet"/>
      <w:pStyle w:val="ListCheckmark"/>
      <w:lvlText w:val="✔"/>
      <w:lvlJc w:val="left"/>
      <w:pPr>
        <w:ind w:left="227" w:hanging="227"/>
      </w:pPr>
      <w:rPr>
        <w:rFonts w:ascii="Segoe UI Symbol" w:hAnsi="Segoe UI Symbol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901865394">
    <w:abstractNumId w:val="5"/>
  </w:num>
  <w:num w:numId="2" w16cid:durableId="409811899">
    <w:abstractNumId w:val="4"/>
  </w:num>
  <w:num w:numId="3" w16cid:durableId="956832184">
    <w:abstractNumId w:val="15"/>
  </w:num>
  <w:num w:numId="4" w16cid:durableId="1254821494">
    <w:abstractNumId w:val="10"/>
  </w:num>
  <w:num w:numId="5" w16cid:durableId="171723735">
    <w:abstractNumId w:val="9"/>
  </w:num>
  <w:num w:numId="6" w16cid:durableId="1073507391">
    <w:abstractNumId w:val="11"/>
  </w:num>
  <w:num w:numId="7" w16cid:durableId="1074162686">
    <w:abstractNumId w:val="17"/>
  </w:num>
  <w:num w:numId="8" w16cid:durableId="352265768">
    <w:abstractNumId w:val="8"/>
  </w:num>
  <w:num w:numId="9" w16cid:durableId="2039159447">
    <w:abstractNumId w:val="14"/>
  </w:num>
  <w:num w:numId="10" w16cid:durableId="200165963">
    <w:abstractNumId w:val="16"/>
  </w:num>
  <w:num w:numId="11" w16cid:durableId="1193106416">
    <w:abstractNumId w:val="13"/>
  </w:num>
  <w:num w:numId="12" w16cid:durableId="1380284221">
    <w:abstractNumId w:val="12"/>
  </w:num>
  <w:num w:numId="13" w16cid:durableId="393088897">
    <w:abstractNumId w:val="6"/>
  </w:num>
  <w:num w:numId="14" w16cid:durableId="441265658">
    <w:abstractNumId w:val="3"/>
  </w:num>
  <w:num w:numId="15" w16cid:durableId="1904364622">
    <w:abstractNumId w:val="2"/>
  </w:num>
  <w:num w:numId="16" w16cid:durableId="37974750">
    <w:abstractNumId w:val="1"/>
  </w:num>
  <w:num w:numId="17" w16cid:durableId="1142431102">
    <w:abstractNumId w:val="0"/>
  </w:num>
  <w:num w:numId="18" w16cid:durableId="77792187">
    <w:abstractNumId w:val="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activeWritingStyle w:appName="MSWord" w:lang="it-CH" w:vendorID="64" w:dllVersion="6" w:nlCheck="1" w:checkStyle="0"/>
  <w:activeWritingStyle w:appName="MSWord" w:lang="en-US" w:vendorID="64" w:dllVersion="6" w:nlCheck="1" w:checkStyle="1"/>
  <w:activeWritingStyle w:appName="MSWord" w:lang="fr-CH" w:vendorID="64" w:dllVersion="6" w:nlCheck="1" w:checkStyle="1"/>
  <w:activeWritingStyle w:appName="MSWord" w:lang="de-CH" w:vendorID="64" w:dllVersion="6" w:nlCheck="1" w:checkStyle="1"/>
  <w:activeWritingStyle w:appName="MSWord" w:lang="de-DE" w:vendorID="64" w:dllVersion="6" w:nlCheck="1" w:checkStyle="1"/>
  <w:activeWritingStyle w:appName="MSWord" w:lang="de-CH" w:vendorID="64" w:dllVersion="0" w:nlCheck="1" w:checkStyle="0"/>
  <w:activeWritingStyle w:appName="MSWord" w:lang="en-GB" w:vendorID="64" w:dllVersion="0" w:nlCheck="1" w:checkStyle="0"/>
  <w:activeWritingStyle w:appName="MSWord" w:lang="en-GB" w:vendorID="64" w:dllVersion="6" w:nlCheck="1" w:checkStyle="1"/>
  <w:activeWritingStyle w:appName="MSWord" w:lang="en-US" w:vendorID="64" w:dllVersion="0" w:nlCheck="1" w:checkStyle="0"/>
  <w:activeWritingStyle w:appName="MSWord" w:lang="it-CH" w:vendorID="64" w:dllVersion="0" w:nlCheck="1" w:checkStyle="0"/>
  <w:activeWritingStyle w:appName="MSWord" w:lang="de-DE" w:vendorID="64" w:dllVersion="0" w:nlCheck="1" w:checkStyle="0"/>
  <w:activeWritingStyle w:appName="MSWord" w:lang="fr-CH" w:vendorID="64" w:dllVersion="0" w:nlCheck="1" w:checkStyle="0"/>
  <w:activeWritingStyle w:appName="MSWord" w:lang="fr-FR" w:vendorID="64" w:dllVersion="0" w:nlCheck="1" w:checkStyle="0"/>
  <w:activeWritingStyle w:appName="MSWord" w:lang="it-IT" w:vendorID="64" w:dllVersion="0" w:nlCheck="1" w:checkStyle="0"/>
  <w:activeWritingStyle w:appName="MSWord" w:lang="es-ES" w:vendorID="64" w:dllVersion="0" w:nlCheck="1" w:checkStyle="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9"/>
  <w:autoHyphenation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410"/>
    <w:rsid w:val="000007B1"/>
    <w:rsid w:val="00002978"/>
    <w:rsid w:val="00003A9F"/>
    <w:rsid w:val="0001010F"/>
    <w:rsid w:val="000153FF"/>
    <w:rsid w:val="00017FD1"/>
    <w:rsid w:val="0002005F"/>
    <w:rsid w:val="000228FF"/>
    <w:rsid w:val="00025CEC"/>
    <w:rsid w:val="000266B7"/>
    <w:rsid w:val="000268F8"/>
    <w:rsid w:val="0002701B"/>
    <w:rsid w:val="00027B50"/>
    <w:rsid w:val="00032B92"/>
    <w:rsid w:val="00034727"/>
    <w:rsid w:val="000409C8"/>
    <w:rsid w:val="00041700"/>
    <w:rsid w:val="0004481A"/>
    <w:rsid w:val="00051276"/>
    <w:rsid w:val="0005173A"/>
    <w:rsid w:val="00052507"/>
    <w:rsid w:val="000526EF"/>
    <w:rsid w:val="0005457E"/>
    <w:rsid w:val="00063BC2"/>
    <w:rsid w:val="00063FCD"/>
    <w:rsid w:val="000701F1"/>
    <w:rsid w:val="00071780"/>
    <w:rsid w:val="000803EB"/>
    <w:rsid w:val="00090380"/>
    <w:rsid w:val="00093FA2"/>
    <w:rsid w:val="00096E8E"/>
    <w:rsid w:val="000A1884"/>
    <w:rsid w:val="000A24EC"/>
    <w:rsid w:val="000A2660"/>
    <w:rsid w:val="000B183F"/>
    <w:rsid w:val="000B595D"/>
    <w:rsid w:val="000B6DAC"/>
    <w:rsid w:val="000C49C1"/>
    <w:rsid w:val="000D1743"/>
    <w:rsid w:val="000D1BB6"/>
    <w:rsid w:val="000D34ED"/>
    <w:rsid w:val="000D6F5A"/>
    <w:rsid w:val="000E7543"/>
    <w:rsid w:val="000E756F"/>
    <w:rsid w:val="000F1889"/>
    <w:rsid w:val="000F1D2B"/>
    <w:rsid w:val="000F4C0E"/>
    <w:rsid w:val="0010021F"/>
    <w:rsid w:val="00102345"/>
    <w:rsid w:val="00103EA2"/>
    <w:rsid w:val="00106688"/>
    <w:rsid w:val="00107AAD"/>
    <w:rsid w:val="00107F09"/>
    <w:rsid w:val="001134C7"/>
    <w:rsid w:val="00113CB8"/>
    <w:rsid w:val="00117D9F"/>
    <w:rsid w:val="0012151C"/>
    <w:rsid w:val="001231CF"/>
    <w:rsid w:val="0012431B"/>
    <w:rsid w:val="00127BBA"/>
    <w:rsid w:val="00133CFB"/>
    <w:rsid w:val="001375AB"/>
    <w:rsid w:val="00144122"/>
    <w:rsid w:val="00145CE3"/>
    <w:rsid w:val="00145E6F"/>
    <w:rsid w:val="001514C0"/>
    <w:rsid w:val="00154677"/>
    <w:rsid w:val="00157493"/>
    <w:rsid w:val="00157ECA"/>
    <w:rsid w:val="0016003B"/>
    <w:rsid w:val="0016082B"/>
    <w:rsid w:val="00165F95"/>
    <w:rsid w:val="00166773"/>
    <w:rsid w:val="0016774B"/>
    <w:rsid w:val="00167916"/>
    <w:rsid w:val="00171870"/>
    <w:rsid w:val="001803BC"/>
    <w:rsid w:val="001A2F08"/>
    <w:rsid w:val="001A349D"/>
    <w:rsid w:val="001A3606"/>
    <w:rsid w:val="001A43BD"/>
    <w:rsid w:val="001B2C9B"/>
    <w:rsid w:val="001B41B4"/>
    <w:rsid w:val="001B72D8"/>
    <w:rsid w:val="001C4A15"/>
    <w:rsid w:val="001E11B9"/>
    <w:rsid w:val="001E73F4"/>
    <w:rsid w:val="001F4A7E"/>
    <w:rsid w:val="001F4B8C"/>
    <w:rsid w:val="001F4F9B"/>
    <w:rsid w:val="00206B1C"/>
    <w:rsid w:val="00226781"/>
    <w:rsid w:val="0022685B"/>
    <w:rsid w:val="0023018C"/>
    <w:rsid w:val="0023205B"/>
    <w:rsid w:val="0023274F"/>
    <w:rsid w:val="002335AA"/>
    <w:rsid w:val="002369CE"/>
    <w:rsid w:val="00237A85"/>
    <w:rsid w:val="00245CD2"/>
    <w:rsid w:val="0024632D"/>
    <w:rsid w:val="002466D7"/>
    <w:rsid w:val="00247905"/>
    <w:rsid w:val="002559F8"/>
    <w:rsid w:val="0025644A"/>
    <w:rsid w:val="002566A7"/>
    <w:rsid w:val="002611A1"/>
    <w:rsid w:val="002625DC"/>
    <w:rsid w:val="0026492B"/>
    <w:rsid w:val="00267F71"/>
    <w:rsid w:val="002726D9"/>
    <w:rsid w:val="00273EBC"/>
    <w:rsid w:val="00277534"/>
    <w:rsid w:val="0028209D"/>
    <w:rsid w:val="00283995"/>
    <w:rsid w:val="002872EB"/>
    <w:rsid w:val="00287AB9"/>
    <w:rsid w:val="00287FF2"/>
    <w:rsid w:val="00290E37"/>
    <w:rsid w:val="00292375"/>
    <w:rsid w:val="002942C9"/>
    <w:rsid w:val="002A1228"/>
    <w:rsid w:val="002A1F66"/>
    <w:rsid w:val="002A6277"/>
    <w:rsid w:val="002A6471"/>
    <w:rsid w:val="002B00DD"/>
    <w:rsid w:val="002B0190"/>
    <w:rsid w:val="002B1F0B"/>
    <w:rsid w:val="002B44B3"/>
    <w:rsid w:val="002B551B"/>
    <w:rsid w:val="002B6C0C"/>
    <w:rsid w:val="002B756E"/>
    <w:rsid w:val="002C163B"/>
    <w:rsid w:val="002D272F"/>
    <w:rsid w:val="002D38AE"/>
    <w:rsid w:val="002D6EB4"/>
    <w:rsid w:val="002D709C"/>
    <w:rsid w:val="002F06AA"/>
    <w:rsid w:val="002F1EA9"/>
    <w:rsid w:val="002F4A70"/>
    <w:rsid w:val="002F68A2"/>
    <w:rsid w:val="0030245A"/>
    <w:rsid w:val="00302BB6"/>
    <w:rsid w:val="00303B73"/>
    <w:rsid w:val="00307A5B"/>
    <w:rsid w:val="003107C6"/>
    <w:rsid w:val="00314C63"/>
    <w:rsid w:val="0032330D"/>
    <w:rsid w:val="003257DA"/>
    <w:rsid w:val="00330E4A"/>
    <w:rsid w:val="00333A1B"/>
    <w:rsid w:val="0033723F"/>
    <w:rsid w:val="00337EC8"/>
    <w:rsid w:val="0034134D"/>
    <w:rsid w:val="00343A7F"/>
    <w:rsid w:val="00347F53"/>
    <w:rsid w:val="003514EE"/>
    <w:rsid w:val="00352D11"/>
    <w:rsid w:val="00357176"/>
    <w:rsid w:val="00361AA5"/>
    <w:rsid w:val="00363671"/>
    <w:rsid w:val="00363AD6"/>
    <w:rsid w:val="00364304"/>
    <w:rsid w:val="00364EE3"/>
    <w:rsid w:val="00371E1F"/>
    <w:rsid w:val="00373EC1"/>
    <w:rsid w:val="0037405C"/>
    <w:rsid w:val="00374E19"/>
    <w:rsid w:val="003757E4"/>
    <w:rsid w:val="00375834"/>
    <w:rsid w:val="003769EA"/>
    <w:rsid w:val="0039124E"/>
    <w:rsid w:val="00395A1F"/>
    <w:rsid w:val="00396DAD"/>
    <w:rsid w:val="003A796E"/>
    <w:rsid w:val="003A7EE0"/>
    <w:rsid w:val="003C3AED"/>
    <w:rsid w:val="003C3D32"/>
    <w:rsid w:val="003C7AA5"/>
    <w:rsid w:val="003D0FAA"/>
    <w:rsid w:val="003D4B26"/>
    <w:rsid w:val="003E011B"/>
    <w:rsid w:val="003E1BEA"/>
    <w:rsid w:val="003F012A"/>
    <w:rsid w:val="003F0873"/>
    <w:rsid w:val="003F1A56"/>
    <w:rsid w:val="003F7961"/>
    <w:rsid w:val="004055D4"/>
    <w:rsid w:val="00415116"/>
    <w:rsid w:val="00422FDE"/>
    <w:rsid w:val="0042454D"/>
    <w:rsid w:val="004255B7"/>
    <w:rsid w:val="00431C33"/>
    <w:rsid w:val="004320CB"/>
    <w:rsid w:val="00437346"/>
    <w:rsid w:val="00443A5D"/>
    <w:rsid w:val="00444695"/>
    <w:rsid w:val="00451358"/>
    <w:rsid w:val="004523FC"/>
    <w:rsid w:val="004529EA"/>
    <w:rsid w:val="00452D49"/>
    <w:rsid w:val="0045362B"/>
    <w:rsid w:val="0046678A"/>
    <w:rsid w:val="00471D34"/>
    <w:rsid w:val="00480603"/>
    <w:rsid w:val="00483035"/>
    <w:rsid w:val="00486DBB"/>
    <w:rsid w:val="00490FC3"/>
    <w:rsid w:val="00494FD7"/>
    <w:rsid w:val="00495F83"/>
    <w:rsid w:val="004A039B"/>
    <w:rsid w:val="004A21D1"/>
    <w:rsid w:val="004A5963"/>
    <w:rsid w:val="004A7CE4"/>
    <w:rsid w:val="004B0FDB"/>
    <w:rsid w:val="004B3225"/>
    <w:rsid w:val="004C1329"/>
    <w:rsid w:val="004C3880"/>
    <w:rsid w:val="004C3CEC"/>
    <w:rsid w:val="004C4B0F"/>
    <w:rsid w:val="004C57B6"/>
    <w:rsid w:val="004D0F2F"/>
    <w:rsid w:val="004D16CC"/>
    <w:rsid w:val="004D179F"/>
    <w:rsid w:val="004D3323"/>
    <w:rsid w:val="004D4ED6"/>
    <w:rsid w:val="004D5B31"/>
    <w:rsid w:val="004E0E33"/>
    <w:rsid w:val="004E446F"/>
    <w:rsid w:val="004F22CB"/>
    <w:rsid w:val="004F3283"/>
    <w:rsid w:val="004F3A48"/>
    <w:rsid w:val="00500294"/>
    <w:rsid w:val="00503C52"/>
    <w:rsid w:val="00505EB5"/>
    <w:rsid w:val="00512B30"/>
    <w:rsid w:val="00514BD9"/>
    <w:rsid w:val="0051519F"/>
    <w:rsid w:val="005156E0"/>
    <w:rsid w:val="0052516B"/>
    <w:rsid w:val="00525B53"/>
    <w:rsid w:val="00526C93"/>
    <w:rsid w:val="005339AE"/>
    <w:rsid w:val="005345F5"/>
    <w:rsid w:val="005353CD"/>
    <w:rsid w:val="00535EA2"/>
    <w:rsid w:val="00537410"/>
    <w:rsid w:val="00542FCF"/>
    <w:rsid w:val="00543061"/>
    <w:rsid w:val="005461C4"/>
    <w:rsid w:val="00550787"/>
    <w:rsid w:val="00554D4C"/>
    <w:rsid w:val="00562128"/>
    <w:rsid w:val="00576439"/>
    <w:rsid w:val="005774D8"/>
    <w:rsid w:val="005856E3"/>
    <w:rsid w:val="005912FC"/>
    <w:rsid w:val="00591832"/>
    <w:rsid w:val="00592841"/>
    <w:rsid w:val="005944CB"/>
    <w:rsid w:val="005976BC"/>
    <w:rsid w:val="00597F45"/>
    <w:rsid w:val="005A357F"/>
    <w:rsid w:val="005A7BE5"/>
    <w:rsid w:val="005B050C"/>
    <w:rsid w:val="005B337B"/>
    <w:rsid w:val="005B3E4C"/>
    <w:rsid w:val="005B4DEC"/>
    <w:rsid w:val="005B6FD0"/>
    <w:rsid w:val="005C164A"/>
    <w:rsid w:val="005C2563"/>
    <w:rsid w:val="005C35F5"/>
    <w:rsid w:val="005C6148"/>
    <w:rsid w:val="005C61A5"/>
    <w:rsid w:val="005C6F66"/>
    <w:rsid w:val="005C7189"/>
    <w:rsid w:val="005C7CC6"/>
    <w:rsid w:val="005E6B3C"/>
    <w:rsid w:val="005F04A9"/>
    <w:rsid w:val="005F6B47"/>
    <w:rsid w:val="0060086B"/>
    <w:rsid w:val="00603668"/>
    <w:rsid w:val="006044D5"/>
    <w:rsid w:val="00622481"/>
    <w:rsid w:val="00622FDC"/>
    <w:rsid w:val="00625020"/>
    <w:rsid w:val="00627E50"/>
    <w:rsid w:val="006326CB"/>
    <w:rsid w:val="00642F26"/>
    <w:rsid w:val="00647B77"/>
    <w:rsid w:val="00650B3D"/>
    <w:rsid w:val="00650E5F"/>
    <w:rsid w:val="00651596"/>
    <w:rsid w:val="0065274C"/>
    <w:rsid w:val="00653EF3"/>
    <w:rsid w:val="00661157"/>
    <w:rsid w:val="00661A71"/>
    <w:rsid w:val="00672A6C"/>
    <w:rsid w:val="00672E39"/>
    <w:rsid w:val="00672E90"/>
    <w:rsid w:val="006825E6"/>
    <w:rsid w:val="00684EB9"/>
    <w:rsid w:val="00686D14"/>
    <w:rsid w:val="00687ED7"/>
    <w:rsid w:val="00691407"/>
    <w:rsid w:val="006966AC"/>
    <w:rsid w:val="00696D83"/>
    <w:rsid w:val="00697549"/>
    <w:rsid w:val="006A157B"/>
    <w:rsid w:val="006A3921"/>
    <w:rsid w:val="006B3083"/>
    <w:rsid w:val="006B5345"/>
    <w:rsid w:val="006C144C"/>
    <w:rsid w:val="006C480F"/>
    <w:rsid w:val="006C62E1"/>
    <w:rsid w:val="006C6A0D"/>
    <w:rsid w:val="006D15E3"/>
    <w:rsid w:val="006D5775"/>
    <w:rsid w:val="006E0F4E"/>
    <w:rsid w:val="006E2009"/>
    <w:rsid w:val="006E4AF1"/>
    <w:rsid w:val="006F0345"/>
    <w:rsid w:val="006F0469"/>
    <w:rsid w:val="006F06C4"/>
    <w:rsid w:val="006F5C45"/>
    <w:rsid w:val="006F65B3"/>
    <w:rsid w:val="00700979"/>
    <w:rsid w:val="00701159"/>
    <w:rsid w:val="007040B6"/>
    <w:rsid w:val="00705076"/>
    <w:rsid w:val="007079A5"/>
    <w:rsid w:val="00711147"/>
    <w:rsid w:val="0071200C"/>
    <w:rsid w:val="0071222D"/>
    <w:rsid w:val="00714162"/>
    <w:rsid w:val="00714414"/>
    <w:rsid w:val="0071778D"/>
    <w:rsid w:val="00720F25"/>
    <w:rsid w:val="007248EF"/>
    <w:rsid w:val="00724944"/>
    <w:rsid w:val="007277E3"/>
    <w:rsid w:val="00727836"/>
    <w:rsid w:val="00731A17"/>
    <w:rsid w:val="007343C7"/>
    <w:rsid w:val="00734458"/>
    <w:rsid w:val="00734782"/>
    <w:rsid w:val="007407EF"/>
    <w:rsid w:val="007419CF"/>
    <w:rsid w:val="0074241C"/>
    <w:rsid w:val="0074487E"/>
    <w:rsid w:val="00746273"/>
    <w:rsid w:val="0075366F"/>
    <w:rsid w:val="007574F2"/>
    <w:rsid w:val="00767D3B"/>
    <w:rsid w:val="007721BF"/>
    <w:rsid w:val="00774E70"/>
    <w:rsid w:val="0078181E"/>
    <w:rsid w:val="00783E8E"/>
    <w:rsid w:val="00784E2E"/>
    <w:rsid w:val="007915B1"/>
    <w:rsid w:val="00795234"/>
    <w:rsid w:val="00796CEE"/>
    <w:rsid w:val="007A0264"/>
    <w:rsid w:val="007A0285"/>
    <w:rsid w:val="007A1F02"/>
    <w:rsid w:val="007A4664"/>
    <w:rsid w:val="007A54C6"/>
    <w:rsid w:val="007B20F2"/>
    <w:rsid w:val="007B399B"/>
    <w:rsid w:val="007B514D"/>
    <w:rsid w:val="007B5396"/>
    <w:rsid w:val="007C0B2A"/>
    <w:rsid w:val="007C172E"/>
    <w:rsid w:val="007D3ADD"/>
    <w:rsid w:val="007E0460"/>
    <w:rsid w:val="007F1E6E"/>
    <w:rsid w:val="008139D1"/>
    <w:rsid w:val="008158D9"/>
    <w:rsid w:val="00817051"/>
    <w:rsid w:val="00817A6B"/>
    <w:rsid w:val="00821FBE"/>
    <w:rsid w:val="00823DFB"/>
    <w:rsid w:val="00824D39"/>
    <w:rsid w:val="008331F0"/>
    <w:rsid w:val="00833960"/>
    <w:rsid w:val="00841B44"/>
    <w:rsid w:val="00841F4B"/>
    <w:rsid w:val="00844B72"/>
    <w:rsid w:val="0084557E"/>
    <w:rsid w:val="0084715E"/>
    <w:rsid w:val="00847600"/>
    <w:rsid w:val="00853121"/>
    <w:rsid w:val="0085454F"/>
    <w:rsid w:val="00857D8A"/>
    <w:rsid w:val="008602F9"/>
    <w:rsid w:val="008611FF"/>
    <w:rsid w:val="00861F46"/>
    <w:rsid w:val="00862004"/>
    <w:rsid w:val="00864855"/>
    <w:rsid w:val="008657C4"/>
    <w:rsid w:val="00866FE4"/>
    <w:rsid w:val="00870017"/>
    <w:rsid w:val="00870B72"/>
    <w:rsid w:val="00874E49"/>
    <w:rsid w:val="00876898"/>
    <w:rsid w:val="00883CC4"/>
    <w:rsid w:val="00887318"/>
    <w:rsid w:val="00887728"/>
    <w:rsid w:val="00895374"/>
    <w:rsid w:val="008A0276"/>
    <w:rsid w:val="008A4E13"/>
    <w:rsid w:val="008A72CC"/>
    <w:rsid w:val="008B182B"/>
    <w:rsid w:val="008B5919"/>
    <w:rsid w:val="008C1A2B"/>
    <w:rsid w:val="008C4C1A"/>
    <w:rsid w:val="008D5D55"/>
    <w:rsid w:val="008E41F6"/>
    <w:rsid w:val="008F75EB"/>
    <w:rsid w:val="00901074"/>
    <w:rsid w:val="00922D3F"/>
    <w:rsid w:val="009235A2"/>
    <w:rsid w:val="0093619F"/>
    <w:rsid w:val="009427E5"/>
    <w:rsid w:val="009454B7"/>
    <w:rsid w:val="00953A34"/>
    <w:rsid w:val="00954F79"/>
    <w:rsid w:val="00956D43"/>
    <w:rsid w:val="009613D8"/>
    <w:rsid w:val="00961E8E"/>
    <w:rsid w:val="009653C2"/>
    <w:rsid w:val="0096603D"/>
    <w:rsid w:val="009725C5"/>
    <w:rsid w:val="00974275"/>
    <w:rsid w:val="009742F8"/>
    <w:rsid w:val="009804FC"/>
    <w:rsid w:val="0098474B"/>
    <w:rsid w:val="009863F7"/>
    <w:rsid w:val="009949C2"/>
    <w:rsid w:val="00994BD1"/>
    <w:rsid w:val="00995CBA"/>
    <w:rsid w:val="00996544"/>
    <w:rsid w:val="0099676F"/>
    <w:rsid w:val="0099678C"/>
    <w:rsid w:val="009A0410"/>
    <w:rsid w:val="009A09CB"/>
    <w:rsid w:val="009A1DB4"/>
    <w:rsid w:val="009A32CB"/>
    <w:rsid w:val="009B030C"/>
    <w:rsid w:val="009B0C96"/>
    <w:rsid w:val="009B100D"/>
    <w:rsid w:val="009B460E"/>
    <w:rsid w:val="009B7F5A"/>
    <w:rsid w:val="009C222B"/>
    <w:rsid w:val="009C49D4"/>
    <w:rsid w:val="009C64D7"/>
    <w:rsid w:val="009C673B"/>
    <w:rsid w:val="009C67A8"/>
    <w:rsid w:val="009C6E8A"/>
    <w:rsid w:val="009D1D6A"/>
    <w:rsid w:val="009D201B"/>
    <w:rsid w:val="009D2A2C"/>
    <w:rsid w:val="009D5D9C"/>
    <w:rsid w:val="009E2171"/>
    <w:rsid w:val="009E21E4"/>
    <w:rsid w:val="009F3E6A"/>
    <w:rsid w:val="00A02378"/>
    <w:rsid w:val="00A03638"/>
    <w:rsid w:val="00A05F3B"/>
    <w:rsid w:val="00A06F53"/>
    <w:rsid w:val="00A112BE"/>
    <w:rsid w:val="00A14AC0"/>
    <w:rsid w:val="00A14C78"/>
    <w:rsid w:val="00A211F7"/>
    <w:rsid w:val="00A25F7E"/>
    <w:rsid w:val="00A27A32"/>
    <w:rsid w:val="00A34B64"/>
    <w:rsid w:val="00A43EDD"/>
    <w:rsid w:val="00A46B7E"/>
    <w:rsid w:val="00A50976"/>
    <w:rsid w:val="00A5451D"/>
    <w:rsid w:val="00A5539F"/>
    <w:rsid w:val="00A55C83"/>
    <w:rsid w:val="00A57815"/>
    <w:rsid w:val="00A62266"/>
    <w:rsid w:val="00A62F82"/>
    <w:rsid w:val="00A62FAD"/>
    <w:rsid w:val="00A701D4"/>
    <w:rsid w:val="00A70710"/>
    <w:rsid w:val="00A70B2C"/>
    <w:rsid w:val="00A70CDC"/>
    <w:rsid w:val="00A7133D"/>
    <w:rsid w:val="00A71E43"/>
    <w:rsid w:val="00A74CE1"/>
    <w:rsid w:val="00A7788C"/>
    <w:rsid w:val="00A80275"/>
    <w:rsid w:val="00A81EE5"/>
    <w:rsid w:val="00A91543"/>
    <w:rsid w:val="00A954F6"/>
    <w:rsid w:val="00A960B8"/>
    <w:rsid w:val="00AA2178"/>
    <w:rsid w:val="00AA5DDC"/>
    <w:rsid w:val="00AB5EB5"/>
    <w:rsid w:val="00AB605E"/>
    <w:rsid w:val="00AC0DF9"/>
    <w:rsid w:val="00AC16DA"/>
    <w:rsid w:val="00AC2D5B"/>
    <w:rsid w:val="00AC3C0A"/>
    <w:rsid w:val="00AC532B"/>
    <w:rsid w:val="00AC6321"/>
    <w:rsid w:val="00AD36B2"/>
    <w:rsid w:val="00AD5C8F"/>
    <w:rsid w:val="00AE6EB7"/>
    <w:rsid w:val="00AE75D1"/>
    <w:rsid w:val="00AF177C"/>
    <w:rsid w:val="00AF47AE"/>
    <w:rsid w:val="00AF5101"/>
    <w:rsid w:val="00AF7CA8"/>
    <w:rsid w:val="00B05554"/>
    <w:rsid w:val="00B11A9B"/>
    <w:rsid w:val="00B22B35"/>
    <w:rsid w:val="00B24B2A"/>
    <w:rsid w:val="00B307E4"/>
    <w:rsid w:val="00B324C1"/>
    <w:rsid w:val="00B32881"/>
    <w:rsid w:val="00B32ABB"/>
    <w:rsid w:val="00B33BD2"/>
    <w:rsid w:val="00B41FD3"/>
    <w:rsid w:val="00B426BD"/>
    <w:rsid w:val="00B426D3"/>
    <w:rsid w:val="00B431DE"/>
    <w:rsid w:val="00B452C0"/>
    <w:rsid w:val="00B46DA0"/>
    <w:rsid w:val="00B622CF"/>
    <w:rsid w:val="00B67D13"/>
    <w:rsid w:val="00B70D03"/>
    <w:rsid w:val="00B803E7"/>
    <w:rsid w:val="00B80972"/>
    <w:rsid w:val="00B82E14"/>
    <w:rsid w:val="00B85A08"/>
    <w:rsid w:val="00B85E7F"/>
    <w:rsid w:val="00B97484"/>
    <w:rsid w:val="00BA0681"/>
    <w:rsid w:val="00BA2B5A"/>
    <w:rsid w:val="00BA4DDE"/>
    <w:rsid w:val="00BB0EB7"/>
    <w:rsid w:val="00BB1402"/>
    <w:rsid w:val="00BB1CEA"/>
    <w:rsid w:val="00BB1DA6"/>
    <w:rsid w:val="00BB1E34"/>
    <w:rsid w:val="00BB206A"/>
    <w:rsid w:val="00BB2323"/>
    <w:rsid w:val="00BB24B0"/>
    <w:rsid w:val="00BB4CF6"/>
    <w:rsid w:val="00BC10EC"/>
    <w:rsid w:val="00BC3280"/>
    <w:rsid w:val="00BC655F"/>
    <w:rsid w:val="00BC6819"/>
    <w:rsid w:val="00BD08F4"/>
    <w:rsid w:val="00BD09F9"/>
    <w:rsid w:val="00BD3450"/>
    <w:rsid w:val="00BD47E4"/>
    <w:rsid w:val="00BE1E62"/>
    <w:rsid w:val="00BE5CD3"/>
    <w:rsid w:val="00BE63E6"/>
    <w:rsid w:val="00BF0EE2"/>
    <w:rsid w:val="00BF1743"/>
    <w:rsid w:val="00BF52B2"/>
    <w:rsid w:val="00BF5D59"/>
    <w:rsid w:val="00BF7052"/>
    <w:rsid w:val="00C025E9"/>
    <w:rsid w:val="00C05139"/>
    <w:rsid w:val="00C05FAB"/>
    <w:rsid w:val="00C05FE6"/>
    <w:rsid w:val="00C07B2F"/>
    <w:rsid w:val="00C10854"/>
    <w:rsid w:val="00C10F9E"/>
    <w:rsid w:val="00C12431"/>
    <w:rsid w:val="00C12AEF"/>
    <w:rsid w:val="00C15967"/>
    <w:rsid w:val="00C15A9B"/>
    <w:rsid w:val="00C1798E"/>
    <w:rsid w:val="00C2008E"/>
    <w:rsid w:val="00C20DEA"/>
    <w:rsid w:val="00C22D66"/>
    <w:rsid w:val="00C25656"/>
    <w:rsid w:val="00C30A0E"/>
    <w:rsid w:val="00C30C28"/>
    <w:rsid w:val="00C3674D"/>
    <w:rsid w:val="00C43EDE"/>
    <w:rsid w:val="00C43FE5"/>
    <w:rsid w:val="00C471D9"/>
    <w:rsid w:val="00C4776A"/>
    <w:rsid w:val="00C477CA"/>
    <w:rsid w:val="00C47F7B"/>
    <w:rsid w:val="00C51D2F"/>
    <w:rsid w:val="00C5221E"/>
    <w:rsid w:val="00C575C9"/>
    <w:rsid w:val="00C60AC3"/>
    <w:rsid w:val="00C64E5C"/>
    <w:rsid w:val="00C656F3"/>
    <w:rsid w:val="00C67B4B"/>
    <w:rsid w:val="00C73727"/>
    <w:rsid w:val="00C73E2E"/>
    <w:rsid w:val="00C82317"/>
    <w:rsid w:val="00C83AAB"/>
    <w:rsid w:val="00C967E8"/>
    <w:rsid w:val="00C97383"/>
    <w:rsid w:val="00C97596"/>
    <w:rsid w:val="00CA348A"/>
    <w:rsid w:val="00CA5EF8"/>
    <w:rsid w:val="00CB1240"/>
    <w:rsid w:val="00CB2CE6"/>
    <w:rsid w:val="00CC06EF"/>
    <w:rsid w:val="00CC66E6"/>
    <w:rsid w:val="00CD0374"/>
    <w:rsid w:val="00CD775B"/>
    <w:rsid w:val="00CE0851"/>
    <w:rsid w:val="00CE2A0C"/>
    <w:rsid w:val="00CE32B8"/>
    <w:rsid w:val="00CF08BB"/>
    <w:rsid w:val="00CF1E53"/>
    <w:rsid w:val="00CF2ABD"/>
    <w:rsid w:val="00CF4930"/>
    <w:rsid w:val="00D00D73"/>
    <w:rsid w:val="00D00E26"/>
    <w:rsid w:val="00D027A9"/>
    <w:rsid w:val="00D05908"/>
    <w:rsid w:val="00D05E97"/>
    <w:rsid w:val="00D129FC"/>
    <w:rsid w:val="00D13378"/>
    <w:rsid w:val="00D1389A"/>
    <w:rsid w:val="00D13DAC"/>
    <w:rsid w:val="00D1549A"/>
    <w:rsid w:val="00D16B0C"/>
    <w:rsid w:val="00D20F72"/>
    <w:rsid w:val="00D30E68"/>
    <w:rsid w:val="00D31037"/>
    <w:rsid w:val="00D36D26"/>
    <w:rsid w:val="00D42880"/>
    <w:rsid w:val="00D47A24"/>
    <w:rsid w:val="00D54A24"/>
    <w:rsid w:val="00D57397"/>
    <w:rsid w:val="00D57BA1"/>
    <w:rsid w:val="00D616D9"/>
    <w:rsid w:val="00D61996"/>
    <w:rsid w:val="00D654CD"/>
    <w:rsid w:val="00D6722C"/>
    <w:rsid w:val="00D678C7"/>
    <w:rsid w:val="00D74C59"/>
    <w:rsid w:val="00D8261A"/>
    <w:rsid w:val="00D87A80"/>
    <w:rsid w:val="00D9415C"/>
    <w:rsid w:val="00D9553C"/>
    <w:rsid w:val="00D9743B"/>
    <w:rsid w:val="00DA18B7"/>
    <w:rsid w:val="00DA469E"/>
    <w:rsid w:val="00DA5109"/>
    <w:rsid w:val="00DA716B"/>
    <w:rsid w:val="00DB1970"/>
    <w:rsid w:val="00DB394C"/>
    <w:rsid w:val="00DB45F8"/>
    <w:rsid w:val="00DB5D12"/>
    <w:rsid w:val="00DB5D19"/>
    <w:rsid w:val="00DB680D"/>
    <w:rsid w:val="00DB7624"/>
    <w:rsid w:val="00DB7675"/>
    <w:rsid w:val="00DB7997"/>
    <w:rsid w:val="00DC3565"/>
    <w:rsid w:val="00DC3C23"/>
    <w:rsid w:val="00DC7A45"/>
    <w:rsid w:val="00DD108E"/>
    <w:rsid w:val="00DD3A15"/>
    <w:rsid w:val="00DD496E"/>
    <w:rsid w:val="00DE1ADD"/>
    <w:rsid w:val="00DE70BA"/>
    <w:rsid w:val="00DF236A"/>
    <w:rsid w:val="00DF6B37"/>
    <w:rsid w:val="00E01288"/>
    <w:rsid w:val="00E01CD9"/>
    <w:rsid w:val="00E02496"/>
    <w:rsid w:val="00E042BC"/>
    <w:rsid w:val="00E05378"/>
    <w:rsid w:val="00E15FE4"/>
    <w:rsid w:val="00E16B99"/>
    <w:rsid w:val="00E23DD3"/>
    <w:rsid w:val="00E24271"/>
    <w:rsid w:val="00E24E96"/>
    <w:rsid w:val="00E25DCD"/>
    <w:rsid w:val="00E26177"/>
    <w:rsid w:val="00E269E1"/>
    <w:rsid w:val="00E326FF"/>
    <w:rsid w:val="00E3346C"/>
    <w:rsid w:val="00E34974"/>
    <w:rsid w:val="00E414A0"/>
    <w:rsid w:val="00E42DEE"/>
    <w:rsid w:val="00E4497B"/>
    <w:rsid w:val="00E45685"/>
    <w:rsid w:val="00E45F13"/>
    <w:rsid w:val="00E50336"/>
    <w:rsid w:val="00E510BC"/>
    <w:rsid w:val="00E52BA4"/>
    <w:rsid w:val="00E56792"/>
    <w:rsid w:val="00E61256"/>
    <w:rsid w:val="00E62376"/>
    <w:rsid w:val="00E62EFE"/>
    <w:rsid w:val="00E63D37"/>
    <w:rsid w:val="00E64DCD"/>
    <w:rsid w:val="00E71B4C"/>
    <w:rsid w:val="00E73220"/>
    <w:rsid w:val="00E73CB2"/>
    <w:rsid w:val="00E75494"/>
    <w:rsid w:val="00E81A79"/>
    <w:rsid w:val="00E839BA"/>
    <w:rsid w:val="00E8428A"/>
    <w:rsid w:val="00E97F7D"/>
    <w:rsid w:val="00EA0D9C"/>
    <w:rsid w:val="00EA59B8"/>
    <w:rsid w:val="00EA5A01"/>
    <w:rsid w:val="00EB0412"/>
    <w:rsid w:val="00EB3DFF"/>
    <w:rsid w:val="00EC14EA"/>
    <w:rsid w:val="00EC2551"/>
    <w:rsid w:val="00EC2DF9"/>
    <w:rsid w:val="00EC33B1"/>
    <w:rsid w:val="00EC6CDF"/>
    <w:rsid w:val="00EC7E47"/>
    <w:rsid w:val="00ED6CBF"/>
    <w:rsid w:val="00EE105E"/>
    <w:rsid w:val="00EE6E36"/>
    <w:rsid w:val="00EF02EF"/>
    <w:rsid w:val="00EF6366"/>
    <w:rsid w:val="00F016BC"/>
    <w:rsid w:val="00F05144"/>
    <w:rsid w:val="00F0660B"/>
    <w:rsid w:val="00F10070"/>
    <w:rsid w:val="00F123AE"/>
    <w:rsid w:val="00F13D9B"/>
    <w:rsid w:val="00F13EB2"/>
    <w:rsid w:val="00F16C91"/>
    <w:rsid w:val="00F16DD9"/>
    <w:rsid w:val="00F26721"/>
    <w:rsid w:val="00F31050"/>
    <w:rsid w:val="00F32B93"/>
    <w:rsid w:val="00F45CDD"/>
    <w:rsid w:val="00F51BDB"/>
    <w:rsid w:val="00F5551A"/>
    <w:rsid w:val="00F56AAB"/>
    <w:rsid w:val="00F600C7"/>
    <w:rsid w:val="00F60B62"/>
    <w:rsid w:val="00F64F61"/>
    <w:rsid w:val="00F674C6"/>
    <w:rsid w:val="00F73331"/>
    <w:rsid w:val="00F73CDC"/>
    <w:rsid w:val="00F77985"/>
    <w:rsid w:val="00F83499"/>
    <w:rsid w:val="00F87174"/>
    <w:rsid w:val="00F91D37"/>
    <w:rsid w:val="00F91DEC"/>
    <w:rsid w:val="00F93538"/>
    <w:rsid w:val="00F9610D"/>
    <w:rsid w:val="00FA311B"/>
    <w:rsid w:val="00FA6ACE"/>
    <w:rsid w:val="00FB657F"/>
    <w:rsid w:val="00FD4BB0"/>
    <w:rsid w:val="00FD7730"/>
    <w:rsid w:val="00FE3BB1"/>
    <w:rsid w:val="00FE7D09"/>
    <w:rsid w:val="00FF5A08"/>
    <w:rsid w:val="00FF6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2C8C986"/>
  <w15:chartTrackingRefBased/>
  <w15:docId w15:val="{7FC90FC6-9B26-4610-824F-2662A8000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lang w:val="de-CH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7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iPriority="99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86" w:unhideWhenUsed="1"/>
    <w:lsdException w:name="index heading" w:semiHidden="1" w:unhideWhenUsed="1"/>
    <w:lsdException w:name="caption" w:uiPriority="35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uiPriority="99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iPriority="15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semiHidden="1" w:uiPriority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59"/>
    <w:lsdException w:name="Table Theme" w:semiHidden="1" w:uiPriority="99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 w:unhideWhenUsed="1"/>
    <w:lsdException w:name="Subtle Reference" w:semiHidden="1" w:uiPriority="31"/>
    <w:lsdException w:name="Intense Reference" w:semiHidden="1" w:uiPriority="32" w:unhideWhenUsed="1"/>
    <w:lsdException w:name="Book Title" w:semiHidden="1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A2178"/>
    <w:rPr>
      <w:rFonts w:ascii="Segoe UI" w:hAnsi="Segoe UI" w:cs="Segoe UI"/>
    </w:rPr>
  </w:style>
  <w:style w:type="paragraph" w:styleId="berschrift1">
    <w:name w:val="heading 1"/>
    <w:basedOn w:val="Standard"/>
    <w:next w:val="Standard"/>
    <w:link w:val="berschrift1Zchn"/>
    <w:uiPriority w:val="99"/>
    <w:semiHidden/>
    <w:qFormat/>
    <w:rsid w:val="0012431B"/>
    <w:pPr>
      <w:keepNext/>
      <w:keepLines/>
      <w:numPr>
        <w:numId w:val="12"/>
      </w:numPr>
      <w:spacing w:before="480"/>
      <w:outlineLvl w:val="0"/>
    </w:pPr>
    <w:rPr>
      <w:rFonts w:eastAsiaTheme="majorEastAsia"/>
      <w:b/>
      <w:bCs/>
      <w:sz w:val="24"/>
      <w:szCs w:val="28"/>
    </w:rPr>
  </w:style>
  <w:style w:type="paragraph" w:styleId="berschrift2">
    <w:name w:val="heading 2"/>
    <w:basedOn w:val="Standard"/>
    <w:next w:val="Standard"/>
    <w:link w:val="berschrift2Zchn"/>
    <w:uiPriority w:val="99"/>
    <w:semiHidden/>
    <w:qFormat/>
    <w:rsid w:val="00287AB9"/>
    <w:pPr>
      <w:keepNext/>
      <w:keepLines/>
      <w:numPr>
        <w:ilvl w:val="1"/>
        <w:numId w:val="12"/>
      </w:numPr>
      <w:spacing w:before="480"/>
      <w:outlineLvl w:val="1"/>
    </w:pPr>
    <w:rPr>
      <w:rFonts w:eastAsiaTheme="majorEastAsia"/>
      <w:b/>
      <w:bCs/>
      <w:szCs w:val="26"/>
    </w:rPr>
  </w:style>
  <w:style w:type="paragraph" w:styleId="berschrift3">
    <w:name w:val="heading 3"/>
    <w:basedOn w:val="Standard"/>
    <w:next w:val="Standard"/>
    <w:link w:val="berschrift3Zchn"/>
    <w:uiPriority w:val="99"/>
    <w:semiHidden/>
    <w:qFormat/>
    <w:rsid w:val="003769EA"/>
    <w:pPr>
      <w:keepNext/>
      <w:keepLines/>
      <w:numPr>
        <w:ilvl w:val="2"/>
        <w:numId w:val="12"/>
      </w:numPr>
      <w:spacing w:before="240"/>
      <w:outlineLvl w:val="2"/>
    </w:pPr>
    <w:rPr>
      <w:rFonts w:eastAsiaTheme="majorEastAsia"/>
      <w:b/>
      <w:bCs/>
      <w:szCs w:val="24"/>
      <w:lang w:val="it-CH"/>
    </w:rPr>
  </w:style>
  <w:style w:type="paragraph" w:styleId="berschrift4">
    <w:name w:val="heading 4"/>
    <w:basedOn w:val="Standard"/>
    <w:next w:val="Standard"/>
    <w:link w:val="berschrift4Zchn"/>
    <w:uiPriority w:val="99"/>
    <w:semiHidden/>
    <w:rsid w:val="00052507"/>
    <w:pPr>
      <w:keepNext/>
      <w:keepLines/>
      <w:numPr>
        <w:ilvl w:val="3"/>
        <w:numId w:val="12"/>
      </w:numPr>
      <w:spacing w:before="240"/>
      <w:outlineLvl w:val="3"/>
    </w:pPr>
    <w:rPr>
      <w:rFonts w:eastAsiaTheme="majorEastAsia"/>
    </w:rPr>
  </w:style>
  <w:style w:type="paragraph" w:styleId="berschrift5">
    <w:name w:val="heading 5"/>
    <w:basedOn w:val="Standard"/>
    <w:next w:val="Standard"/>
    <w:link w:val="berschrift5Zchn"/>
    <w:uiPriority w:val="99"/>
    <w:semiHidden/>
    <w:rsid w:val="00B426D3"/>
    <w:pPr>
      <w:keepNext/>
      <w:keepLines/>
      <w:numPr>
        <w:ilvl w:val="4"/>
        <w:numId w:val="12"/>
      </w:numPr>
      <w:spacing w:before="120"/>
      <w:outlineLvl w:val="4"/>
    </w:pPr>
    <w:rPr>
      <w:rFonts w:eastAsiaTheme="majorEastAsia"/>
    </w:rPr>
  </w:style>
  <w:style w:type="paragraph" w:styleId="berschrift6">
    <w:name w:val="heading 6"/>
    <w:basedOn w:val="Standard"/>
    <w:next w:val="Standard"/>
    <w:link w:val="berschrift6Zchn"/>
    <w:uiPriority w:val="99"/>
    <w:semiHidden/>
    <w:rsid w:val="00E510BC"/>
    <w:pPr>
      <w:keepNext/>
      <w:keepLines/>
      <w:numPr>
        <w:ilvl w:val="5"/>
        <w:numId w:val="12"/>
      </w:numPr>
      <w:spacing w:before="40"/>
      <w:outlineLvl w:val="5"/>
    </w:pPr>
    <w:rPr>
      <w:rFonts w:eastAsiaTheme="majorEastAsia"/>
    </w:rPr>
  </w:style>
  <w:style w:type="paragraph" w:styleId="berschrift7">
    <w:name w:val="heading 7"/>
    <w:basedOn w:val="Standard"/>
    <w:next w:val="Standard"/>
    <w:link w:val="berschrift7Zchn"/>
    <w:uiPriority w:val="99"/>
    <w:semiHidden/>
    <w:rsid w:val="00E510BC"/>
    <w:pPr>
      <w:keepNext/>
      <w:keepLines/>
      <w:numPr>
        <w:ilvl w:val="6"/>
        <w:numId w:val="12"/>
      </w:numPr>
      <w:spacing w:before="40"/>
      <w:outlineLvl w:val="6"/>
    </w:pPr>
    <w:rPr>
      <w:rFonts w:eastAsiaTheme="majorEastAsia"/>
      <w:i/>
      <w:iCs/>
    </w:rPr>
  </w:style>
  <w:style w:type="paragraph" w:styleId="berschrift8">
    <w:name w:val="heading 8"/>
    <w:basedOn w:val="Standard"/>
    <w:next w:val="Standard"/>
    <w:link w:val="berschrift8Zchn"/>
    <w:uiPriority w:val="99"/>
    <w:semiHidden/>
    <w:rsid w:val="00796CEE"/>
    <w:pPr>
      <w:keepNext/>
      <w:keepLines/>
      <w:numPr>
        <w:ilvl w:val="7"/>
        <w:numId w:val="12"/>
      </w:numPr>
      <w:spacing w:before="40"/>
      <w:outlineLvl w:val="7"/>
    </w:pPr>
    <w:rPr>
      <w:rFonts w:eastAsiaTheme="majorEastAsia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9"/>
    <w:semiHidden/>
    <w:rsid w:val="00796CEE"/>
    <w:pPr>
      <w:keepNext/>
      <w:keepLines/>
      <w:numPr>
        <w:ilvl w:val="8"/>
        <w:numId w:val="12"/>
      </w:numPr>
      <w:spacing w:before="40"/>
      <w:outlineLvl w:val="8"/>
    </w:pPr>
    <w:rPr>
      <w:rFonts w:eastAsiaTheme="majorEastAsia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semiHidden/>
    <w:rsid w:val="007E0460"/>
    <w:rPr>
      <w:rFonts w:ascii="Segoe UI" w:hAnsi="Segoe UI" w:cs="Segoe UI"/>
      <w:color w:val="auto"/>
      <w:u w:val="single"/>
    </w:rPr>
  </w:style>
  <w:style w:type="paragraph" w:styleId="Kopfzeile">
    <w:name w:val="header"/>
    <w:basedOn w:val="Standard"/>
    <w:link w:val="KopfzeileZchn"/>
    <w:uiPriority w:val="84"/>
    <w:semiHidden/>
    <w:rsid w:val="008E41F6"/>
    <w:pPr>
      <w:tabs>
        <w:tab w:val="center" w:pos="4536"/>
        <w:tab w:val="right" w:pos="9072"/>
      </w:tabs>
      <w:spacing w:line="240" w:lineRule="auto"/>
    </w:pPr>
    <w:rPr>
      <w:sz w:val="15"/>
    </w:rPr>
  </w:style>
  <w:style w:type="character" w:customStyle="1" w:styleId="KopfzeileZchn">
    <w:name w:val="Kopfzeile Zchn"/>
    <w:basedOn w:val="Absatz-Standardschriftart"/>
    <w:link w:val="Kopfzeile"/>
    <w:uiPriority w:val="84"/>
    <w:semiHidden/>
    <w:rsid w:val="008E41F6"/>
    <w:rPr>
      <w:rFonts w:ascii="Segoe UI" w:hAnsi="Segoe UI" w:cs="Segoe UI"/>
      <w:sz w:val="15"/>
    </w:rPr>
  </w:style>
  <w:style w:type="paragraph" w:styleId="Fuzeile">
    <w:name w:val="footer"/>
    <w:basedOn w:val="Standard"/>
    <w:link w:val="FuzeileZchn"/>
    <w:uiPriority w:val="86"/>
    <w:semiHidden/>
    <w:rsid w:val="005461C4"/>
    <w:pPr>
      <w:spacing w:line="240" w:lineRule="auto"/>
    </w:pPr>
    <w:rPr>
      <w:sz w:val="15"/>
    </w:rPr>
  </w:style>
  <w:style w:type="character" w:customStyle="1" w:styleId="FuzeileZchn">
    <w:name w:val="Fußzeile Zchn"/>
    <w:basedOn w:val="Absatz-Standardschriftart"/>
    <w:link w:val="Fuzeile"/>
    <w:uiPriority w:val="86"/>
    <w:semiHidden/>
    <w:rsid w:val="001B41B4"/>
    <w:rPr>
      <w:rFonts w:ascii="Segoe UI" w:hAnsi="Segoe UI" w:cs="Segoe UI"/>
      <w:sz w:val="15"/>
    </w:rPr>
  </w:style>
  <w:style w:type="paragraph" w:customStyle="1" w:styleId="EinfAbs">
    <w:name w:val="[Einf. Abs.]"/>
    <w:basedOn w:val="Standard"/>
    <w:uiPriority w:val="79"/>
    <w:semiHidden/>
    <w:rsid w:val="00F91D37"/>
    <w:pPr>
      <w:widowControl w:val="0"/>
      <w:autoSpaceDE w:val="0"/>
      <w:autoSpaceDN w:val="0"/>
      <w:adjustRightInd w:val="0"/>
      <w:spacing w:line="288" w:lineRule="auto"/>
      <w:textAlignment w:val="center"/>
    </w:pPr>
    <w:rPr>
      <w:color w:val="000000"/>
      <w:sz w:val="24"/>
      <w:szCs w:val="24"/>
      <w:lang w:val="de-DE"/>
    </w:rPr>
  </w:style>
  <w:style w:type="paragraph" w:styleId="Listenabsatz">
    <w:name w:val="List Paragraph"/>
    <w:basedOn w:val="Standard"/>
    <w:uiPriority w:val="99"/>
    <w:semiHidden/>
    <w:rsid w:val="009C67A8"/>
    <w:pPr>
      <w:ind w:left="720"/>
      <w:contextualSpacing/>
    </w:pPr>
  </w:style>
  <w:style w:type="paragraph" w:styleId="Aufzhlungszeichen">
    <w:name w:val="List Bullet"/>
    <w:basedOn w:val="Listenabsatz"/>
    <w:uiPriority w:val="79"/>
    <w:semiHidden/>
    <w:rsid w:val="009C67A8"/>
    <w:pPr>
      <w:numPr>
        <w:numId w:val="3"/>
      </w:numPr>
      <w:tabs>
        <w:tab w:val="num" w:pos="360"/>
      </w:tabs>
      <w:ind w:left="720" w:firstLine="0"/>
    </w:pPr>
  </w:style>
  <w:style w:type="paragraph" w:styleId="Aufzhlungszeichen2">
    <w:name w:val="List Bullet 2"/>
    <w:basedOn w:val="Listenabsatz"/>
    <w:uiPriority w:val="79"/>
    <w:semiHidden/>
    <w:rsid w:val="009C67A8"/>
    <w:pPr>
      <w:numPr>
        <w:ilvl w:val="1"/>
        <w:numId w:val="3"/>
      </w:numPr>
    </w:pPr>
  </w:style>
  <w:style w:type="paragraph" w:styleId="Aufzhlungszeichen3">
    <w:name w:val="List Bullet 3"/>
    <w:basedOn w:val="Listenabsatz"/>
    <w:uiPriority w:val="79"/>
    <w:semiHidden/>
    <w:rsid w:val="009C67A8"/>
    <w:pPr>
      <w:numPr>
        <w:ilvl w:val="2"/>
        <w:numId w:val="3"/>
      </w:numPr>
    </w:pPr>
  </w:style>
  <w:style w:type="table" w:styleId="Tabellenraster">
    <w:name w:val="Table Grid"/>
    <w:basedOn w:val="NormaleTabelle"/>
    <w:uiPriority w:val="59"/>
    <w:rsid w:val="00364EE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9"/>
    <w:semiHidden/>
    <w:rsid w:val="00B85E7F"/>
    <w:rPr>
      <w:rFonts w:ascii="Segoe UI" w:eastAsiaTheme="majorEastAsia" w:hAnsi="Segoe UI" w:cs="Segoe UI"/>
      <w:b/>
      <w:bCs/>
      <w:sz w:val="24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9"/>
    <w:semiHidden/>
    <w:rsid w:val="00B85E7F"/>
    <w:rPr>
      <w:rFonts w:ascii="Segoe UI" w:eastAsiaTheme="majorEastAsia" w:hAnsi="Segoe UI" w:cs="Segoe UI"/>
      <w:b/>
      <w:bCs/>
      <w:szCs w:val="26"/>
    </w:rPr>
  </w:style>
  <w:style w:type="paragraph" w:styleId="Titel">
    <w:name w:val="Title"/>
    <w:basedOn w:val="Standard"/>
    <w:next w:val="Standard"/>
    <w:link w:val="TitelZchn"/>
    <w:uiPriority w:val="11"/>
    <w:qFormat/>
    <w:rsid w:val="005E6B3C"/>
    <w:pPr>
      <w:spacing w:before="420" w:line="470" w:lineRule="exact"/>
      <w:contextualSpacing/>
    </w:pPr>
    <w:rPr>
      <w:rFonts w:eastAsiaTheme="majorEastAsia"/>
      <w:b/>
      <w:sz w:val="40"/>
      <w:szCs w:val="52"/>
      <w:lang w:val="it-CH"/>
    </w:rPr>
  </w:style>
  <w:style w:type="character" w:customStyle="1" w:styleId="TitelZchn">
    <w:name w:val="Titel Zchn"/>
    <w:basedOn w:val="Absatz-Standardschriftart"/>
    <w:link w:val="Titel"/>
    <w:uiPriority w:val="11"/>
    <w:rsid w:val="005E6B3C"/>
    <w:rPr>
      <w:rFonts w:ascii="Segoe UI" w:eastAsiaTheme="majorEastAsia" w:hAnsi="Segoe UI" w:cs="Segoe UI"/>
      <w:b/>
      <w:sz w:val="40"/>
      <w:szCs w:val="52"/>
      <w:lang w:val="it-CH"/>
    </w:rPr>
  </w:style>
  <w:style w:type="paragraph" w:customStyle="1" w:styleId="Brieftitel">
    <w:name w:val="Brieftitel"/>
    <w:basedOn w:val="Standard"/>
    <w:link w:val="BrieftitelZchn"/>
    <w:uiPriority w:val="14"/>
    <w:semiHidden/>
    <w:rsid w:val="00494FD7"/>
    <w:pPr>
      <w:contextualSpacing/>
    </w:pPr>
    <w:rPr>
      <w:b/>
    </w:rPr>
  </w:style>
  <w:style w:type="character" w:customStyle="1" w:styleId="BrieftitelZchn">
    <w:name w:val="Brieftitel Zchn"/>
    <w:basedOn w:val="Absatz-Standardschriftart"/>
    <w:link w:val="Brieftitel"/>
    <w:uiPriority w:val="14"/>
    <w:semiHidden/>
    <w:rsid w:val="00FF6A3D"/>
    <w:rPr>
      <w:rFonts w:ascii="Segoe UI" w:hAnsi="Segoe UI" w:cs="Segoe UI"/>
      <w:b/>
    </w:rPr>
  </w:style>
  <w:style w:type="paragraph" w:customStyle="1" w:styleId="Kontaktangaben">
    <w:name w:val="Kontaktangaben"/>
    <w:basedOn w:val="Standard"/>
    <w:semiHidden/>
    <w:rsid w:val="00E73CB2"/>
    <w:pPr>
      <w:tabs>
        <w:tab w:val="left" w:pos="709"/>
      </w:tabs>
      <w:spacing w:line="220" w:lineRule="atLeast"/>
    </w:pPr>
    <w:rPr>
      <w:spacing w:val="2"/>
      <w:sz w:val="16"/>
      <w:szCs w:val="16"/>
    </w:rPr>
  </w:style>
  <w:style w:type="table" w:customStyle="1" w:styleId="KlassischeTabelle">
    <w:name w:val="Klassische Tabelle"/>
    <w:basedOn w:val="NormaleTabelle"/>
    <w:next w:val="Tabellenraster"/>
    <w:uiPriority w:val="59"/>
    <w:rsid w:val="00C15A9B"/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85" w:type="dxa"/>
        <w:bottom w:w="28" w:type="dxa"/>
        <w:right w:w="8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berschrift3Zchn">
    <w:name w:val="Überschrift 3 Zchn"/>
    <w:basedOn w:val="Absatz-Standardschriftart"/>
    <w:link w:val="berschrift3"/>
    <w:uiPriority w:val="99"/>
    <w:semiHidden/>
    <w:rsid w:val="00B85E7F"/>
    <w:rPr>
      <w:rFonts w:ascii="Segoe UI" w:eastAsiaTheme="majorEastAsia" w:hAnsi="Segoe UI" w:cs="Segoe UI"/>
      <w:b/>
      <w:bCs/>
      <w:szCs w:val="24"/>
      <w:lang w:val="it-CH"/>
    </w:rPr>
  </w:style>
  <w:style w:type="character" w:customStyle="1" w:styleId="berschrift4Zchn">
    <w:name w:val="Überschrift 4 Zchn"/>
    <w:basedOn w:val="Absatz-Standardschriftart"/>
    <w:link w:val="berschrift4"/>
    <w:uiPriority w:val="99"/>
    <w:semiHidden/>
    <w:rsid w:val="00B85E7F"/>
    <w:rPr>
      <w:rFonts w:ascii="Segoe UI" w:eastAsiaTheme="majorEastAsia" w:hAnsi="Segoe UI" w:cs="Segoe UI"/>
    </w:rPr>
  </w:style>
  <w:style w:type="character" w:customStyle="1" w:styleId="berschrift5Zchn">
    <w:name w:val="Überschrift 5 Zchn"/>
    <w:basedOn w:val="Absatz-Standardschriftart"/>
    <w:link w:val="berschrift5"/>
    <w:uiPriority w:val="99"/>
    <w:semiHidden/>
    <w:rsid w:val="00B85E7F"/>
    <w:rPr>
      <w:rFonts w:ascii="Segoe UI" w:eastAsiaTheme="majorEastAsia" w:hAnsi="Segoe UI" w:cs="Segoe UI"/>
    </w:rPr>
  </w:style>
  <w:style w:type="character" w:customStyle="1" w:styleId="berschrift6Zchn">
    <w:name w:val="Überschrift 6 Zchn"/>
    <w:basedOn w:val="Absatz-Standardschriftart"/>
    <w:link w:val="berschrift6"/>
    <w:uiPriority w:val="99"/>
    <w:semiHidden/>
    <w:rsid w:val="00B85E7F"/>
    <w:rPr>
      <w:rFonts w:ascii="Segoe UI" w:eastAsiaTheme="majorEastAsia" w:hAnsi="Segoe UI" w:cs="Segoe UI"/>
    </w:rPr>
  </w:style>
  <w:style w:type="character" w:customStyle="1" w:styleId="berschrift7Zchn">
    <w:name w:val="Überschrift 7 Zchn"/>
    <w:basedOn w:val="Absatz-Standardschriftart"/>
    <w:link w:val="berschrift7"/>
    <w:uiPriority w:val="99"/>
    <w:semiHidden/>
    <w:rsid w:val="00B85E7F"/>
    <w:rPr>
      <w:rFonts w:ascii="Segoe UI" w:eastAsiaTheme="majorEastAsia" w:hAnsi="Segoe UI" w:cs="Segoe UI"/>
      <w:i/>
      <w:iCs/>
    </w:rPr>
  </w:style>
  <w:style w:type="character" w:customStyle="1" w:styleId="berschrift8Zchn">
    <w:name w:val="Überschrift 8 Zchn"/>
    <w:basedOn w:val="Absatz-Standardschriftart"/>
    <w:link w:val="berschrift8"/>
    <w:uiPriority w:val="99"/>
    <w:semiHidden/>
    <w:rsid w:val="00B85E7F"/>
    <w:rPr>
      <w:rFonts w:ascii="Segoe UI" w:eastAsiaTheme="majorEastAsia" w:hAnsi="Segoe UI" w:cs="Segoe U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9"/>
    <w:semiHidden/>
    <w:rsid w:val="00B85E7F"/>
    <w:rPr>
      <w:rFonts w:ascii="Segoe UI" w:eastAsiaTheme="majorEastAsia" w:hAnsi="Segoe UI" w:cs="Segoe UI"/>
      <w:i/>
      <w:iCs/>
      <w:color w:val="272727" w:themeColor="text1" w:themeTint="D8"/>
      <w:sz w:val="21"/>
      <w:szCs w:val="21"/>
    </w:rPr>
  </w:style>
  <w:style w:type="paragraph" w:customStyle="1" w:styleId="ListDash">
    <w:name w:val="List  Dash"/>
    <w:basedOn w:val="Listenabsatz"/>
    <w:uiPriority w:val="5"/>
    <w:qFormat/>
    <w:rsid w:val="00117D9F"/>
    <w:pPr>
      <w:numPr>
        <w:numId w:val="9"/>
      </w:numPr>
    </w:pPr>
  </w:style>
  <w:style w:type="paragraph" w:customStyle="1" w:styleId="Traktandum-Text">
    <w:name w:val="Traktandum-Text"/>
    <w:basedOn w:val="ListDash"/>
    <w:uiPriority w:val="18"/>
    <w:semiHidden/>
    <w:rsid w:val="00E269E1"/>
    <w:pPr>
      <w:numPr>
        <w:numId w:val="0"/>
      </w:numPr>
      <w:tabs>
        <w:tab w:val="left" w:pos="7938"/>
      </w:tabs>
      <w:ind w:left="426" w:right="848"/>
    </w:pPr>
  </w:style>
  <w:style w:type="paragraph" w:customStyle="1" w:styleId="Traktandum-Titel">
    <w:name w:val="Traktandum-Titel"/>
    <w:basedOn w:val="ListDash"/>
    <w:next w:val="Traktandum-Text"/>
    <w:uiPriority w:val="18"/>
    <w:semiHidden/>
    <w:rsid w:val="00E269E1"/>
    <w:pPr>
      <w:numPr>
        <w:numId w:val="4"/>
      </w:numPr>
      <w:tabs>
        <w:tab w:val="left" w:pos="7938"/>
      </w:tabs>
      <w:ind w:left="426" w:hanging="426"/>
    </w:pPr>
  </w:style>
  <w:style w:type="paragraph" w:customStyle="1" w:styleId="Anleitung">
    <w:name w:val="Anleitung"/>
    <w:basedOn w:val="Standard"/>
    <w:uiPriority w:val="98"/>
    <w:semiHidden/>
    <w:rsid w:val="00625020"/>
    <w:pPr>
      <w:spacing w:line="288" w:lineRule="auto"/>
    </w:pPr>
    <w:rPr>
      <w:vanish/>
      <w:color w:val="A6A6A6" w:themeColor="background1" w:themeShade="A6"/>
      <w:sz w:val="14"/>
    </w:rPr>
  </w:style>
  <w:style w:type="character" w:styleId="BesuchterLink">
    <w:name w:val="FollowedHyperlink"/>
    <w:basedOn w:val="Hyperlink"/>
    <w:uiPriority w:val="96"/>
    <w:semiHidden/>
    <w:rsid w:val="007E0460"/>
    <w:rPr>
      <w:rFonts w:ascii="Segoe UI" w:hAnsi="Segoe UI" w:cs="Segoe UI"/>
      <w:color w:val="auto"/>
      <w:u w:val="single"/>
    </w:rPr>
  </w:style>
  <w:style w:type="paragraph" w:styleId="Untertitel">
    <w:name w:val="Subtitle"/>
    <w:basedOn w:val="Standard"/>
    <w:next w:val="Standard"/>
    <w:link w:val="UntertitelZchn"/>
    <w:uiPriority w:val="12"/>
    <w:rsid w:val="005E6B3C"/>
    <w:pPr>
      <w:numPr>
        <w:ilvl w:val="1"/>
      </w:numPr>
      <w:spacing w:after="320" w:line="480" w:lineRule="exact"/>
      <w:contextualSpacing/>
    </w:pPr>
    <w:rPr>
      <w:rFonts w:eastAsiaTheme="minorEastAsia"/>
      <w:sz w:val="40"/>
    </w:rPr>
  </w:style>
  <w:style w:type="character" w:customStyle="1" w:styleId="UntertitelZchn">
    <w:name w:val="Untertitel Zchn"/>
    <w:basedOn w:val="Absatz-Standardschriftart"/>
    <w:link w:val="Untertitel"/>
    <w:uiPriority w:val="12"/>
    <w:rsid w:val="005E6B3C"/>
    <w:rPr>
      <w:rFonts w:ascii="Segoe UI" w:eastAsiaTheme="minorEastAsia" w:hAnsi="Segoe UI" w:cs="Segoe UI"/>
      <w:sz w:val="40"/>
    </w:rPr>
  </w:style>
  <w:style w:type="paragraph" w:styleId="Datum">
    <w:name w:val="Date"/>
    <w:basedOn w:val="Standard"/>
    <w:next w:val="Standard"/>
    <w:link w:val="DatumZchn"/>
    <w:uiPriority w:val="15"/>
    <w:semiHidden/>
    <w:rsid w:val="00BF7052"/>
    <w:pPr>
      <w:spacing w:before="480" w:after="480"/>
    </w:pPr>
  </w:style>
  <w:style w:type="character" w:customStyle="1" w:styleId="DatumZchn">
    <w:name w:val="Datum Zchn"/>
    <w:basedOn w:val="Absatz-Standardschriftart"/>
    <w:link w:val="Datum"/>
    <w:uiPriority w:val="15"/>
    <w:semiHidden/>
    <w:rsid w:val="00FF6A3D"/>
    <w:rPr>
      <w:rFonts w:ascii="Segoe UI" w:hAnsi="Segoe UI" w:cs="Segoe UI"/>
    </w:rPr>
  </w:style>
  <w:style w:type="paragraph" w:styleId="Funotentext">
    <w:name w:val="footnote text"/>
    <w:basedOn w:val="Standard"/>
    <w:link w:val="FunotentextZchn"/>
    <w:uiPriority w:val="79"/>
    <w:semiHidden/>
    <w:rsid w:val="00494FD7"/>
    <w:pPr>
      <w:spacing w:line="240" w:lineRule="auto"/>
    </w:pPr>
    <w:rPr>
      <w:sz w:val="16"/>
    </w:rPr>
  </w:style>
  <w:style w:type="character" w:customStyle="1" w:styleId="FunotentextZchn">
    <w:name w:val="Fußnotentext Zchn"/>
    <w:basedOn w:val="Absatz-Standardschriftart"/>
    <w:link w:val="Funotentext"/>
    <w:uiPriority w:val="79"/>
    <w:semiHidden/>
    <w:rsid w:val="00FF6A3D"/>
    <w:rPr>
      <w:rFonts w:ascii="Segoe UI" w:hAnsi="Segoe UI" w:cs="Segoe UI"/>
      <w:sz w:val="16"/>
    </w:rPr>
  </w:style>
  <w:style w:type="character" w:styleId="Funotenzeichen">
    <w:name w:val="footnote reference"/>
    <w:basedOn w:val="Absatz-Standardschriftart"/>
    <w:uiPriority w:val="79"/>
    <w:semiHidden/>
    <w:unhideWhenUsed/>
    <w:rsid w:val="00642F26"/>
    <w:rPr>
      <w:rFonts w:ascii="Segoe UI" w:hAnsi="Segoe UI" w:cs="Segoe UI"/>
      <w:vertAlign w:val="superscript"/>
    </w:rPr>
  </w:style>
  <w:style w:type="table" w:customStyle="1" w:styleId="TabelleohneRahmen">
    <w:name w:val="Tabelle ohne Rahmen"/>
    <w:basedOn w:val="NormaleTabelle"/>
    <w:uiPriority w:val="99"/>
    <w:rsid w:val="00C15A9B"/>
    <w:tblPr>
      <w:tblCellMar>
        <w:left w:w="0" w:type="dxa"/>
        <w:right w:w="28" w:type="dxa"/>
      </w:tblCellMar>
    </w:tblPr>
  </w:style>
  <w:style w:type="paragraph" w:styleId="Endnotentext">
    <w:name w:val="endnote text"/>
    <w:basedOn w:val="Funotentext"/>
    <w:link w:val="EndnotentextZchn"/>
    <w:uiPriority w:val="79"/>
    <w:semiHidden/>
    <w:unhideWhenUsed/>
    <w:rsid w:val="00113CB8"/>
  </w:style>
  <w:style w:type="character" w:customStyle="1" w:styleId="EndnotentextZchn">
    <w:name w:val="Endnotentext Zchn"/>
    <w:basedOn w:val="Absatz-Standardschriftart"/>
    <w:link w:val="Endnotentext"/>
    <w:uiPriority w:val="79"/>
    <w:semiHidden/>
    <w:rsid w:val="005A7BE5"/>
    <w:rPr>
      <w:rFonts w:ascii="Segoe UI" w:hAnsi="Segoe UI" w:cs="Segoe UI"/>
      <w:sz w:val="16"/>
    </w:rPr>
  </w:style>
  <w:style w:type="character" w:styleId="Endnotenzeichen">
    <w:name w:val="endnote reference"/>
    <w:basedOn w:val="Absatz-Standardschriftart"/>
    <w:uiPriority w:val="79"/>
    <w:semiHidden/>
    <w:unhideWhenUsed/>
    <w:rsid w:val="00113CB8"/>
    <w:rPr>
      <w:rFonts w:ascii="Segoe UI" w:hAnsi="Segoe UI" w:cs="Segoe UI"/>
      <w:vertAlign w:val="superscript"/>
    </w:rPr>
  </w:style>
  <w:style w:type="paragraph" w:customStyle="1" w:styleId="ListArrow">
    <w:name w:val="List  Arrow"/>
    <w:basedOn w:val="ListDash"/>
    <w:uiPriority w:val="6"/>
    <w:qFormat/>
    <w:rsid w:val="004C3880"/>
    <w:pPr>
      <w:numPr>
        <w:ilvl w:val="1"/>
      </w:numPr>
    </w:pPr>
  </w:style>
  <w:style w:type="paragraph" w:customStyle="1" w:styleId="ListCheckmark">
    <w:name w:val="List  Checkmark"/>
    <w:basedOn w:val="ListDash"/>
    <w:uiPriority w:val="6"/>
    <w:qFormat/>
    <w:rsid w:val="004C3880"/>
    <w:pPr>
      <w:numPr>
        <w:ilvl w:val="2"/>
      </w:numPr>
    </w:pPr>
  </w:style>
  <w:style w:type="paragraph" w:styleId="Beschriftung">
    <w:name w:val="caption"/>
    <w:basedOn w:val="Standard"/>
    <w:next w:val="Standard"/>
    <w:uiPriority w:val="35"/>
    <w:rsid w:val="00BD08F4"/>
    <w:pPr>
      <w:spacing w:before="20" w:after="240" w:line="240" w:lineRule="auto"/>
      <w:contextualSpacing/>
    </w:pPr>
    <w:rPr>
      <w:bCs/>
      <w:iCs/>
      <w:sz w:val="15"/>
    </w:rPr>
  </w:style>
  <w:style w:type="paragraph" w:styleId="Inhaltsverzeichnisberschrift">
    <w:name w:val="TOC Heading"/>
    <w:basedOn w:val="berschrift1"/>
    <w:next w:val="Standard"/>
    <w:uiPriority w:val="39"/>
    <w:semiHidden/>
    <w:rsid w:val="00DB7675"/>
    <w:pPr>
      <w:spacing w:before="240"/>
      <w:outlineLvl w:val="9"/>
    </w:pPr>
    <w:rPr>
      <w:bCs w:val="0"/>
      <w:szCs w:val="32"/>
    </w:rPr>
  </w:style>
  <w:style w:type="paragraph" w:styleId="Sprechblasentext">
    <w:name w:val="Balloon Text"/>
    <w:basedOn w:val="Standard"/>
    <w:link w:val="SprechblasentextZchn"/>
    <w:uiPriority w:val="79"/>
    <w:semiHidden/>
    <w:unhideWhenUsed/>
    <w:rsid w:val="00870017"/>
    <w:pPr>
      <w:spacing w:line="240" w:lineRule="auto"/>
    </w:pPr>
  </w:style>
  <w:style w:type="character" w:customStyle="1" w:styleId="SprechblasentextZchn">
    <w:name w:val="Sprechblasentext Zchn"/>
    <w:basedOn w:val="Absatz-Standardschriftart"/>
    <w:link w:val="Sprechblasentext"/>
    <w:uiPriority w:val="79"/>
    <w:semiHidden/>
    <w:rsid w:val="005A7BE5"/>
    <w:rPr>
      <w:rFonts w:ascii="Segoe UI" w:hAnsi="Segoe UI" w:cs="Segoe UI"/>
    </w:rPr>
  </w:style>
  <w:style w:type="paragraph" w:customStyle="1" w:styleId="Seitenzahlen">
    <w:name w:val="Seitenzahlen"/>
    <w:basedOn w:val="Fuzeile"/>
    <w:uiPriority w:val="87"/>
    <w:semiHidden/>
    <w:rsid w:val="00E8428A"/>
    <w:pPr>
      <w:jc w:val="right"/>
    </w:pPr>
  </w:style>
  <w:style w:type="paragraph" w:customStyle="1" w:styleId="Heading1numbered">
    <w:name w:val="Heading  1   numbered"/>
    <w:basedOn w:val="berschrift1"/>
    <w:next w:val="Standard"/>
    <w:uiPriority w:val="10"/>
    <w:qFormat/>
    <w:rsid w:val="00F32B93"/>
    <w:pPr>
      <w:numPr>
        <w:numId w:val="8"/>
      </w:numPr>
    </w:pPr>
  </w:style>
  <w:style w:type="paragraph" w:customStyle="1" w:styleId="Heading2numbered">
    <w:name w:val="Heading  2   numbered"/>
    <w:basedOn w:val="berschrift2"/>
    <w:next w:val="Standard"/>
    <w:uiPriority w:val="10"/>
    <w:qFormat/>
    <w:rsid w:val="007A1F02"/>
    <w:pPr>
      <w:numPr>
        <w:numId w:val="8"/>
      </w:numPr>
    </w:pPr>
  </w:style>
  <w:style w:type="paragraph" w:customStyle="1" w:styleId="Heading3numbered">
    <w:name w:val="Heading  3   numbered"/>
    <w:basedOn w:val="berschrift3"/>
    <w:next w:val="Standard"/>
    <w:uiPriority w:val="10"/>
    <w:qFormat/>
    <w:rsid w:val="003769EA"/>
    <w:pPr>
      <w:numPr>
        <w:numId w:val="8"/>
      </w:numPr>
      <w:spacing w:before="480"/>
    </w:pPr>
    <w:rPr>
      <w:b w:val="0"/>
    </w:rPr>
  </w:style>
  <w:style w:type="paragraph" w:customStyle="1" w:styleId="berschrift4nummeriert">
    <w:name w:val="Überschrift 4 nummeriert"/>
    <w:basedOn w:val="berschrift4"/>
    <w:next w:val="Standard"/>
    <w:uiPriority w:val="10"/>
    <w:semiHidden/>
    <w:qFormat/>
    <w:rsid w:val="007A1F02"/>
    <w:pPr>
      <w:numPr>
        <w:numId w:val="8"/>
      </w:numPr>
    </w:pPr>
  </w:style>
  <w:style w:type="paragraph" w:styleId="Verzeichnis1">
    <w:name w:val="toc 1"/>
    <w:basedOn w:val="Standard"/>
    <w:next w:val="Standard"/>
    <w:autoRedefine/>
    <w:uiPriority w:val="39"/>
    <w:semiHidden/>
    <w:rsid w:val="00EF02EF"/>
    <w:pPr>
      <w:tabs>
        <w:tab w:val="right" w:pos="10206"/>
      </w:tabs>
      <w:spacing w:before="120" w:after="60"/>
      <w:ind w:left="567" w:hanging="567"/>
    </w:pPr>
    <w:rPr>
      <w:b/>
      <w:bCs/>
      <w:noProof/>
      <w:sz w:val="24"/>
    </w:rPr>
  </w:style>
  <w:style w:type="paragraph" w:styleId="Verzeichnis2">
    <w:name w:val="toc 2"/>
    <w:basedOn w:val="Standard"/>
    <w:next w:val="Standard"/>
    <w:autoRedefine/>
    <w:uiPriority w:val="39"/>
    <w:semiHidden/>
    <w:rsid w:val="00EF02EF"/>
    <w:pPr>
      <w:tabs>
        <w:tab w:val="right" w:pos="10206"/>
      </w:tabs>
      <w:spacing w:after="60"/>
      <w:ind w:left="567" w:hanging="567"/>
    </w:pPr>
    <w:rPr>
      <w:b/>
    </w:rPr>
  </w:style>
  <w:style w:type="paragraph" w:styleId="Verzeichnis3">
    <w:name w:val="toc 3"/>
    <w:basedOn w:val="Standard"/>
    <w:next w:val="Standard"/>
    <w:autoRedefine/>
    <w:uiPriority w:val="39"/>
    <w:semiHidden/>
    <w:rsid w:val="00EF02EF"/>
    <w:pPr>
      <w:tabs>
        <w:tab w:val="right" w:pos="10206"/>
      </w:tabs>
      <w:spacing w:after="60"/>
      <w:ind w:left="567" w:hanging="567"/>
    </w:pPr>
  </w:style>
  <w:style w:type="paragraph" w:styleId="StandardWeb">
    <w:name w:val="Normal (Web)"/>
    <w:basedOn w:val="Standard"/>
    <w:uiPriority w:val="99"/>
    <w:semiHidden/>
    <w:unhideWhenUsed/>
    <w:rsid w:val="00BE1E6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de-CH"/>
    </w:rPr>
  </w:style>
  <w:style w:type="paragraph" w:styleId="Abbildungsverzeichnis">
    <w:name w:val="table of figures"/>
    <w:basedOn w:val="Standard"/>
    <w:next w:val="Standard"/>
    <w:uiPriority w:val="40"/>
    <w:semiHidden/>
    <w:rsid w:val="00857D8A"/>
  </w:style>
  <w:style w:type="paragraph" w:customStyle="1" w:styleId="Absenderzeile">
    <w:name w:val="Absenderzeile"/>
    <w:basedOn w:val="Standard"/>
    <w:uiPriority w:val="16"/>
    <w:semiHidden/>
    <w:rsid w:val="00874E49"/>
    <w:pPr>
      <w:pBdr>
        <w:bottom w:val="single" w:sz="6" w:space="1" w:color="auto"/>
      </w:pBdr>
    </w:pPr>
    <w:rPr>
      <w:sz w:val="12"/>
    </w:rPr>
  </w:style>
  <w:style w:type="paragraph" w:customStyle="1" w:styleId="Numbering1">
    <w:name w:val="Numbering 1"/>
    <w:basedOn w:val="Standard"/>
    <w:uiPriority w:val="7"/>
    <w:qFormat/>
    <w:rsid w:val="007A1F02"/>
    <w:pPr>
      <w:numPr>
        <w:ilvl w:val="5"/>
        <w:numId w:val="8"/>
      </w:numPr>
    </w:pPr>
  </w:style>
  <w:style w:type="paragraph" w:customStyle="1" w:styleId="Numbering2">
    <w:name w:val="Numbering 2"/>
    <w:basedOn w:val="Numbering1"/>
    <w:uiPriority w:val="7"/>
    <w:rsid w:val="009804FC"/>
    <w:pPr>
      <w:numPr>
        <w:ilvl w:val="6"/>
      </w:numPr>
    </w:pPr>
  </w:style>
  <w:style w:type="character" w:styleId="Seitenzahl">
    <w:name w:val="page number"/>
    <w:basedOn w:val="Absatz-Standardschriftart"/>
    <w:uiPriority w:val="79"/>
    <w:semiHidden/>
    <w:rsid w:val="00E8428A"/>
    <w:rPr>
      <w:rFonts w:ascii="Segoe UI" w:hAnsi="Segoe UI" w:cs="Segoe UI"/>
    </w:rPr>
  </w:style>
  <w:style w:type="paragraph" w:customStyle="1" w:styleId="Numberingabc">
    <w:name w:val="Numbering abc"/>
    <w:basedOn w:val="Listenabsatz"/>
    <w:uiPriority w:val="8"/>
    <w:qFormat/>
    <w:rsid w:val="007A1F02"/>
    <w:pPr>
      <w:numPr>
        <w:ilvl w:val="8"/>
        <w:numId w:val="8"/>
      </w:numPr>
    </w:pPr>
  </w:style>
  <w:style w:type="paragraph" w:customStyle="1" w:styleId="Numbering3">
    <w:name w:val="Numbering 3"/>
    <w:basedOn w:val="Numbering2"/>
    <w:uiPriority w:val="7"/>
    <w:rsid w:val="005A357F"/>
    <w:pPr>
      <w:numPr>
        <w:ilvl w:val="7"/>
      </w:numPr>
    </w:pPr>
  </w:style>
  <w:style w:type="paragraph" w:customStyle="1" w:styleId="berschrift5nummeriert">
    <w:name w:val="Überschrift 5 nummeriert"/>
    <w:basedOn w:val="berschrift5"/>
    <w:next w:val="Standard"/>
    <w:uiPriority w:val="10"/>
    <w:semiHidden/>
    <w:qFormat/>
    <w:rsid w:val="007A1F02"/>
    <w:pPr>
      <w:numPr>
        <w:numId w:val="8"/>
      </w:numPr>
    </w:pPr>
  </w:style>
  <w:style w:type="paragraph" w:customStyle="1" w:styleId="Dokumentbezeichnung">
    <w:name w:val="Dokumentbezeichnung"/>
    <w:basedOn w:val="berschrift1"/>
    <w:next w:val="Standard"/>
    <w:uiPriority w:val="98"/>
    <w:semiHidden/>
    <w:rsid w:val="00283995"/>
    <w:pPr>
      <w:pageBreakBefore/>
      <w:numPr>
        <w:numId w:val="5"/>
      </w:numPr>
      <w:pBdr>
        <w:top w:val="single" w:sz="8" w:space="5" w:color="000000" w:themeColor="text1"/>
        <w:left w:val="single" w:sz="8" w:space="5" w:color="000000" w:themeColor="text1"/>
        <w:bottom w:val="single" w:sz="8" w:space="5" w:color="000000" w:themeColor="text1"/>
        <w:right w:val="single" w:sz="8" w:space="5" w:color="000000" w:themeColor="text1"/>
      </w:pBdr>
      <w:shd w:val="clear" w:color="auto" w:fill="000000" w:themeFill="text1"/>
      <w:spacing w:before="600" w:after="600"/>
      <w:ind w:right="125"/>
    </w:pPr>
    <w:rPr>
      <w:bCs w:val="0"/>
      <w:color w:val="FFFFFF" w:themeColor="background1"/>
      <w:spacing w:val="6"/>
      <w:sz w:val="40"/>
      <w:szCs w:val="52"/>
    </w:rPr>
  </w:style>
  <w:style w:type="character" w:styleId="Platzhaltertext">
    <w:name w:val="Placeholder Text"/>
    <w:basedOn w:val="Absatz-Standardschriftart"/>
    <w:uiPriority w:val="79"/>
    <w:semiHidden/>
    <w:rsid w:val="009725C5"/>
    <w:rPr>
      <w:rFonts w:ascii="Segoe UI" w:hAnsi="Segoe UI" w:cs="Segoe UI"/>
      <w:color w:val="auto"/>
    </w:rPr>
  </w:style>
  <w:style w:type="paragraph" w:customStyle="1" w:styleId="ErstelltdurchVorlagenbauerchfrDieSchweizerischePostAG">
    <w:name w:val="Erstellt durch Vorlagenbauer.ch für Die Schweizerische Post AG"/>
    <w:basedOn w:val="Standard"/>
    <w:next w:val="Standard"/>
    <w:semiHidden/>
    <w:rsid w:val="00BB0EB7"/>
    <w:pPr>
      <w:shd w:val="clear" w:color="auto" w:fill="FFFFFF" w:themeFill="background1"/>
    </w:pPr>
  </w:style>
  <w:style w:type="paragraph" w:customStyle="1" w:styleId="Tabellenfolgezeile">
    <w:name w:val="Tabellenfolgezeile"/>
    <w:basedOn w:val="Standard"/>
    <w:next w:val="Standard"/>
    <w:uiPriority w:val="90"/>
    <w:semiHidden/>
    <w:qFormat/>
    <w:rsid w:val="0016774B"/>
    <w:pPr>
      <w:spacing w:line="20" w:lineRule="exact"/>
    </w:pPr>
    <w:rPr>
      <w:sz w:val="2"/>
      <w:szCs w:val="2"/>
    </w:rPr>
  </w:style>
  <w:style w:type="paragraph" w:styleId="Verzeichnis4">
    <w:name w:val="toc 4"/>
    <w:basedOn w:val="Standard"/>
    <w:next w:val="Standard"/>
    <w:autoRedefine/>
    <w:uiPriority w:val="39"/>
    <w:semiHidden/>
    <w:rsid w:val="00FF6A3D"/>
    <w:pPr>
      <w:tabs>
        <w:tab w:val="right" w:pos="10206"/>
      </w:tabs>
      <w:ind w:left="851" w:hanging="851"/>
    </w:pPr>
  </w:style>
  <w:style w:type="paragraph" w:styleId="Verzeichnis5">
    <w:name w:val="toc 5"/>
    <w:basedOn w:val="Standard"/>
    <w:next w:val="Standard"/>
    <w:autoRedefine/>
    <w:uiPriority w:val="39"/>
    <w:semiHidden/>
    <w:rsid w:val="00FF6A3D"/>
    <w:pPr>
      <w:tabs>
        <w:tab w:val="right" w:pos="10206"/>
      </w:tabs>
      <w:ind w:left="993" w:hanging="993"/>
    </w:pPr>
  </w:style>
  <w:style w:type="paragraph" w:styleId="Literaturverzeichnis">
    <w:name w:val="Bibliography"/>
    <w:basedOn w:val="Standard"/>
    <w:next w:val="Standard"/>
    <w:uiPriority w:val="37"/>
    <w:semiHidden/>
    <w:rsid w:val="00E02496"/>
  </w:style>
  <w:style w:type="paragraph" w:styleId="Index1">
    <w:name w:val="index 1"/>
    <w:basedOn w:val="Standard"/>
    <w:next w:val="Standard"/>
    <w:autoRedefine/>
    <w:uiPriority w:val="99"/>
    <w:semiHidden/>
    <w:unhideWhenUsed/>
    <w:rsid w:val="00C20DEA"/>
    <w:pPr>
      <w:spacing w:line="240" w:lineRule="auto"/>
      <w:ind w:left="200" w:hanging="200"/>
    </w:pPr>
  </w:style>
  <w:style w:type="numbering" w:customStyle="1" w:styleId="Nummerierteberschriften">
    <w:name w:val="Nummerierte Überschriften"/>
    <w:uiPriority w:val="99"/>
    <w:rsid w:val="007A1F02"/>
    <w:pPr>
      <w:numPr>
        <w:numId w:val="6"/>
      </w:numPr>
    </w:pPr>
  </w:style>
  <w:style w:type="numbering" w:customStyle="1" w:styleId="Aufzhlungen">
    <w:name w:val="Aufzählungen"/>
    <w:uiPriority w:val="99"/>
    <w:rsid w:val="00117D9F"/>
    <w:pPr>
      <w:numPr>
        <w:numId w:val="7"/>
      </w:numPr>
    </w:pPr>
  </w:style>
  <w:style w:type="paragraph" w:customStyle="1" w:styleId="Lead">
    <w:name w:val="Lead"/>
    <w:basedOn w:val="Standard"/>
    <w:uiPriority w:val="1"/>
    <w:qFormat/>
    <w:rsid w:val="00DA18B7"/>
    <w:pPr>
      <w:spacing w:after="560" w:line="312" w:lineRule="atLeast"/>
      <w:contextualSpacing/>
    </w:pPr>
    <w:rPr>
      <w:sz w:val="24"/>
    </w:rPr>
  </w:style>
  <w:style w:type="paragraph" w:customStyle="1" w:styleId="Heading2yellow">
    <w:name w:val="Heading  2   yellow"/>
    <w:basedOn w:val="Standard"/>
    <w:next w:val="Standard"/>
    <w:uiPriority w:val="9"/>
    <w:qFormat/>
    <w:rsid w:val="003F7961"/>
    <w:pPr>
      <w:pBdr>
        <w:top w:val="single" w:sz="8" w:space="1" w:color="FFCC00" w:themeColor="background2"/>
        <w:left w:val="single" w:sz="8" w:space="2" w:color="FFCC00" w:themeColor="background2"/>
        <w:bottom w:val="single" w:sz="8" w:space="1" w:color="FFCC00" w:themeColor="background2"/>
        <w:right w:val="single" w:sz="8" w:space="2" w:color="FFCC00" w:themeColor="background2"/>
      </w:pBdr>
      <w:shd w:val="clear" w:color="auto" w:fill="FFCC00" w:themeFill="background2"/>
      <w:spacing w:before="320" w:after="114" w:line="227" w:lineRule="exact"/>
      <w:ind w:left="85" w:right="85"/>
    </w:pPr>
    <w:rPr>
      <w:b/>
      <w:lang w:val="fr-CH"/>
    </w:rPr>
  </w:style>
  <w:style w:type="character" w:styleId="NichtaufgelsteErwhnung">
    <w:name w:val="Unresolved Mention"/>
    <w:basedOn w:val="Absatz-Standardschriftart"/>
    <w:uiPriority w:val="79"/>
    <w:semiHidden/>
    <w:unhideWhenUsed/>
    <w:rsid w:val="00795234"/>
    <w:rPr>
      <w:rFonts w:ascii="Segoe UI" w:hAnsi="Segoe UI" w:cs="Segoe UI"/>
      <w:color w:val="605E5C"/>
      <w:shd w:val="clear" w:color="auto" w:fill="E1DFDD"/>
    </w:rPr>
  </w:style>
  <w:style w:type="paragraph" w:customStyle="1" w:styleId="Heading1">
    <w:name w:val="Heading  1"/>
    <w:basedOn w:val="berschrift1"/>
    <w:next w:val="Standard"/>
    <w:uiPriority w:val="9"/>
    <w:qFormat/>
    <w:rsid w:val="00437346"/>
  </w:style>
  <w:style w:type="paragraph" w:customStyle="1" w:styleId="Heading2">
    <w:name w:val="Heading  2"/>
    <w:basedOn w:val="berschrift2"/>
    <w:next w:val="Standard"/>
    <w:uiPriority w:val="9"/>
    <w:qFormat/>
    <w:rsid w:val="00437346"/>
  </w:style>
  <w:style w:type="paragraph" w:customStyle="1" w:styleId="Heading3">
    <w:name w:val="Heading  3"/>
    <w:basedOn w:val="berschrift3"/>
    <w:next w:val="Standard"/>
    <w:uiPriority w:val="9"/>
    <w:qFormat/>
    <w:rsid w:val="00437346"/>
    <w:rPr>
      <w:lang w:val="de-CH"/>
    </w:rPr>
  </w:style>
  <w:style w:type="table" w:customStyle="1" w:styleId="PostTabelle1">
    <w:name w:val="Post:  Tabelle 1"/>
    <w:basedOn w:val="NormaleTabelle"/>
    <w:uiPriority w:val="99"/>
    <w:rsid w:val="00C967E8"/>
    <w:pPr>
      <w:spacing w:line="240" w:lineRule="auto"/>
    </w:pPr>
    <w:tblPr>
      <w:tblStyleRowBandSize w:val="1"/>
      <w:tblBorders>
        <w:top w:val="single" w:sz="4" w:space="0" w:color="AAA8A6" w:themeColor="accent5"/>
        <w:bottom w:val="single" w:sz="4" w:space="0" w:color="AAA8A6" w:themeColor="accent5"/>
        <w:insideH w:val="single" w:sz="4" w:space="0" w:color="AAA8A6" w:themeColor="accent5"/>
        <w:insideV w:val="single" w:sz="8" w:space="0" w:color="FFFFFF" w:themeColor="background1"/>
      </w:tblBorders>
      <w:tblCellMar>
        <w:top w:w="28" w:type="dxa"/>
        <w:left w:w="85" w:type="dxa"/>
        <w:bottom w:w="28" w:type="dxa"/>
        <w:right w:w="85" w:type="dxa"/>
      </w:tblCellMar>
    </w:tblPr>
    <w:tblStylePr w:type="firstRow">
      <w:rPr>
        <w:b/>
      </w:rPr>
      <w:tblPr/>
      <w:tcPr>
        <w:tcBorders>
          <w:top w:val="single" w:sz="4" w:space="0" w:color="FFCC00" w:themeColor="background2"/>
          <w:left w:val="nil"/>
          <w:bottom w:val="single" w:sz="4" w:space="0" w:color="FFFFFF" w:themeColor="background1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FFCC00" w:themeFill="accent2"/>
      </w:tcPr>
    </w:tblStylePr>
    <w:tblStylePr w:type="lastRow">
      <w:rPr>
        <w:b/>
      </w:rPr>
    </w:tblStylePr>
    <w:tblStylePr w:type="band1Horz"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DDDCDB" w:themeFill="accent5" w:themeFillTint="66"/>
      </w:tcPr>
    </w:tblStylePr>
    <w:tblStylePr w:type="band2Horz"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F5F5F5"/>
      </w:tcPr>
    </w:tblStylePr>
  </w:style>
  <w:style w:type="table" w:customStyle="1" w:styleId="PostTabelle2">
    <w:name w:val="Post:  Tabelle 2"/>
    <w:basedOn w:val="PostTabelle1"/>
    <w:uiPriority w:val="99"/>
    <w:rsid w:val="00C967E8"/>
    <w:tblPr/>
    <w:tblStylePr w:type="firstRow">
      <w:rPr>
        <w:b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DDDCDB" w:themeFill="accent5" w:themeFillTint="66"/>
      </w:tcPr>
    </w:tblStylePr>
    <w:tblStylePr w:type="lastRow">
      <w:rPr>
        <w:b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F2F2F2" w:themeFill="background1" w:themeFillShade="F2"/>
      </w:tcPr>
    </w:tblStylePr>
    <w:tblStylePr w:type="band1Horz"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F2F2F2" w:themeFill="background1" w:themeFillShade="F2"/>
      </w:tcPr>
    </w:tblStylePr>
    <w:tblStylePr w:type="band2Horz"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F5F5F5"/>
      </w:tcPr>
    </w:tblStylePr>
  </w:style>
  <w:style w:type="paragraph" w:customStyle="1" w:styleId="KopfzeilePlatzhalter">
    <w:name w:val="Kopfzeile Platzhalter"/>
    <w:basedOn w:val="Kopfzeile"/>
    <w:uiPriority w:val="84"/>
    <w:semiHidden/>
    <w:qFormat/>
    <w:rsid w:val="008E41F6"/>
    <w:pPr>
      <w:spacing w:after="1140"/>
      <w:contextualSpacing/>
    </w:pPr>
    <w:rPr>
      <w:noProof/>
    </w:rPr>
  </w:style>
  <w:style w:type="numbering" w:styleId="111111">
    <w:name w:val="Outline List 2"/>
    <w:basedOn w:val="KeineListe"/>
    <w:uiPriority w:val="99"/>
    <w:semiHidden/>
    <w:unhideWhenUsed/>
    <w:rsid w:val="000D6F5A"/>
    <w:pPr>
      <w:numPr>
        <w:numId w:val="10"/>
      </w:numPr>
    </w:pPr>
  </w:style>
  <w:style w:type="numbering" w:styleId="1ai">
    <w:name w:val="Outline List 1"/>
    <w:basedOn w:val="KeineListe"/>
    <w:uiPriority w:val="99"/>
    <w:semiHidden/>
    <w:unhideWhenUsed/>
    <w:rsid w:val="000D6F5A"/>
    <w:pPr>
      <w:numPr>
        <w:numId w:val="11"/>
      </w:numPr>
    </w:pPr>
  </w:style>
  <w:style w:type="paragraph" w:styleId="Anrede">
    <w:name w:val="Salutation"/>
    <w:basedOn w:val="Standard"/>
    <w:next w:val="Standard"/>
    <w:link w:val="AnredeZchn"/>
    <w:uiPriority w:val="79"/>
    <w:semiHidden/>
    <w:unhideWhenUsed/>
    <w:rsid w:val="000D6F5A"/>
  </w:style>
  <w:style w:type="character" w:customStyle="1" w:styleId="AnredeZchn">
    <w:name w:val="Anrede Zchn"/>
    <w:basedOn w:val="Absatz-Standardschriftart"/>
    <w:link w:val="Anrede"/>
    <w:uiPriority w:val="79"/>
    <w:semiHidden/>
    <w:rsid w:val="000D6F5A"/>
    <w:rPr>
      <w:rFonts w:ascii="Segoe UI" w:hAnsi="Segoe UI" w:cs="Segoe UI"/>
    </w:rPr>
  </w:style>
  <w:style w:type="numbering" w:styleId="ArtikelAbschnitt">
    <w:name w:val="Outline List 3"/>
    <w:basedOn w:val="KeineListe"/>
    <w:uiPriority w:val="99"/>
    <w:semiHidden/>
    <w:unhideWhenUsed/>
    <w:rsid w:val="000D6F5A"/>
    <w:pPr>
      <w:numPr>
        <w:numId w:val="12"/>
      </w:numPr>
    </w:pPr>
  </w:style>
  <w:style w:type="paragraph" w:styleId="Aufzhlungszeichen4">
    <w:name w:val="List Bullet 4"/>
    <w:basedOn w:val="Standard"/>
    <w:uiPriority w:val="79"/>
    <w:semiHidden/>
    <w:unhideWhenUsed/>
    <w:rsid w:val="000D6F5A"/>
    <w:pPr>
      <w:numPr>
        <w:numId w:val="1"/>
      </w:numPr>
      <w:contextualSpacing/>
    </w:pPr>
  </w:style>
  <w:style w:type="paragraph" w:styleId="Aufzhlungszeichen5">
    <w:name w:val="List Bullet 5"/>
    <w:basedOn w:val="Standard"/>
    <w:uiPriority w:val="79"/>
    <w:semiHidden/>
    <w:unhideWhenUsed/>
    <w:rsid w:val="000D6F5A"/>
    <w:pPr>
      <w:numPr>
        <w:numId w:val="2"/>
      </w:numPr>
      <w:contextualSpacing/>
    </w:pPr>
  </w:style>
  <w:style w:type="paragraph" w:styleId="Blocktext">
    <w:name w:val="Block Text"/>
    <w:basedOn w:val="Standard"/>
    <w:uiPriority w:val="79"/>
    <w:semiHidden/>
    <w:unhideWhenUsed/>
    <w:rsid w:val="000D6F5A"/>
    <w:pPr>
      <w:pBdr>
        <w:top w:val="single" w:sz="2" w:space="10" w:color="DDAE00" w:themeColor="accent1"/>
        <w:left w:val="single" w:sz="2" w:space="10" w:color="DDAE00" w:themeColor="accent1"/>
        <w:bottom w:val="single" w:sz="2" w:space="10" w:color="DDAE00" w:themeColor="accent1"/>
        <w:right w:val="single" w:sz="2" w:space="10" w:color="DDAE00" w:themeColor="accent1"/>
      </w:pBdr>
      <w:ind w:left="1152" w:right="1152"/>
    </w:pPr>
    <w:rPr>
      <w:rFonts w:eastAsiaTheme="minorEastAsia"/>
      <w:i/>
      <w:iCs/>
      <w:color w:val="DDAE00" w:themeColor="accent1"/>
    </w:rPr>
  </w:style>
  <w:style w:type="character" w:styleId="Buchtitel">
    <w:name w:val="Book Title"/>
    <w:basedOn w:val="Absatz-Standardschriftart"/>
    <w:uiPriority w:val="33"/>
    <w:semiHidden/>
    <w:rsid w:val="000D6F5A"/>
    <w:rPr>
      <w:rFonts w:ascii="Segoe UI" w:hAnsi="Segoe UI" w:cs="Segoe UI"/>
      <w:b/>
      <w:bCs/>
      <w:i/>
      <w:iCs/>
      <w:spacing w:val="5"/>
    </w:rPr>
  </w:style>
  <w:style w:type="paragraph" w:styleId="Dokumentstruktur">
    <w:name w:val="Document Map"/>
    <w:basedOn w:val="Standard"/>
    <w:link w:val="DokumentstrukturZchn"/>
    <w:uiPriority w:val="79"/>
    <w:semiHidden/>
    <w:unhideWhenUsed/>
    <w:rsid w:val="000D6F5A"/>
    <w:pPr>
      <w:spacing w:line="240" w:lineRule="auto"/>
    </w:pPr>
    <w:rPr>
      <w:sz w:val="16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uiPriority w:val="79"/>
    <w:semiHidden/>
    <w:rsid w:val="000D6F5A"/>
    <w:rPr>
      <w:rFonts w:ascii="Segoe UI" w:hAnsi="Segoe UI" w:cs="Segoe UI"/>
      <w:sz w:val="16"/>
      <w:szCs w:val="16"/>
    </w:rPr>
  </w:style>
  <w:style w:type="table" w:styleId="DunkleListe">
    <w:name w:val="Dark List"/>
    <w:basedOn w:val="NormaleTabelle"/>
    <w:uiPriority w:val="70"/>
    <w:semiHidden/>
    <w:unhideWhenUsed/>
    <w:rsid w:val="000D6F5A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semiHidden/>
    <w:unhideWhenUsed/>
    <w:rsid w:val="000D6F5A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DAE0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56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81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81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81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8100" w:themeFill="accent1" w:themeFillShade="BF"/>
      </w:tcPr>
    </w:tblStylePr>
  </w:style>
  <w:style w:type="table" w:styleId="DunkleListe-Akzent2">
    <w:name w:val="Dark List Accent 2"/>
    <w:basedOn w:val="NormaleTabelle"/>
    <w:uiPriority w:val="70"/>
    <w:semiHidden/>
    <w:unhideWhenUsed/>
    <w:rsid w:val="000D6F5A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C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65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98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98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8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800" w:themeFill="accent2" w:themeFillShade="BF"/>
      </w:tcPr>
    </w:tblStylePr>
  </w:style>
  <w:style w:type="table" w:styleId="DunkleListe-Akzent3">
    <w:name w:val="Dark List Accent 3"/>
    <w:basedOn w:val="NormaleTabelle"/>
    <w:uiPriority w:val="70"/>
    <w:semiHidden/>
    <w:unhideWhenUsed/>
    <w:rsid w:val="000D6F5A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E888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29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D425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D425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425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425" w:themeFill="accent3" w:themeFillShade="BF"/>
      </w:tcPr>
    </w:tblStylePr>
  </w:style>
  <w:style w:type="table" w:styleId="DunkleListe-Akzent4">
    <w:name w:val="Dark List Accent 4"/>
    <w:basedOn w:val="NormaleTabelle"/>
    <w:uiPriority w:val="70"/>
    <w:semiHidden/>
    <w:unhideWhenUsed/>
    <w:rsid w:val="000D6F5A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F3F3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1F1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2F2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2F2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2F2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2F2F" w:themeFill="accent4" w:themeFillShade="BF"/>
      </w:tcPr>
    </w:tblStylePr>
  </w:style>
  <w:style w:type="table" w:styleId="DunkleListe-Akzent5">
    <w:name w:val="Dark List Accent 5"/>
    <w:basedOn w:val="NormaleTabelle"/>
    <w:uiPriority w:val="70"/>
    <w:semiHidden/>
    <w:unhideWhenUsed/>
    <w:rsid w:val="000D6F5A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AA8A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35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7D7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7D7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7D7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7D7B" w:themeFill="accent5" w:themeFillShade="BF"/>
      </w:tcPr>
    </w:tblStylePr>
  </w:style>
  <w:style w:type="table" w:styleId="DunkleListe-Akzent6">
    <w:name w:val="Dark List Accent 6"/>
    <w:basedOn w:val="NormaleTabelle"/>
    <w:uiPriority w:val="70"/>
    <w:semiHidden/>
    <w:unhideWhenUsed/>
    <w:rsid w:val="000D6F5A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8E7E5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746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1AEA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1AEA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AEA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AEA7" w:themeFill="accent6" w:themeFillShade="BF"/>
      </w:tcPr>
    </w:tblStylePr>
  </w:style>
  <w:style w:type="table" w:styleId="EinfacheTabelle1">
    <w:name w:val="Plain Table 1"/>
    <w:basedOn w:val="NormaleTabelle"/>
    <w:uiPriority w:val="41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2">
    <w:name w:val="Plain Table 2"/>
    <w:basedOn w:val="NormaleTabelle"/>
    <w:uiPriority w:val="42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EinfacheTabelle3">
    <w:name w:val="Plain Table 3"/>
    <w:basedOn w:val="NormaleTabelle"/>
    <w:uiPriority w:val="43"/>
    <w:rsid w:val="000D6F5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0D6F5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5">
    <w:name w:val="Plain Table 5"/>
    <w:basedOn w:val="NormaleTabelle"/>
    <w:uiPriority w:val="45"/>
    <w:rsid w:val="000D6F5A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E-Mail-Signatur">
    <w:name w:val="E-mail Signature"/>
    <w:basedOn w:val="Standard"/>
    <w:link w:val="E-Mail-SignaturZchn"/>
    <w:uiPriority w:val="79"/>
    <w:semiHidden/>
    <w:unhideWhenUsed/>
    <w:rsid w:val="000D6F5A"/>
    <w:pPr>
      <w:spacing w:line="240" w:lineRule="auto"/>
    </w:pPr>
  </w:style>
  <w:style w:type="character" w:customStyle="1" w:styleId="E-Mail-SignaturZchn">
    <w:name w:val="E-Mail-Signatur Zchn"/>
    <w:basedOn w:val="Absatz-Standardschriftart"/>
    <w:link w:val="E-Mail-Signatur"/>
    <w:uiPriority w:val="79"/>
    <w:semiHidden/>
    <w:rsid w:val="000D6F5A"/>
    <w:rPr>
      <w:rFonts w:ascii="Segoe UI" w:hAnsi="Segoe UI" w:cs="Segoe UI"/>
    </w:rPr>
  </w:style>
  <w:style w:type="character" w:styleId="Erwhnung">
    <w:name w:val="Mention"/>
    <w:basedOn w:val="Absatz-Standardschriftart"/>
    <w:uiPriority w:val="79"/>
    <w:semiHidden/>
    <w:unhideWhenUsed/>
    <w:rsid w:val="000D6F5A"/>
    <w:rPr>
      <w:rFonts w:ascii="Segoe UI" w:hAnsi="Segoe UI" w:cs="Segoe UI"/>
      <w:color w:val="2B579A"/>
      <w:shd w:val="clear" w:color="auto" w:fill="E1DFDD"/>
    </w:rPr>
  </w:style>
  <w:style w:type="table" w:styleId="FarbigeListe">
    <w:name w:val="Colorful List"/>
    <w:basedOn w:val="NormaleTabelle"/>
    <w:uiPriority w:val="72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A300" w:themeFill="accent2" w:themeFillShade="CC"/>
      </w:tcPr>
    </w:tblStylePr>
    <w:tblStylePr w:type="lastRow">
      <w:rPr>
        <w:b/>
        <w:bCs/>
        <w:color w:val="CCA3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2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A300" w:themeFill="accent2" w:themeFillShade="CC"/>
      </w:tcPr>
    </w:tblStylePr>
    <w:tblStylePr w:type="lastRow">
      <w:rPr>
        <w:b/>
        <w:bCs/>
        <w:color w:val="CCA3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B7" w:themeFill="accent1" w:themeFillTint="3F"/>
      </w:tcPr>
    </w:tblStylePr>
    <w:tblStylePr w:type="band1Horz">
      <w:tblPr/>
      <w:tcPr>
        <w:shd w:val="clear" w:color="auto" w:fill="FFF2C5" w:themeFill="accent1" w:themeFillTint="33"/>
      </w:tcPr>
    </w:tblStylePr>
  </w:style>
  <w:style w:type="table" w:styleId="FarbigeListe-Akzent2">
    <w:name w:val="Colorful List Accent 2"/>
    <w:basedOn w:val="NormaleTabelle"/>
    <w:uiPriority w:val="72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A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A300" w:themeFill="accent2" w:themeFillShade="CC"/>
      </w:tcPr>
    </w:tblStylePr>
    <w:tblStylePr w:type="lastRow">
      <w:rPr>
        <w:b/>
        <w:bCs/>
        <w:color w:val="CCA3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0" w:themeFill="accent2" w:themeFillTint="3F"/>
      </w:tcPr>
    </w:tblStylePr>
    <w:tblStylePr w:type="band1Horz">
      <w:tblPr/>
      <w:tcPr>
        <w:shd w:val="clear" w:color="auto" w:fill="FFF4CC" w:themeFill="accent2" w:themeFillTint="33"/>
      </w:tcPr>
    </w:tblStylePr>
  </w:style>
  <w:style w:type="table" w:styleId="FarbigeListe-Akzent3">
    <w:name w:val="Colorful List Accent 3"/>
    <w:basedOn w:val="NormaleTabelle"/>
    <w:uiPriority w:val="72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CF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3232" w:themeFill="accent4" w:themeFillShade="CC"/>
      </w:tcPr>
    </w:tblStylePr>
    <w:tblStylePr w:type="lastRow">
      <w:rPr>
        <w:b/>
        <w:bCs/>
        <w:color w:val="32323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9E1" w:themeFill="accent3" w:themeFillTint="3F"/>
      </w:tcPr>
    </w:tblStylePr>
    <w:tblStylePr w:type="band1Horz">
      <w:tblPr/>
      <w:tcPr>
        <w:shd w:val="clear" w:color="auto" w:fill="FFFAE7" w:themeFill="accent3" w:themeFillTint="33"/>
      </w:tcPr>
    </w:tblStylePr>
  </w:style>
  <w:style w:type="table" w:styleId="FarbigeListe-Akzent4">
    <w:name w:val="Colorful List Accent 4"/>
    <w:basedOn w:val="NormaleTabelle"/>
    <w:uiPriority w:val="72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ECE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D839" w:themeFill="accent3" w:themeFillShade="CC"/>
      </w:tcPr>
    </w:tblStylePr>
    <w:tblStylePr w:type="lastRow">
      <w:rPr>
        <w:b/>
        <w:bCs/>
        <w:color w:val="FFD839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CFCF" w:themeFill="accent4" w:themeFillTint="3F"/>
      </w:tcPr>
    </w:tblStylePr>
    <w:tblStylePr w:type="band1Horz">
      <w:tblPr/>
      <w:tcPr>
        <w:shd w:val="clear" w:color="auto" w:fill="D8D8D8" w:themeFill="accent4" w:themeFillTint="33"/>
      </w:tcPr>
    </w:tblStylePr>
  </w:style>
  <w:style w:type="table" w:styleId="FarbigeListe-Akzent5">
    <w:name w:val="Colorful List Accent 5"/>
    <w:basedOn w:val="NormaleTabelle"/>
    <w:uiPriority w:val="72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CB9B4" w:themeFill="accent6" w:themeFillShade="CC"/>
      </w:tcPr>
    </w:tblStylePr>
    <w:tblStylePr w:type="lastRow">
      <w:rPr>
        <w:b/>
        <w:bCs/>
        <w:color w:val="BCB9B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9E9" w:themeFill="accent5" w:themeFillTint="3F"/>
      </w:tcPr>
    </w:tblStylePr>
    <w:tblStylePr w:type="band1Horz">
      <w:tblPr/>
      <w:tcPr>
        <w:shd w:val="clear" w:color="auto" w:fill="EEEDED" w:themeFill="accent5" w:themeFillTint="33"/>
      </w:tcPr>
    </w:tblStylePr>
  </w:style>
  <w:style w:type="table" w:styleId="FarbigeListe-Akzent6">
    <w:name w:val="Colorful List Accent 6"/>
    <w:basedOn w:val="NormaleTabelle"/>
    <w:uiPriority w:val="72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CF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8683" w:themeFill="accent5" w:themeFillShade="CC"/>
      </w:tcPr>
    </w:tblStylePr>
    <w:tblStylePr w:type="lastRow">
      <w:rPr>
        <w:b/>
        <w:bCs/>
        <w:color w:val="89868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9F8" w:themeFill="accent6" w:themeFillTint="3F"/>
      </w:tcPr>
    </w:tblStylePr>
    <w:tblStylePr w:type="band1Horz">
      <w:tblPr/>
      <w:tcPr>
        <w:shd w:val="clear" w:color="auto" w:fill="FAFAF9" w:themeFill="accent6" w:themeFillTint="33"/>
      </w:tcPr>
    </w:tblStylePr>
  </w:style>
  <w:style w:type="table" w:styleId="FarbigeSchattierung">
    <w:name w:val="Colorful Shading"/>
    <w:basedOn w:val="NormaleTabelle"/>
    <w:uiPriority w:val="71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C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C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C00" w:themeColor="accent2"/>
        <w:left w:val="single" w:sz="4" w:space="0" w:color="DDAE00" w:themeColor="accent1"/>
        <w:bottom w:val="single" w:sz="4" w:space="0" w:color="DDAE00" w:themeColor="accent1"/>
        <w:right w:val="single" w:sz="4" w:space="0" w:color="DDAE0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2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C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67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6700" w:themeColor="accent1" w:themeShade="99"/>
          <w:insideV w:val="nil"/>
        </w:tcBorders>
        <w:shd w:val="clear" w:color="auto" w:fill="8467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6700" w:themeFill="accent1" w:themeFillShade="99"/>
      </w:tcPr>
    </w:tblStylePr>
    <w:tblStylePr w:type="band1Vert">
      <w:tblPr/>
      <w:tcPr>
        <w:shd w:val="clear" w:color="auto" w:fill="FFE68B" w:themeFill="accent1" w:themeFillTint="66"/>
      </w:tcPr>
    </w:tblStylePr>
    <w:tblStylePr w:type="band1Horz">
      <w:tblPr/>
      <w:tcPr>
        <w:shd w:val="clear" w:color="auto" w:fill="FFDF6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C00" w:themeColor="accent2"/>
        <w:left w:val="single" w:sz="4" w:space="0" w:color="FFCC00" w:themeColor="accent2"/>
        <w:bottom w:val="single" w:sz="4" w:space="0" w:color="FFCC00" w:themeColor="accent2"/>
        <w:right w:val="single" w:sz="4" w:space="0" w:color="FFCC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A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C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A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A00" w:themeColor="accent2" w:themeShade="99"/>
          <w:insideV w:val="nil"/>
        </w:tcBorders>
        <w:shd w:val="clear" w:color="auto" w:fill="997A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A00" w:themeFill="accent2" w:themeFillShade="99"/>
      </w:tcPr>
    </w:tblStylePr>
    <w:tblStylePr w:type="band1Vert">
      <w:tblPr/>
      <w:tcPr>
        <w:shd w:val="clear" w:color="auto" w:fill="FFEA99" w:themeFill="accent2" w:themeFillTint="66"/>
      </w:tcPr>
    </w:tblStylePr>
    <w:tblStylePr w:type="band1Horz">
      <w:tblPr/>
      <w:tcPr>
        <w:shd w:val="clear" w:color="auto" w:fill="FFE5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3F3F3F" w:themeColor="accent4"/>
        <w:left w:val="single" w:sz="4" w:space="0" w:color="FFE888" w:themeColor="accent3"/>
        <w:bottom w:val="single" w:sz="4" w:space="0" w:color="FFE888" w:themeColor="accent3"/>
        <w:right w:val="single" w:sz="4" w:space="0" w:color="FFE888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CF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F3F3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ABC0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ABC00" w:themeColor="accent3" w:themeShade="99"/>
          <w:insideV w:val="nil"/>
        </w:tcBorders>
        <w:shd w:val="clear" w:color="auto" w:fill="EABC0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BC00" w:themeFill="accent3" w:themeFillShade="99"/>
      </w:tcPr>
    </w:tblStylePr>
    <w:tblStylePr w:type="band1Vert">
      <w:tblPr/>
      <w:tcPr>
        <w:shd w:val="clear" w:color="auto" w:fill="FFF5CF" w:themeFill="accent3" w:themeFillTint="66"/>
      </w:tcPr>
    </w:tblStylePr>
    <w:tblStylePr w:type="band1Horz">
      <w:tblPr/>
      <w:tcPr>
        <w:shd w:val="clear" w:color="auto" w:fill="FFF3C3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E888" w:themeColor="accent3"/>
        <w:left w:val="single" w:sz="4" w:space="0" w:color="3F3F3F" w:themeColor="accent4"/>
        <w:bottom w:val="single" w:sz="4" w:space="0" w:color="3F3F3F" w:themeColor="accent4"/>
        <w:right w:val="single" w:sz="4" w:space="0" w:color="3F3F3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C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E88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2525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2525" w:themeColor="accent4" w:themeShade="99"/>
          <w:insideV w:val="nil"/>
        </w:tcBorders>
        <w:shd w:val="clear" w:color="auto" w:fill="252525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2525" w:themeFill="accent4" w:themeFillShade="99"/>
      </w:tcPr>
    </w:tblStylePr>
    <w:tblStylePr w:type="band1Vert">
      <w:tblPr/>
      <w:tcPr>
        <w:shd w:val="clear" w:color="auto" w:fill="B2B2B2" w:themeFill="accent4" w:themeFillTint="66"/>
      </w:tcPr>
    </w:tblStylePr>
    <w:tblStylePr w:type="band1Horz">
      <w:tblPr/>
      <w:tcPr>
        <w:shd w:val="clear" w:color="auto" w:fill="9F9F9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8E7E5" w:themeColor="accent6"/>
        <w:left w:val="single" w:sz="4" w:space="0" w:color="AAA8A6" w:themeColor="accent5"/>
        <w:bottom w:val="single" w:sz="4" w:space="0" w:color="AAA8A6" w:themeColor="accent5"/>
        <w:right w:val="single" w:sz="4" w:space="0" w:color="AAA8A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E7E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46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462" w:themeColor="accent5" w:themeShade="99"/>
          <w:insideV w:val="nil"/>
        </w:tcBorders>
        <w:shd w:val="clear" w:color="auto" w:fill="66646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462" w:themeFill="accent5" w:themeFillShade="99"/>
      </w:tcPr>
    </w:tblStylePr>
    <w:tblStylePr w:type="band1Vert">
      <w:tblPr/>
      <w:tcPr>
        <w:shd w:val="clear" w:color="auto" w:fill="DDDCDB" w:themeFill="accent5" w:themeFillTint="66"/>
      </w:tcPr>
    </w:tblStylePr>
    <w:tblStylePr w:type="band1Horz">
      <w:tblPr/>
      <w:tcPr>
        <w:shd w:val="clear" w:color="auto" w:fill="D4D3D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AA8A6" w:themeColor="accent5"/>
        <w:left w:val="single" w:sz="4" w:space="0" w:color="E8E7E5" w:themeColor="accent6"/>
        <w:bottom w:val="single" w:sz="4" w:space="0" w:color="E8E7E5" w:themeColor="accent6"/>
        <w:right w:val="single" w:sz="4" w:space="0" w:color="E8E7E5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CF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AA8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18C8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18C83" w:themeColor="accent6" w:themeShade="99"/>
          <w:insideV w:val="nil"/>
        </w:tcBorders>
        <w:shd w:val="clear" w:color="auto" w:fill="918C8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8C83" w:themeFill="accent6" w:themeFillShade="99"/>
      </w:tcPr>
    </w:tblStylePr>
    <w:tblStylePr w:type="band1Vert">
      <w:tblPr/>
      <w:tcPr>
        <w:shd w:val="clear" w:color="auto" w:fill="F5F5F4" w:themeFill="accent6" w:themeFillTint="66"/>
      </w:tcPr>
    </w:tblStylePr>
    <w:tblStylePr w:type="band1Horz">
      <w:tblPr/>
      <w:tcPr>
        <w:shd w:val="clear" w:color="auto" w:fill="F3F2F1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Raster">
    <w:name w:val="Colorful Grid"/>
    <w:basedOn w:val="NormaleTabelle"/>
    <w:uiPriority w:val="73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5" w:themeFill="accent1" w:themeFillTint="33"/>
    </w:tcPr>
    <w:tblStylePr w:type="firstRow">
      <w:rPr>
        <w:b/>
        <w:bCs/>
      </w:rPr>
      <w:tblPr/>
      <w:tcPr>
        <w:shd w:val="clear" w:color="auto" w:fill="FFE68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68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81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8100" w:themeFill="accent1" w:themeFillShade="BF"/>
      </w:tcPr>
    </w:tblStylePr>
    <w:tblStylePr w:type="band1Vert">
      <w:tblPr/>
      <w:tcPr>
        <w:shd w:val="clear" w:color="auto" w:fill="FFDF6F" w:themeFill="accent1" w:themeFillTint="7F"/>
      </w:tcPr>
    </w:tblStylePr>
    <w:tblStylePr w:type="band1Horz">
      <w:tblPr/>
      <w:tcPr>
        <w:shd w:val="clear" w:color="auto" w:fill="FFDF6F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4CC" w:themeFill="accent2" w:themeFillTint="33"/>
    </w:tcPr>
    <w:tblStylePr w:type="firstRow">
      <w:rPr>
        <w:b/>
        <w:bCs/>
      </w:rPr>
      <w:tblPr/>
      <w:tcPr>
        <w:shd w:val="clear" w:color="auto" w:fill="FFEA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A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98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9800" w:themeFill="accent2" w:themeFillShade="BF"/>
      </w:tcPr>
    </w:tblStylePr>
    <w:tblStylePr w:type="band1Vert">
      <w:tblPr/>
      <w:tcPr>
        <w:shd w:val="clear" w:color="auto" w:fill="FFE580" w:themeFill="accent2" w:themeFillTint="7F"/>
      </w:tcPr>
    </w:tblStylePr>
    <w:tblStylePr w:type="band1Horz">
      <w:tblPr/>
      <w:tcPr>
        <w:shd w:val="clear" w:color="auto" w:fill="FFE580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AE7" w:themeFill="accent3" w:themeFillTint="33"/>
    </w:tcPr>
    <w:tblStylePr w:type="firstRow">
      <w:rPr>
        <w:b/>
        <w:bCs/>
      </w:rPr>
      <w:tblPr/>
      <w:tcPr>
        <w:shd w:val="clear" w:color="auto" w:fill="FFF5C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F5C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FFD425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FFD425" w:themeFill="accent3" w:themeFillShade="BF"/>
      </w:tcPr>
    </w:tblStylePr>
    <w:tblStylePr w:type="band1Vert">
      <w:tblPr/>
      <w:tcPr>
        <w:shd w:val="clear" w:color="auto" w:fill="FFF3C3" w:themeFill="accent3" w:themeFillTint="7F"/>
      </w:tcPr>
    </w:tblStylePr>
    <w:tblStylePr w:type="band1Horz">
      <w:tblPr/>
      <w:tcPr>
        <w:shd w:val="clear" w:color="auto" w:fill="FFF3C3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D8D8" w:themeFill="accent4" w:themeFillTint="33"/>
    </w:tcPr>
    <w:tblStylePr w:type="firstRow">
      <w:rPr>
        <w:b/>
        <w:bCs/>
      </w:rPr>
      <w:tblPr/>
      <w:tcPr>
        <w:shd w:val="clear" w:color="auto" w:fill="B2B2B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2B2B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2F2F2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2F2F2F" w:themeFill="accent4" w:themeFillShade="BF"/>
      </w:tcPr>
    </w:tblStylePr>
    <w:tblStylePr w:type="band1Vert">
      <w:tblPr/>
      <w:tcPr>
        <w:shd w:val="clear" w:color="auto" w:fill="9F9F9F" w:themeFill="accent4" w:themeFillTint="7F"/>
      </w:tcPr>
    </w:tblStylePr>
    <w:tblStylePr w:type="band1Horz">
      <w:tblPr/>
      <w:tcPr>
        <w:shd w:val="clear" w:color="auto" w:fill="9F9F9F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EDED" w:themeFill="accent5" w:themeFillTint="33"/>
    </w:tcPr>
    <w:tblStylePr w:type="firstRow">
      <w:rPr>
        <w:b/>
        <w:bCs/>
      </w:rPr>
      <w:tblPr/>
      <w:tcPr>
        <w:shd w:val="clear" w:color="auto" w:fill="DDDCD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DDCD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807D7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807D7B" w:themeFill="accent5" w:themeFillShade="BF"/>
      </w:tcPr>
    </w:tblStylePr>
    <w:tblStylePr w:type="band1Vert">
      <w:tblPr/>
      <w:tcPr>
        <w:shd w:val="clear" w:color="auto" w:fill="D4D3D2" w:themeFill="accent5" w:themeFillTint="7F"/>
      </w:tcPr>
    </w:tblStylePr>
    <w:tblStylePr w:type="band1Horz">
      <w:tblPr/>
      <w:tcPr>
        <w:shd w:val="clear" w:color="auto" w:fill="D4D3D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FAF9" w:themeFill="accent6" w:themeFillTint="33"/>
    </w:tcPr>
    <w:tblStylePr w:type="firstRow">
      <w:rPr>
        <w:b/>
        <w:bCs/>
      </w:rPr>
      <w:tblPr/>
      <w:tcPr>
        <w:shd w:val="clear" w:color="auto" w:fill="F5F5F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5F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1AEA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1AEA7" w:themeFill="accent6" w:themeFillShade="BF"/>
      </w:tcPr>
    </w:tblStylePr>
    <w:tblStylePr w:type="band1Vert">
      <w:tblPr/>
      <w:tcPr>
        <w:shd w:val="clear" w:color="auto" w:fill="F3F2F1" w:themeFill="accent6" w:themeFillTint="7F"/>
      </w:tcPr>
    </w:tblStylePr>
    <w:tblStylePr w:type="band1Horz">
      <w:tblPr/>
      <w:tcPr>
        <w:shd w:val="clear" w:color="auto" w:fill="F3F2F1" w:themeFill="accent6" w:themeFillTint="7F"/>
      </w:tcPr>
    </w:tblStylePr>
  </w:style>
  <w:style w:type="character" w:styleId="Fett">
    <w:name w:val="Strong"/>
    <w:basedOn w:val="Absatz-Standardschriftart"/>
    <w:uiPriority w:val="1"/>
    <w:semiHidden/>
    <w:qFormat/>
    <w:rsid w:val="000D6F5A"/>
    <w:rPr>
      <w:rFonts w:ascii="Segoe UI" w:hAnsi="Segoe UI" w:cs="Segoe UI"/>
      <w:b/>
      <w:bCs/>
    </w:rPr>
  </w:style>
  <w:style w:type="paragraph" w:styleId="Fu-Endnotenberschrift">
    <w:name w:val="Note Heading"/>
    <w:basedOn w:val="Standard"/>
    <w:next w:val="Standard"/>
    <w:link w:val="Fu-EndnotenberschriftZchn"/>
    <w:uiPriority w:val="79"/>
    <w:semiHidden/>
    <w:unhideWhenUsed/>
    <w:rsid w:val="000D6F5A"/>
    <w:pPr>
      <w:spacing w:line="240" w:lineRule="auto"/>
    </w:pPr>
  </w:style>
  <w:style w:type="character" w:customStyle="1" w:styleId="Fu-EndnotenberschriftZchn">
    <w:name w:val="Fuß/-Endnotenüberschrift Zchn"/>
    <w:basedOn w:val="Absatz-Standardschriftart"/>
    <w:link w:val="Fu-Endnotenberschrift"/>
    <w:uiPriority w:val="79"/>
    <w:semiHidden/>
    <w:rsid w:val="000D6F5A"/>
    <w:rPr>
      <w:rFonts w:ascii="Segoe UI" w:hAnsi="Segoe UI" w:cs="Segoe UI"/>
    </w:rPr>
  </w:style>
  <w:style w:type="table" w:styleId="Gitternetztabelle1hell">
    <w:name w:val="Grid Table 1 Light"/>
    <w:basedOn w:val="NormaleTabelle"/>
    <w:uiPriority w:val="46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1">
    <w:name w:val="Grid Table 1 Light Accent 1"/>
    <w:basedOn w:val="NormaleTabelle"/>
    <w:uiPriority w:val="46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FE68B" w:themeColor="accent1" w:themeTint="66"/>
        <w:left w:val="single" w:sz="4" w:space="0" w:color="FFE68B" w:themeColor="accent1" w:themeTint="66"/>
        <w:bottom w:val="single" w:sz="4" w:space="0" w:color="FFE68B" w:themeColor="accent1" w:themeTint="66"/>
        <w:right w:val="single" w:sz="4" w:space="0" w:color="FFE68B" w:themeColor="accent1" w:themeTint="66"/>
        <w:insideH w:val="single" w:sz="4" w:space="0" w:color="FFE68B" w:themeColor="accent1" w:themeTint="66"/>
        <w:insideV w:val="single" w:sz="4" w:space="0" w:color="FFE68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5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5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3">
    <w:name w:val="Grid Table 1 Light Accent 3"/>
    <w:basedOn w:val="NormaleTabelle"/>
    <w:uiPriority w:val="46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FF5CF" w:themeColor="accent3" w:themeTint="66"/>
        <w:left w:val="single" w:sz="4" w:space="0" w:color="FFF5CF" w:themeColor="accent3" w:themeTint="66"/>
        <w:bottom w:val="single" w:sz="4" w:space="0" w:color="FFF5CF" w:themeColor="accent3" w:themeTint="66"/>
        <w:right w:val="single" w:sz="4" w:space="0" w:color="FFF5CF" w:themeColor="accent3" w:themeTint="66"/>
        <w:insideH w:val="single" w:sz="4" w:space="0" w:color="FFF5CF" w:themeColor="accent3" w:themeTint="66"/>
        <w:insideV w:val="single" w:sz="4" w:space="0" w:color="FFF5C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FF0B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F0B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4">
    <w:name w:val="Grid Table 1 Light Accent 4"/>
    <w:basedOn w:val="NormaleTabelle"/>
    <w:uiPriority w:val="46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B2B2B2" w:themeColor="accent4" w:themeTint="66"/>
        <w:left w:val="single" w:sz="4" w:space="0" w:color="B2B2B2" w:themeColor="accent4" w:themeTint="66"/>
        <w:bottom w:val="single" w:sz="4" w:space="0" w:color="B2B2B2" w:themeColor="accent4" w:themeTint="66"/>
        <w:right w:val="single" w:sz="4" w:space="0" w:color="B2B2B2" w:themeColor="accent4" w:themeTint="66"/>
        <w:insideH w:val="single" w:sz="4" w:space="0" w:color="B2B2B2" w:themeColor="accent4" w:themeTint="66"/>
        <w:insideV w:val="single" w:sz="4" w:space="0" w:color="B2B2B2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8B8B8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8B8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5">
    <w:name w:val="Grid Table 1 Light Accent 5"/>
    <w:basedOn w:val="NormaleTabelle"/>
    <w:uiPriority w:val="46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DDDCDB" w:themeColor="accent5" w:themeTint="66"/>
        <w:left w:val="single" w:sz="4" w:space="0" w:color="DDDCDB" w:themeColor="accent5" w:themeTint="66"/>
        <w:bottom w:val="single" w:sz="4" w:space="0" w:color="DDDCDB" w:themeColor="accent5" w:themeTint="66"/>
        <w:right w:val="single" w:sz="4" w:space="0" w:color="DDDCDB" w:themeColor="accent5" w:themeTint="66"/>
        <w:insideH w:val="single" w:sz="4" w:space="0" w:color="DDDCDB" w:themeColor="accent5" w:themeTint="66"/>
        <w:insideV w:val="single" w:sz="4" w:space="0" w:color="DDDCD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CCAC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CCAC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6">
    <w:name w:val="Grid Table 1 Light Accent 6"/>
    <w:basedOn w:val="NormaleTabelle"/>
    <w:uiPriority w:val="46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5F5F4" w:themeColor="accent6" w:themeTint="66"/>
        <w:left w:val="single" w:sz="4" w:space="0" w:color="F5F5F4" w:themeColor="accent6" w:themeTint="66"/>
        <w:bottom w:val="single" w:sz="4" w:space="0" w:color="F5F5F4" w:themeColor="accent6" w:themeTint="66"/>
        <w:right w:val="single" w:sz="4" w:space="0" w:color="F5F5F4" w:themeColor="accent6" w:themeTint="66"/>
        <w:insideH w:val="single" w:sz="4" w:space="0" w:color="F5F5F4" w:themeColor="accent6" w:themeTint="66"/>
        <w:insideV w:val="single" w:sz="4" w:space="0" w:color="F5F5F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1F0E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F0E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-Akzent2">
    <w:name w:val="Grid Table 1 Light Accent 2"/>
    <w:basedOn w:val="NormaleTabelle"/>
    <w:uiPriority w:val="46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FEA99" w:themeColor="accent2" w:themeTint="66"/>
        <w:left w:val="single" w:sz="4" w:space="0" w:color="FFEA99" w:themeColor="accent2" w:themeTint="66"/>
        <w:bottom w:val="single" w:sz="4" w:space="0" w:color="FFEA99" w:themeColor="accent2" w:themeTint="66"/>
        <w:right w:val="single" w:sz="4" w:space="0" w:color="FFEA99" w:themeColor="accent2" w:themeTint="66"/>
        <w:insideH w:val="single" w:sz="4" w:space="0" w:color="FFEA99" w:themeColor="accent2" w:themeTint="66"/>
        <w:insideV w:val="single" w:sz="4" w:space="0" w:color="FFEA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E0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E0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2">
    <w:name w:val="Grid Table 2"/>
    <w:basedOn w:val="NormaleTabelle"/>
    <w:uiPriority w:val="47"/>
    <w:rsid w:val="000D6F5A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2Akzent1">
    <w:name w:val="Grid Table 2 Accent 1"/>
    <w:basedOn w:val="NormaleTabelle"/>
    <w:uiPriority w:val="47"/>
    <w:rsid w:val="000D6F5A"/>
    <w:pPr>
      <w:spacing w:line="240" w:lineRule="auto"/>
    </w:pPr>
    <w:tblPr>
      <w:tblStyleRowBandSize w:val="1"/>
      <w:tblStyleColBandSize w:val="1"/>
      <w:tblBorders>
        <w:top w:val="single" w:sz="2" w:space="0" w:color="FFD951" w:themeColor="accent1" w:themeTint="99"/>
        <w:bottom w:val="single" w:sz="2" w:space="0" w:color="FFD951" w:themeColor="accent1" w:themeTint="99"/>
        <w:insideH w:val="single" w:sz="2" w:space="0" w:color="FFD951" w:themeColor="accent1" w:themeTint="99"/>
        <w:insideV w:val="single" w:sz="2" w:space="0" w:color="FFD95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5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5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5" w:themeFill="accent1" w:themeFillTint="33"/>
      </w:tcPr>
    </w:tblStylePr>
    <w:tblStylePr w:type="band1Horz">
      <w:tblPr/>
      <w:tcPr>
        <w:shd w:val="clear" w:color="auto" w:fill="FFF2C5" w:themeFill="accent1" w:themeFillTint="33"/>
      </w:tcPr>
    </w:tblStylePr>
  </w:style>
  <w:style w:type="table" w:styleId="Gitternetztabelle2Akzent2">
    <w:name w:val="Grid Table 2 Accent 2"/>
    <w:basedOn w:val="NormaleTabelle"/>
    <w:uiPriority w:val="47"/>
    <w:rsid w:val="000D6F5A"/>
    <w:pPr>
      <w:spacing w:line="240" w:lineRule="auto"/>
    </w:pPr>
    <w:tblPr>
      <w:tblStyleRowBandSize w:val="1"/>
      <w:tblStyleColBandSize w:val="1"/>
      <w:tblBorders>
        <w:top w:val="single" w:sz="2" w:space="0" w:color="FFE066" w:themeColor="accent2" w:themeTint="99"/>
        <w:bottom w:val="single" w:sz="2" w:space="0" w:color="FFE066" w:themeColor="accent2" w:themeTint="99"/>
        <w:insideH w:val="single" w:sz="2" w:space="0" w:color="FFE066" w:themeColor="accent2" w:themeTint="99"/>
        <w:insideV w:val="single" w:sz="2" w:space="0" w:color="FFE0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E0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E0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C" w:themeFill="accent2" w:themeFillTint="33"/>
      </w:tcPr>
    </w:tblStylePr>
    <w:tblStylePr w:type="band1Horz">
      <w:tblPr/>
      <w:tcPr>
        <w:shd w:val="clear" w:color="auto" w:fill="FFF4CC" w:themeFill="accent2" w:themeFillTint="33"/>
      </w:tcPr>
    </w:tblStylePr>
  </w:style>
  <w:style w:type="table" w:styleId="Gitternetztabelle2Akzent3">
    <w:name w:val="Grid Table 2 Accent 3"/>
    <w:basedOn w:val="NormaleTabelle"/>
    <w:uiPriority w:val="47"/>
    <w:rsid w:val="000D6F5A"/>
    <w:pPr>
      <w:spacing w:line="240" w:lineRule="auto"/>
    </w:pPr>
    <w:tblPr>
      <w:tblStyleRowBandSize w:val="1"/>
      <w:tblStyleColBandSize w:val="1"/>
      <w:tblBorders>
        <w:top w:val="single" w:sz="2" w:space="0" w:color="FFF0B7" w:themeColor="accent3" w:themeTint="99"/>
        <w:bottom w:val="single" w:sz="2" w:space="0" w:color="FFF0B7" w:themeColor="accent3" w:themeTint="99"/>
        <w:insideH w:val="single" w:sz="2" w:space="0" w:color="FFF0B7" w:themeColor="accent3" w:themeTint="99"/>
        <w:insideV w:val="single" w:sz="2" w:space="0" w:color="FFF0B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F0B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F0B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AE7" w:themeFill="accent3" w:themeFillTint="33"/>
      </w:tcPr>
    </w:tblStylePr>
    <w:tblStylePr w:type="band1Horz">
      <w:tblPr/>
      <w:tcPr>
        <w:shd w:val="clear" w:color="auto" w:fill="FFFAE7" w:themeFill="accent3" w:themeFillTint="33"/>
      </w:tcPr>
    </w:tblStylePr>
  </w:style>
  <w:style w:type="table" w:styleId="Gitternetztabelle2Akzent4">
    <w:name w:val="Grid Table 2 Accent 4"/>
    <w:basedOn w:val="NormaleTabelle"/>
    <w:uiPriority w:val="47"/>
    <w:rsid w:val="000D6F5A"/>
    <w:pPr>
      <w:spacing w:line="240" w:lineRule="auto"/>
    </w:pPr>
    <w:tblPr>
      <w:tblStyleRowBandSize w:val="1"/>
      <w:tblStyleColBandSize w:val="1"/>
      <w:tblBorders>
        <w:top w:val="single" w:sz="2" w:space="0" w:color="8B8B8B" w:themeColor="accent4" w:themeTint="99"/>
        <w:bottom w:val="single" w:sz="2" w:space="0" w:color="8B8B8B" w:themeColor="accent4" w:themeTint="99"/>
        <w:insideH w:val="single" w:sz="2" w:space="0" w:color="8B8B8B" w:themeColor="accent4" w:themeTint="99"/>
        <w:insideV w:val="single" w:sz="2" w:space="0" w:color="8B8B8B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8B8B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8B8B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4" w:themeFillTint="33"/>
      </w:tcPr>
    </w:tblStylePr>
    <w:tblStylePr w:type="band1Horz">
      <w:tblPr/>
      <w:tcPr>
        <w:shd w:val="clear" w:color="auto" w:fill="D8D8D8" w:themeFill="accent4" w:themeFillTint="33"/>
      </w:tcPr>
    </w:tblStylePr>
  </w:style>
  <w:style w:type="table" w:styleId="Gitternetztabelle2Akzent5">
    <w:name w:val="Grid Table 2 Accent 5"/>
    <w:basedOn w:val="NormaleTabelle"/>
    <w:uiPriority w:val="47"/>
    <w:rsid w:val="000D6F5A"/>
    <w:pPr>
      <w:spacing w:line="240" w:lineRule="auto"/>
    </w:pPr>
    <w:tblPr>
      <w:tblStyleRowBandSize w:val="1"/>
      <w:tblStyleColBandSize w:val="1"/>
      <w:tblBorders>
        <w:top w:val="single" w:sz="2" w:space="0" w:color="CCCAC9" w:themeColor="accent5" w:themeTint="99"/>
        <w:bottom w:val="single" w:sz="2" w:space="0" w:color="CCCAC9" w:themeColor="accent5" w:themeTint="99"/>
        <w:insideH w:val="single" w:sz="2" w:space="0" w:color="CCCAC9" w:themeColor="accent5" w:themeTint="99"/>
        <w:insideV w:val="single" w:sz="2" w:space="0" w:color="CCCAC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CCAC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CCAC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DED" w:themeFill="accent5" w:themeFillTint="33"/>
      </w:tcPr>
    </w:tblStylePr>
    <w:tblStylePr w:type="band1Horz">
      <w:tblPr/>
      <w:tcPr>
        <w:shd w:val="clear" w:color="auto" w:fill="EEEDED" w:themeFill="accent5" w:themeFillTint="33"/>
      </w:tcPr>
    </w:tblStylePr>
  </w:style>
  <w:style w:type="table" w:styleId="Gitternetztabelle2Akzent6">
    <w:name w:val="Grid Table 2 Accent 6"/>
    <w:basedOn w:val="NormaleTabelle"/>
    <w:uiPriority w:val="47"/>
    <w:rsid w:val="000D6F5A"/>
    <w:pPr>
      <w:spacing w:line="240" w:lineRule="auto"/>
    </w:pPr>
    <w:tblPr>
      <w:tblStyleRowBandSize w:val="1"/>
      <w:tblStyleColBandSize w:val="1"/>
      <w:tblBorders>
        <w:top w:val="single" w:sz="2" w:space="0" w:color="F1F0EF" w:themeColor="accent6" w:themeTint="99"/>
        <w:bottom w:val="single" w:sz="2" w:space="0" w:color="F1F0EF" w:themeColor="accent6" w:themeTint="99"/>
        <w:insideH w:val="single" w:sz="2" w:space="0" w:color="F1F0EF" w:themeColor="accent6" w:themeTint="99"/>
        <w:insideV w:val="single" w:sz="2" w:space="0" w:color="F1F0E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F0E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F0E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9" w:themeFill="accent6" w:themeFillTint="33"/>
      </w:tcPr>
    </w:tblStylePr>
    <w:tblStylePr w:type="band1Horz">
      <w:tblPr/>
      <w:tcPr>
        <w:shd w:val="clear" w:color="auto" w:fill="FAFAF9" w:themeFill="accent6" w:themeFillTint="33"/>
      </w:tcPr>
    </w:tblStylePr>
  </w:style>
  <w:style w:type="table" w:styleId="Gitternetztabelle3">
    <w:name w:val="Grid Table 3"/>
    <w:basedOn w:val="NormaleTabelle"/>
    <w:uiPriority w:val="48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3Akzent1">
    <w:name w:val="Grid Table 3 Accent 1"/>
    <w:basedOn w:val="NormaleTabelle"/>
    <w:uiPriority w:val="48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FD951" w:themeColor="accent1" w:themeTint="99"/>
        <w:left w:val="single" w:sz="4" w:space="0" w:color="FFD951" w:themeColor="accent1" w:themeTint="99"/>
        <w:bottom w:val="single" w:sz="4" w:space="0" w:color="FFD951" w:themeColor="accent1" w:themeTint="99"/>
        <w:right w:val="single" w:sz="4" w:space="0" w:color="FFD951" w:themeColor="accent1" w:themeTint="99"/>
        <w:insideH w:val="single" w:sz="4" w:space="0" w:color="FFD951" w:themeColor="accent1" w:themeTint="99"/>
        <w:insideV w:val="single" w:sz="4" w:space="0" w:color="FFD95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5" w:themeFill="accent1" w:themeFillTint="33"/>
      </w:tcPr>
    </w:tblStylePr>
    <w:tblStylePr w:type="band1Horz">
      <w:tblPr/>
      <w:tcPr>
        <w:shd w:val="clear" w:color="auto" w:fill="FFF2C5" w:themeFill="accent1" w:themeFillTint="33"/>
      </w:tcPr>
    </w:tblStylePr>
    <w:tblStylePr w:type="neCell">
      <w:tblPr/>
      <w:tcPr>
        <w:tcBorders>
          <w:bottom w:val="single" w:sz="4" w:space="0" w:color="FFD951" w:themeColor="accent1" w:themeTint="99"/>
        </w:tcBorders>
      </w:tcPr>
    </w:tblStylePr>
    <w:tblStylePr w:type="nwCell">
      <w:tblPr/>
      <w:tcPr>
        <w:tcBorders>
          <w:bottom w:val="single" w:sz="4" w:space="0" w:color="FFD951" w:themeColor="accent1" w:themeTint="99"/>
        </w:tcBorders>
      </w:tcPr>
    </w:tblStylePr>
    <w:tblStylePr w:type="seCell">
      <w:tblPr/>
      <w:tcPr>
        <w:tcBorders>
          <w:top w:val="single" w:sz="4" w:space="0" w:color="FFD951" w:themeColor="accent1" w:themeTint="99"/>
        </w:tcBorders>
      </w:tcPr>
    </w:tblStylePr>
    <w:tblStylePr w:type="swCell">
      <w:tblPr/>
      <w:tcPr>
        <w:tcBorders>
          <w:top w:val="single" w:sz="4" w:space="0" w:color="FFD951" w:themeColor="accent1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FE066" w:themeColor="accent2" w:themeTint="99"/>
        <w:left w:val="single" w:sz="4" w:space="0" w:color="FFE066" w:themeColor="accent2" w:themeTint="99"/>
        <w:bottom w:val="single" w:sz="4" w:space="0" w:color="FFE066" w:themeColor="accent2" w:themeTint="99"/>
        <w:right w:val="single" w:sz="4" w:space="0" w:color="FFE066" w:themeColor="accent2" w:themeTint="99"/>
        <w:insideH w:val="single" w:sz="4" w:space="0" w:color="FFE066" w:themeColor="accent2" w:themeTint="99"/>
        <w:insideV w:val="single" w:sz="4" w:space="0" w:color="FFE0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4CC" w:themeFill="accent2" w:themeFillTint="33"/>
      </w:tcPr>
    </w:tblStylePr>
    <w:tblStylePr w:type="band1Horz">
      <w:tblPr/>
      <w:tcPr>
        <w:shd w:val="clear" w:color="auto" w:fill="FFF4CC" w:themeFill="accent2" w:themeFillTint="33"/>
      </w:tcPr>
    </w:tblStylePr>
    <w:tblStylePr w:type="neCell">
      <w:tblPr/>
      <w:tcPr>
        <w:tcBorders>
          <w:bottom w:val="single" w:sz="4" w:space="0" w:color="FFE066" w:themeColor="accent2" w:themeTint="99"/>
        </w:tcBorders>
      </w:tcPr>
    </w:tblStylePr>
    <w:tblStylePr w:type="nwCell">
      <w:tblPr/>
      <w:tcPr>
        <w:tcBorders>
          <w:bottom w:val="single" w:sz="4" w:space="0" w:color="FFE066" w:themeColor="accent2" w:themeTint="99"/>
        </w:tcBorders>
      </w:tcPr>
    </w:tblStylePr>
    <w:tblStylePr w:type="seCell">
      <w:tblPr/>
      <w:tcPr>
        <w:tcBorders>
          <w:top w:val="single" w:sz="4" w:space="0" w:color="FFE066" w:themeColor="accent2" w:themeTint="99"/>
        </w:tcBorders>
      </w:tcPr>
    </w:tblStylePr>
    <w:tblStylePr w:type="swCell">
      <w:tblPr/>
      <w:tcPr>
        <w:tcBorders>
          <w:top w:val="single" w:sz="4" w:space="0" w:color="FFE066" w:themeColor="accent2" w:themeTint="99"/>
        </w:tcBorders>
      </w:tcPr>
    </w:tblStylePr>
  </w:style>
  <w:style w:type="table" w:styleId="Gitternetztabelle3Akzent3">
    <w:name w:val="Grid Table 3 Accent 3"/>
    <w:basedOn w:val="NormaleTabelle"/>
    <w:uiPriority w:val="48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FF0B7" w:themeColor="accent3" w:themeTint="99"/>
        <w:left w:val="single" w:sz="4" w:space="0" w:color="FFF0B7" w:themeColor="accent3" w:themeTint="99"/>
        <w:bottom w:val="single" w:sz="4" w:space="0" w:color="FFF0B7" w:themeColor="accent3" w:themeTint="99"/>
        <w:right w:val="single" w:sz="4" w:space="0" w:color="FFF0B7" w:themeColor="accent3" w:themeTint="99"/>
        <w:insideH w:val="single" w:sz="4" w:space="0" w:color="FFF0B7" w:themeColor="accent3" w:themeTint="99"/>
        <w:insideV w:val="single" w:sz="4" w:space="0" w:color="FFF0B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AE7" w:themeFill="accent3" w:themeFillTint="33"/>
      </w:tcPr>
    </w:tblStylePr>
    <w:tblStylePr w:type="band1Horz">
      <w:tblPr/>
      <w:tcPr>
        <w:shd w:val="clear" w:color="auto" w:fill="FFFAE7" w:themeFill="accent3" w:themeFillTint="33"/>
      </w:tcPr>
    </w:tblStylePr>
    <w:tblStylePr w:type="neCell">
      <w:tblPr/>
      <w:tcPr>
        <w:tcBorders>
          <w:bottom w:val="single" w:sz="4" w:space="0" w:color="FFF0B7" w:themeColor="accent3" w:themeTint="99"/>
        </w:tcBorders>
      </w:tcPr>
    </w:tblStylePr>
    <w:tblStylePr w:type="nwCell">
      <w:tblPr/>
      <w:tcPr>
        <w:tcBorders>
          <w:bottom w:val="single" w:sz="4" w:space="0" w:color="FFF0B7" w:themeColor="accent3" w:themeTint="99"/>
        </w:tcBorders>
      </w:tcPr>
    </w:tblStylePr>
    <w:tblStylePr w:type="seCell">
      <w:tblPr/>
      <w:tcPr>
        <w:tcBorders>
          <w:top w:val="single" w:sz="4" w:space="0" w:color="FFF0B7" w:themeColor="accent3" w:themeTint="99"/>
        </w:tcBorders>
      </w:tcPr>
    </w:tblStylePr>
    <w:tblStylePr w:type="swCell">
      <w:tblPr/>
      <w:tcPr>
        <w:tcBorders>
          <w:top w:val="single" w:sz="4" w:space="0" w:color="FFF0B7" w:themeColor="accent3" w:themeTint="99"/>
        </w:tcBorders>
      </w:tcPr>
    </w:tblStylePr>
  </w:style>
  <w:style w:type="table" w:styleId="Gitternetztabelle3Akzent4">
    <w:name w:val="Grid Table 3 Accent 4"/>
    <w:basedOn w:val="NormaleTabelle"/>
    <w:uiPriority w:val="48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8B8B8B" w:themeColor="accent4" w:themeTint="99"/>
        <w:left w:val="single" w:sz="4" w:space="0" w:color="8B8B8B" w:themeColor="accent4" w:themeTint="99"/>
        <w:bottom w:val="single" w:sz="4" w:space="0" w:color="8B8B8B" w:themeColor="accent4" w:themeTint="99"/>
        <w:right w:val="single" w:sz="4" w:space="0" w:color="8B8B8B" w:themeColor="accent4" w:themeTint="99"/>
        <w:insideH w:val="single" w:sz="4" w:space="0" w:color="8B8B8B" w:themeColor="accent4" w:themeTint="99"/>
        <w:insideV w:val="single" w:sz="4" w:space="0" w:color="8B8B8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D8D8" w:themeFill="accent4" w:themeFillTint="33"/>
      </w:tcPr>
    </w:tblStylePr>
    <w:tblStylePr w:type="band1Horz">
      <w:tblPr/>
      <w:tcPr>
        <w:shd w:val="clear" w:color="auto" w:fill="D8D8D8" w:themeFill="accent4" w:themeFillTint="33"/>
      </w:tcPr>
    </w:tblStylePr>
    <w:tblStylePr w:type="neCell">
      <w:tblPr/>
      <w:tcPr>
        <w:tcBorders>
          <w:bottom w:val="single" w:sz="4" w:space="0" w:color="8B8B8B" w:themeColor="accent4" w:themeTint="99"/>
        </w:tcBorders>
      </w:tcPr>
    </w:tblStylePr>
    <w:tblStylePr w:type="nwCell">
      <w:tblPr/>
      <w:tcPr>
        <w:tcBorders>
          <w:bottom w:val="single" w:sz="4" w:space="0" w:color="8B8B8B" w:themeColor="accent4" w:themeTint="99"/>
        </w:tcBorders>
      </w:tcPr>
    </w:tblStylePr>
    <w:tblStylePr w:type="seCell">
      <w:tblPr/>
      <w:tcPr>
        <w:tcBorders>
          <w:top w:val="single" w:sz="4" w:space="0" w:color="8B8B8B" w:themeColor="accent4" w:themeTint="99"/>
        </w:tcBorders>
      </w:tcPr>
    </w:tblStylePr>
    <w:tblStylePr w:type="swCell">
      <w:tblPr/>
      <w:tcPr>
        <w:tcBorders>
          <w:top w:val="single" w:sz="4" w:space="0" w:color="8B8B8B" w:themeColor="accent4" w:themeTint="99"/>
        </w:tcBorders>
      </w:tcPr>
    </w:tblStylePr>
  </w:style>
  <w:style w:type="table" w:styleId="Gitternetztabelle3Akzent5">
    <w:name w:val="Grid Table 3 Accent 5"/>
    <w:basedOn w:val="NormaleTabelle"/>
    <w:uiPriority w:val="48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CCCAC9" w:themeColor="accent5" w:themeTint="99"/>
        <w:left w:val="single" w:sz="4" w:space="0" w:color="CCCAC9" w:themeColor="accent5" w:themeTint="99"/>
        <w:bottom w:val="single" w:sz="4" w:space="0" w:color="CCCAC9" w:themeColor="accent5" w:themeTint="99"/>
        <w:right w:val="single" w:sz="4" w:space="0" w:color="CCCAC9" w:themeColor="accent5" w:themeTint="99"/>
        <w:insideH w:val="single" w:sz="4" w:space="0" w:color="CCCAC9" w:themeColor="accent5" w:themeTint="99"/>
        <w:insideV w:val="single" w:sz="4" w:space="0" w:color="CCCAC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EDED" w:themeFill="accent5" w:themeFillTint="33"/>
      </w:tcPr>
    </w:tblStylePr>
    <w:tblStylePr w:type="band1Horz">
      <w:tblPr/>
      <w:tcPr>
        <w:shd w:val="clear" w:color="auto" w:fill="EEEDED" w:themeFill="accent5" w:themeFillTint="33"/>
      </w:tcPr>
    </w:tblStylePr>
    <w:tblStylePr w:type="neCell">
      <w:tblPr/>
      <w:tcPr>
        <w:tcBorders>
          <w:bottom w:val="single" w:sz="4" w:space="0" w:color="CCCAC9" w:themeColor="accent5" w:themeTint="99"/>
        </w:tcBorders>
      </w:tcPr>
    </w:tblStylePr>
    <w:tblStylePr w:type="nwCell">
      <w:tblPr/>
      <w:tcPr>
        <w:tcBorders>
          <w:bottom w:val="single" w:sz="4" w:space="0" w:color="CCCAC9" w:themeColor="accent5" w:themeTint="99"/>
        </w:tcBorders>
      </w:tcPr>
    </w:tblStylePr>
    <w:tblStylePr w:type="seCell">
      <w:tblPr/>
      <w:tcPr>
        <w:tcBorders>
          <w:top w:val="single" w:sz="4" w:space="0" w:color="CCCAC9" w:themeColor="accent5" w:themeTint="99"/>
        </w:tcBorders>
      </w:tcPr>
    </w:tblStylePr>
    <w:tblStylePr w:type="swCell">
      <w:tblPr/>
      <w:tcPr>
        <w:tcBorders>
          <w:top w:val="single" w:sz="4" w:space="0" w:color="CCCAC9" w:themeColor="accent5" w:themeTint="99"/>
        </w:tcBorders>
      </w:tcPr>
    </w:tblStylePr>
  </w:style>
  <w:style w:type="table" w:styleId="Gitternetztabelle3Akzent6">
    <w:name w:val="Grid Table 3 Accent 6"/>
    <w:basedOn w:val="NormaleTabelle"/>
    <w:uiPriority w:val="48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1F0EF" w:themeColor="accent6" w:themeTint="99"/>
        <w:left w:val="single" w:sz="4" w:space="0" w:color="F1F0EF" w:themeColor="accent6" w:themeTint="99"/>
        <w:bottom w:val="single" w:sz="4" w:space="0" w:color="F1F0EF" w:themeColor="accent6" w:themeTint="99"/>
        <w:right w:val="single" w:sz="4" w:space="0" w:color="F1F0EF" w:themeColor="accent6" w:themeTint="99"/>
        <w:insideH w:val="single" w:sz="4" w:space="0" w:color="F1F0EF" w:themeColor="accent6" w:themeTint="99"/>
        <w:insideV w:val="single" w:sz="4" w:space="0" w:color="F1F0E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AF9" w:themeFill="accent6" w:themeFillTint="33"/>
      </w:tcPr>
    </w:tblStylePr>
    <w:tblStylePr w:type="band1Horz">
      <w:tblPr/>
      <w:tcPr>
        <w:shd w:val="clear" w:color="auto" w:fill="FAFAF9" w:themeFill="accent6" w:themeFillTint="33"/>
      </w:tcPr>
    </w:tblStylePr>
    <w:tblStylePr w:type="neCell">
      <w:tblPr/>
      <w:tcPr>
        <w:tcBorders>
          <w:bottom w:val="single" w:sz="4" w:space="0" w:color="F1F0EF" w:themeColor="accent6" w:themeTint="99"/>
        </w:tcBorders>
      </w:tcPr>
    </w:tblStylePr>
    <w:tblStylePr w:type="nwCell">
      <w:tblPr/>
      <w:tcPr>
        <w:tcBorders>
          <w:bottom w:val="single" w:sz="4" w:space="0" w:color="F1F0EF" w:themeColor="accent6" w:themeTint="99"/>
        </w:tcBorders>
      </w:tcPr>
    </w:tblStylePr>
    <w:tblStylePr w:type="seCell">
      <w:tblPr/>
      <w:tcPr>
        <w:tcBorders>
          <w:top w:val="single" w:sz="4" w:space="0" w:color="F1F0EF" w:themeColor="accent6" w:themeTint="99"/>
        </w:tcBorders>
      </w:tcPr>
    </w:tblStylePr>
    <w:tblStylePr w:type="swCell">
      <w:tblPr/>
      <w:tcPr>
        <w:tcBorders>
          <w:top w:val="single" w:sz="4" w:space="0" w:color="F1F0EF" w:themeColor="accent6" w:themeTint="99"/>
        </w:tcBorders>
      </w:tcPr>
    </w:tblStylePr>
  </w:style>
  <w:style w:type="table" w:styleId="Gitternetztabelle4">
    <w:name w:val="Grid Table 4"/>
    <w:basedOn w:val="NormaleTabelle"/>
    <w:uiPriority w:val="49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4Akzent1">
    <w:name w:val="Grid Table 4 Accent 1"/>
    <w:basedOn w:val="NormaleTabelle"/>
    <w:uiPriority w:val="49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FD951" w:themeColor="accent1" w:themeTint="99"/>
        <w:left w:val="single" w:sz="4" w:space="0" w:color="FFD951" w:themeColor="accent1" w:themeTint="99"/>
        <w:bottom w:val="single" w:sz="4" w:space="0" w:color="FFD951" w:themeColor="accent1" w:themeTint="99"/>
        <w:right w:val="single" w:sz="4" w:space="0" w:color="FFD951" w:themeColor="accent1" w:themeTint="99"/>
        <w:insideH w:val="single" w:sz="4" w:space="0" w:color="FFD951" w:themeColor="accent1" w:themeTint="99"/>
        <w:insideV w:val="single" w:sz="4" w:space="0" w:color="FFD95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AE00" w:themeColor="accent1"/>
          <w:left w:val="single" w:sz="4" w:space="0" w:color="DDAE00" w:themeColor="accent1"/>
          <w:bottom w:val="single" w:sz="4" w:space="0" w:color="DDAE00" w:themeColor="accent1"/>
          <w:right w:val="single" w:sz="4" w:space="0" w:color="DDAE00" w:themeColor="accent1"/>
          <w:insideH w:val="nil"/>
          <w:insideV w:val="nil"/>
        </w:tcBorders>
        <w:shd w:val="clear" w:color="auto" w:fill="DDAE00" w:themeFill="accent1"/>
      </w:tcPr>
    </w:tblStylePr>
    <w:tblStylePr w:type="lastRow">
      <w:rPr>
        <w:b/>
        <w:bCs/>
      </w:rPr>
      <w:tblPr/>
      <w:tcPr>
        <w:tcBorders>
          <w:top w:val="double" w:sz="4" w:space="0" w:color="DDAE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5" w:themeFill="accent1" w:themeFillTint="33"/>
      </w:tcPr>
    </w:tblStylePr>
    <w:tblStylePr w:type="band1Horz">
      <w:tblPr/>
      <w:tcPr>
        <w:shd w:val="clear" w:color="auto" w:fill="FFF2C5" w:themeFill="accent1" w:themeFillTint="33"/>
      </w:tcPr>
    </w:tblStylePr>
  </w:style>
  <w:style w:type="table" w:styleId="Gitternetztabelle4Akzent2">
    <w:name w:val="Grid Table 4 Accent 2"/>
    <w:basedOn w:val="NormaleTabelle"/>
    <w:uiPriority w:val="49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FE066" w:themeColor="accent2" w:themeTint="99"/>
        <w:left w:val="single" w:sz="4" w:space="0" w:color="FFE066" w:themeColor="accent2" w:themeTint="99"/>
        <w:bottom w:val="single" w:sz="4" w:space="0" w:color="FFE066" w:themeColor="accent2" w:themeTint="99"/>
        <w:right w:val="single" w:sz="4" w:space="0" w:color="FFE066" w:themeColor="accent2" w:themeTint="99"/>
        <w:insideH w:val="single" w:sz="4" w:space="0" w:color="FFE066" w:themeColor="accent2" w:themeTint="99"/>
        <w:insideV w:val="single" w:sz="4" w:space="0" w:color="FFE0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C00" w:themeColor="accent2"/>
          <w:left w:val="single" w:sz="4" w:space="0" w:color="FFCC00" w:themeColor="accent2"/>
          <w:bottom w:val="single" w:sz="4" w:space="0" w:color="FFCC00" w:themeColor="accent2"/>
          <w:right w:val="single" w:sz="4" w:space="0" w:color="FFCC00" w:themeColor="accent2"/>
          <w:insideH w:val="nil"/>
          <w:insideV w:val="nil"/>
        </w:tcBorders>
        <w:shd w:val="clear" w:color="auto" w:fill="FFCC00" w:themeFill="accent2"/>
      </w:tcPr>
    </w:tblStylePr>
    <w:tblStylePr w:type="lastRow">
      <w:rPr>
        <w:b/>
        <w:bCs/>
      </w:rPr>
      <w:tblPr/>
      <w:tcPr>
        <w:tcBorders>
          <w:top w:val="double" w:sz="4" w:space="0" w:color="FFCC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C" w:themeFill="accent2" w:themeFillTint="33"/>
      </w:tcPr>
    </w:tblStylePr>
    <w:tblStylePr w:type="band1Horz">
      <w:tblPr/>
      <w:tcPr>
        <w:shd w:val="clear" w:color="auto" w:fill="FFF4CC" w:themeFill="accent2" w:themeFillTint="33"/>
      </w:tcPr>
    </w:tblStylePr>
  </w:style>
  <w:style w:type="table" w:styleId="Gitternetztabelle4Akzent3">
    <w:name w:val="Grid Table 4 Accent 3"/>
    <w:basedOn w:val="NormaleTabelle"/>
    <w:uiPriority w:val="49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FF0B7" w:themeColor="accent3" w:themeTint="99"/>
        <w:left w:val="single" w:sz="4" w:space="0" w:color="FFF0B7" w:themeColor="accent3" w:themeTint="99"/>
        <w:bottom w:val="single" w:sz="4" w:space="0" w:color="FFF0B7" w:themeColor="accent3" w:themeTint="99"/>
        <w:right w:val="single" w:sz="4" w:space="0" w:color="FFF0B7" w:themeColor="accent3" w:themeTint="99"/>
        <w:insideH w:val="single" w:sz="4" w:space="0" w:color="FFF0B7" w:themeColor="accent3" w:themeTint="99"/>
        <w:insideV w:val="single" w:sz="4" w:space="0" w:color="FFF0B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E888" w:themeColor="accent3"/>
          <w:left w:val="single" w:sz="4" w:space="0" w:color="FFE888" w:themeColor="accent3"/>
          <w:bottom w:val="single" w:sz="4" w:space="0" w:color="FFE888" w:themeColor="accent3"/>
          <w:right w:val="single" w:sz="4" w:space="0" w:color="FFE888" w:themeColor="accent3"/>
          <w:insideH w:val="nil"/>
          <w:insideV w:val="nil"/>
        </w:tcBorders>
        <w:shd w:val="clear" w:color="auto" w:fill="FFE888" w:themeFill="accent3"/>
      </w:tcPr>
    </w:tblStylePr>
    <w:tblStylePr w:type="lastRow">
      <w:rPr>
        <w:b/>
        <w:bCs/>
      </w:rPr>
      <w:tblPr/>
      <w:tcPr>
        <w:tcBorders>
          <w:top w:val="double" w:sz="4" w:space="0" w:color="FFE88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AE7" w:themeFill="accent3" w:themeFillTint="33"/>
      </w:tcPr>
    </w:tblStylePr>
    <w:tblStylePr w:type="band1Horz">
      <w:tblPr/>
      <w:tcPr>
        <w:shd w:val="clear" w:color="auto" w:fill="FFFAE7" w:themeFill="accent3" w:themeFillTint="33"/>
      </w:tcPr>
    </w:tblStylePr>
  </w:style>
  <w:style w:type="table" w:styleId="Gitternetztabelle4Akzent4">
    <w:name w:val="Grid Table 4 Accent 4"/>
    <w:basedOn w:val="NormaleTabelle"/>
    <w:uiPriority w:val="49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8B8B8B" w:themeColor="accent4" w:themeTint="99"/>
        <w:left w:val="single" w:sz="4" w:space="0" w:color="8B8B8B" w:themeColor="accent4" w:themeTint="99"/>
        <w:bottom w:val="single" w:sz="4" w:space="0" w:color="8B8B8B" w:themeColor="accent4" w:themeTint="99"/>
        <w:right w:val="single" w:sz="4" w:space="0" w:color="8B8B8B" w:themeColor="accent4" w:themeTint="99"/>
        <w:insideH w:val="single" w:sz="4" w:space="0" w:color="8B8B8B" w:themeColor="accent4" w:themeTint="99"/>
        <w:insideV w:val="single" w:sz="4" w:space="0" w:color="8B8B8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F3F3F" w:themeColor="accent4"/>
          <w:left w:val="single" w:sz="4" w:space="0" w:color="3F3F3F" w:themeColor="accent4"/>
          <w:bottom w:val="single" w:sz="4" w:space="0" w:color="3F3F3F" w:themeColor="accent4"/>
          <w:right w:val="single" w:sz="4" w:space="0" w:color="3F3F3F" w:themeColor="accent4"/>
          <w:insideH w:val="nil"/>
          <w:insideV w:val="nil"/>
        </w:tcBorders>
        <w:shd w:val="clear" w:color="auto" w:fill="3F3F3F" w:themeFill="accent4"/>
      </w:tcPr>
    </w:tblStylePr>
    <w:tblStylePr w:type="lastRow">
      <w:rPr>
        <w:b/>
        <w:bCs/>
      </w:rPr>
      <w:tblPr/>
      <w:tcPr>
        <w:tcBorders>
          <w:top w:val="double" w:sz="4" w:space="0" w:color="3F3F3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4" w:themeFillTint="33"/>
      </w:tcPr>
    </w:tblStylePr>
    <w:tblStylePr w:type="band1Horz">
      <w:tblPr/>
      <w:tcPr>
        <w:shd w:val="clear" w:color="auto" w:fill="D8D8D8" w:themeFill="accent4" w:themeFillTint="33"/>
      </w:tcPr>
    </w:tblStylePr>
  </w:style>
  <w:style w:type="table" w:styleId="Gitternetztabelle4Akzent5">
    <w:name w:val="Grid Table 4 Accent 5"/>
    <w:basedOn w:val="NormaleTabelle"/>
    <w:uiPriority w:val="49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CCCAC9" w:themeColor="accent5" w:themeTint="99"/>
        <w:left w:val="single" w:sz="4" w:space="0" w:color="CCCAC9" w:themeColor="accent5" w:themeTint="99"/>
        <w:bottom w:val="single" w:sz="4" w:space="0" w:color="CCCAC9" w:themeColor="accent5" w:themeTint="99"/>
        <w:right w:val="single" w:sz="4" w:space="0" w:color="CCCAC9" w:themeColor="accent5" w:themeTint="99"/>
        <w:insideH w:val="single" w:sz="4" w:space="0" w:color="CCCAC9" w:themeColor="accent5" w:themeTint="99"/>
        <w:insideV w:val="single" w:sz="4" w:space="0" w:color="CCCAC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AA8A6" w:themeColor="accent5"/>
          <w:left w:val="single" w:sz="4" w:space="0" w:color="AAA8A6" w:themeColor="accent5"/>
          <w:bottom w:val="single" w:sz="4" w:space="0" w:color="AAA8A6" w:themeColor="accent5"/>
          <w:right w:val="single" w:sz="4" w:space="0" w:color="AAA8A6" w:themeColor="accent5"/>
          <w:insideH w:val="nil"/>
          <w:insideV w:val="nil"/>
        </w:tcBorders>
        <w:shd w:val="clear" w:color="auto" w:fill="AAA8A6" w:themeFill="accent5"/>
      </w:tcPr>
    </w:tblStylePr>
    <w:tblStylePr w:type="lastRow">
      <w:rPr>
        <w:b/>
        <w:bCs/>
      </w:rPr>
      <w:tblPr/>
      <w:tcPr>
        <w:tcBorders>
          <w:top w:val="double" w:sz="4" w:space="0" w:color="AAA8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DED" w:themeFill="accent5" w:themeFillTint="33"/>
      </w:tcPr>
    </w:tblStylePr>
    <w:tblStylePr w:type="band1Horz">
      <w:tblPr/>
      <w:tcPr>
        <w:shd w:val="clear" w:color="auto" w:fill="EEEDED" w:themeFill="accent5" w:themeFillTint="33"/>
      </w:tcPr>
    </w:tblStylePr>
  </w:style>
  <w:style w:type="table" w:styleId="Gitternetztabelle4Akzent6">
    <w:name w:val="Grid Table 4 Accent 6"/>
    <w:basedOn w:val="NormaleTabelle"/>
    <w:uiPriority w:val="49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1F0EF" w:themeColor="accent6" w:themeTint="99"/>
        <w:left w:val="single" w:sz="4" w:space="0" w:color="F1F0EF" w:themeColor="accent6" w:themeTint="99"/>
        <w:bottom w:val="single" w:sz="4" w:space="0" w:color="F1F0EF" w:themeColor="accent6" w:themeTint="99"/>
        <w:right w:val="single" w:sz="4" w:space="0" w:color="F1F0EF" w:themeColor="accent6" w:themeTint="99"/>
        <w:insideH w:val="single" w:sz="4" w:space="0" w:color="F1F0EF" w:themeColor="accent6" w:themeTint="99"/>
        <w:insideV w:val="single" w:sz="4" w:space="0" w:color="F1F0E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E7E5" w:themeColor="accent6"/>
          <w:left w:val="single" w:sz="4" w:space="0" w:color="E8E7E5" w:themeColor="accent6"/>
          <w:bottom w:val="single" w:sz="4" w:space="0" w:color="E8E7E5" w:themeColor="accent6"/>
          <w:right w:val="single" w:sz="4" w:space="0" w:color="E8E7E5" w:themeColor="accent6"/>
          <w:insideH w:val="nil"/>
          <w:insideV w:val="nil"/>
        </w:tcBorders>
        <w:shd w:val="clear" w:color="auto" w:fill="E8E7E5" w:themeFill="accent6"/>
      </w:tcPr>
    </w:tblStylePr>
    <w:tblStylePr w:type="lastRow">
      <w:rPr>
        <w:b/>
        <w:bCs/>
      </w:rPr>
      <w:tblPr/>
      <w:tcPr>
        <w:tcBorders>
          <w:top w:val="double" w:sz="4" w:space="0" w:color="E8E7E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9" w:themeFill="accent6" w:themeFillTint="33"/>
      </w:tcPr>
    </w:tblStylePr>
    <w:tblStylePr w:type="band1Horz">
      <w:tblPr/>
      <w:tcPr>
        <w:shd w:val="clear" w:color="auto" w:fill="FAFAF9" w:themeFill="accent6" w:themeFillTint="33"/>
      </w:tcPr>
    </w:tblStylePr>
  </w:style>
  <w:style w:type="table" w:styleId="Gitternetztabelle5dunkel">
    <w:name w:val="Grid Table 5 Dark"/>
    <w:basedOn w:val="NormaleTabelle"/>
    <w:uiPriority w:val="50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itternetztabelle5dunkelAkzent1">
    <w:name w:val="Grid Table 5 Dark Accent 1"/>
    <w:basedOn w:val="NormaleTabelle"/>
    <w:uiPriority w:val="50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AE0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AE0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AE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AE00" w:themeFill="accent1"/>
      </w:tcPr>
    </w:tblStylePr>
    <w:tblStylePr w:type="band1Vert">
      <w:tblPr/>
      <w:tcPr>
        <w:shd w:val="clear" w:color="auto" w:fill="FFE68B" w:themeFill="accent1" w:themeFillTint="66"/>
      </w:tcPr>
    </w:tblStylePr>
    <w:tblStylePr w:type="band1Horz">
      <w:tblPr/>
      <w:tcPr>
        <w:shd w:val="clear" w:color="auto" w:fill="FFE68B" w:themeFill="accent1" w:themeFillTint="66"/>
      </w:tcPr>
    </w:tblStylePr>
  </w:style>
  <w:style w:type="table" w:styleId="Gitternetztabelle5dunkelAkzent2">
    <w:name w:val="Grid Table 5 Dark Accent 2"/>
    <w:basedOn w:val="NormaleTabelle"/>
    <w:uiPriority w:val="50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4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C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C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C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C00" w:themeFill="accent2"/>
      </w:tcPr>
    </w:tblStylePr>
    <w:tblStylePr w:type="band1Vert">
      <w:tblPr/>
      <w:tcPr>
        <w:shd w:val="clear" w:color="auto" w:fill="FFEA99" w:themeFill="accent2" w:themeFillTint="66"/>
      </w:tcPr>
    </w:tblStylePr>
    <w:tblStylePr w:type="band1Horz">
      <w:tblPr/>
      <w:tcPr>
        <w:shd w:val="clear" w:color="auto" w:fill="FFEA99" w:themeFill="accent2" w:themeFillTint="66"/>
      </w:tcPr>
    </w:tblStylePr>
  </w:style>
  <w:style w:type="table" w:styleId="Gitternetztabelle5dunkelAkzent3">
    <w:name w:val="Grid Table 5 Dark Accent 3"/>
    <w:basedOn w:val="NormaleTabelle"/>
    <w:uiPriority w:val="50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AE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E888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E888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E88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E888" w:themeFill="accent3"/>
      </w:tcPr>
    </w:tblStylePr>
    <w:tblStylePr w:type="band1Vert">
      <w:tblPr/>
      <w:tcPr>
        <w:shd w:val="clear" w:color="auto" w:fill="FFF5CF" w:themeFill="accent3" w:themeFillTint="66"/>
      </w:tcPr>
    </w:tblStylePr>
    <w:tblStylePr w:type="band1Horz">
      <w:tblPr/>
      <w:tcPr>
        <w:shd w:val="clear" w:color="auto" w:fill="FFF5CF" w:themeFill="accent3" w:themeFillTint="66"/>
      </w:tcPr>
    </w:tblStylePr>
  </w:style>
  <w:style w:type="table" w:styleId="Gitternetztabelle5dunkelAkzent4">
    <w:name w:val="Grid Table 5 Dark Accent 4"/>
    <w:basedOn w:val="NormaleTabelle"/>
    <w:uiPriority w:val="50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D8D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F3F3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F3F3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F3F3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F3F3F" w:themeFill="accent4"/>
      </w:tcPr>
    </w:tblStylePr>
    <w:tblStylePr w:type="band1Vert">
      <w:tblPr/>
      <w:tcPr>
        <w:shd w:val="clear" w:color="auto" w:fill="B2B2B2" w:themeFill="accent4" w:themeFillTint="66"/>
      </w:tcPr>
    </w:tblStylePr>
    <w:tblStylePr w:type="band1Horz">
      <w:tblPr/>
      <w:tcPr>
        <w:shd w:val="clear" w:color="auto" w:fill="B2B2B2" w:themeFill="accent4" w:themeFillTint="66"/>
      </w:tcPr>
    </w:tblStylePr>
  </w:style>
  <w:style w:type="table" w:styleId="Gitternetztabelle5dunkelAkzent5">
    <w:name w:val="Grid Table 5 Dark Accent 5"/>
    <w:basedOn w:val="NormaleTabelle"/>
    <w:uiPriority w:val="50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D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AA8A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AA8A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AA8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AA8A6" w:themeFill="accent5"/>
      </w:tcPr>
    </w:tblStylePr>
    <w:tblStylePr w:type="band1Vert">
      <w:tblPr/>
      <w:tcPr>
        <w:shd w:val="clear" w:color="auto" w:fill="DDDCDB" w:themeFill="accent5" w:themeFillTint="66"/>
      </w:tcPr>
    </w:tblStylePr>
    <w:tblStylePr w:type="band1Horz">
      <w:tblPr/>
      <w:tcPr>
        <w:shd w:val="clear" w:color="auto" w:fill="DDDCDB" w:themeFill="accent5" w:themeFillTint="66"/>
      </w:tcPr>
    </w:tblStylePr>
  </w:style>
  <w:style w:type="table" w:styleId="Gitternetztabelle5dunkelAkzent6">
    <w:name w:val="Grid Table 5 Dark Accent 6"/>
    <w:basedOn w:val="NormaleTabelle"/>
    <w:uiPriority w:val="50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AF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E7E5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E7E5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E7E5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E7E5" w:themeFill="accent6"/>
      </w:tcPr>
    </w:tblStylePr>
    <w:tblStylePr w:type="band1Vert">
      <w:tblPr/>
      <w:tcPr>
        <w:shd w:val="clear" w:color="auto" w:fill="F5F5F4" w:themeFill="accent6" w:themeFillTint="66"/>
      </w:tcPr>
    </w:tblStylePr>
    <w:tblStylePr w:type="band1Horz">
      <w:tblPr/>
      <w:tcPr>
        <w:shd w:val="clear" w:color="auto" w:fill="F5F5F4" w:themeFill="accent6" w:themeFillTint="66"/>
      </w:tcPr>
    </w:tblStylePr>
  </w:style>
  <w:style w:type="table" w:styleId="Gitternetztabelle6farbig">
    <w:name w:val="Grid Table 6 Colorful"/>
    <w:basedOn w:val="NormaleTabelle"/>
    <w:uiPriority w:val="51"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6farbigAkzent1">
    <w:name w:val="Grid Table 6 Colorful Accent 1"/>
    <w:basedOn w:val="NormaleTabelle"/>
    <w:uiPriority w:val="51"/>
    <w:rsid w:val="000D6F5A"/>
    <w:pPr>
      <w:spacing w:line="240" w:lineRule="auto"/>
    </w:pPr>
    <w:rPr>
      <w:color w:val="A58100" w:themeColor="accent1" w:themeShade="BF"/>
    </w:rPr>
    <w:tblPr>
      <w:tblStyleRowBandSize w:val="1"/>
      <w:tblStyleColBandSize w:val="1"/>
      <w:tblBorders>
        <w:top w:val="single" w:sz="4" w:space="0" w:color="FFD951" w:themeColor="accent1" w:themeTint="99"/>
        <w:left w:val="single" w:sz="4" w:space="0" w:color="FFD951" w:themeColor="accent1" w:themeTint="99"/>
        <w:bottom w:val="single" w:sz="4" w:space="0" w:color="FFD951" w:themeColor="accent1" w:themeTint="99"/>
        <w:right w:val="single" w:sz="4" w:space="0" w:color="FFD951" w:themeColor="accent1" w:themeTint="99"/>
        <w:insideH w:val="single" w:sz="4" w:space="0" w:color="FFD951" w:themeColor="accent1" w:themeTint="99"/>
        <w:insideV w:val="single" w:sz="4" w:space="0" w:color="FFD95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5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5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5" w:themeFill="accent1" w:themeFillTint="33"/>
      </w:tcPr>
    </w:tblStylePr>
    <w:tblStylePr w:type="band1Horz">
      <w:tblPr/>
      <w:tcPr>
        <w:shd w:val="clear" w:color="auto" w:fill="FFF2C5" w:themeFill="accent1" w:themeFillTint="33"/>
      </w:tcPr>
    </w:tblStylePr>
  </w:style>
  <w:style w:type="table" w:styleId="Gitternetztabelle6farbigAkzent2">
    <w:name w:val="Grid Table 6 Colorful Accent 2"/>
    <w:basedOn w:val="NormaleTabelle"/>
    <w:uiPriority w:val="51"/>
    <w:rsid w:val="000D6F5A"/>
    <w:pPr>
      <w:spacing w:line="240" w:lineRule="auto"/>
    </w:pPr>
    <w:rPr>
      <w:color w:val="BF9800" w:themeColor="accent2" w:themeShade="BF"/>
    </w:rPr>
    <w:tblPr>
      <w:tblStyleRowBandSize w:val="1"/>
      <w:tblStyleColBandSize w:val="1"/>
      <w:tblBorders>
        <w:top w:val="single" w:sz="4" w:space="0" w:color="FFE066" w:themeColor="accent2" w:themeTint="99"/>
        <w:left w:val="single" w:sz="4" w:space="0" w:color="FFE066" w:themeColor="accent2" w:themeTint="99"/>
        <w:bottom w:val="single" w:sz="4" w:space="0" w:color="FFE066" w:themeColor="accent2" w:themeTint="99"/>
        <w:right w:val="single" w:sz="4" w:space="0" w:color="FFE066" w:themeColor="accent2" w:themeTint="99"/>
        <w:insideH w:val="single" w:sz="4" w:space="0" w:color="FFE066" w:themeColor="accent2" w:themeTint="99"/>
        <w:insideV w:val="single" w:sz="4" w:space="0" w:color="FFE0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E0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E0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C" w:themeFill="accent2" w:themeFillTint="33"/>
      </w:tcPr>
    </w:tblStylePr>
    <w:tblStylePr w:type="band1Horz">
      <w:tblPr/>
      <w:tcPr>
        <w:shd w:val="clear" w:color="auto" w:fill="FFF4CC" w:themeFill="accent2" w:themeFillTint="33"/>
      </w:tcPr>
    </w:tblStylePr>
  </w:style>
  <w:style w:type="table" w:styleId="Gitternetztabelle6farbigAkzent3">
    <w:name w:val="Grid Table 6 Colorful Accent 3"/>
    <w:basedOn w:val="NormaleTabelle"/>
    <w:uiPriority w:val="51"/>
    <w:rsid w:val="000D6F5A"/>
    <w:pPr>
      <w:spacing w:line="240" w:lineRule="auto"/>
    </w:pPr>
    <w:rPr>
      <w:color w:val="FFD425" w:themeColor="accent3" w:themeShade="BF"/>
    </w:rPr>
    <w:tblPr>
      <w:tblStyleRowBandSize w:val="1"/>
      <w:tblStyleColBandSize w:val="1"/>
      <w:tblBorders>
        <w:top w:val="single" w:sz="4" w:space="0" w:color="FFF0B7" w:themeColor="accent3" w:themeTint="99"/>
        <w:left w:val="single" w:sz="4" w:space="0" w:color="FFF0B7" w:themeColor="accent3" w:themeTint="99"/>
        <w:bottom w:val="single" w:sz="4" w:space="0" w:color="FFF0B7" w:themeColor="accent3" w:themeTint="99"/>
        <w:right w:val="single" w:sz="4" w:space="0" w:color="FFF0B7" w:themeColor="accent3" w:themeTint="99"/>
        <w:insideH w:val="single" w:sz="4" w:space="0" w:color="FFF0B7" w:themeColor="accent3" w:themeTint="99"/>
        <w:insideV w:val="single" w:sz="4" w:space="0" w:color="FFF0B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FF0B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F0B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AE7" w:themeFill="accent3" w:themeFillTint="33"/>
      </w:tcPr>
    </w:tblStylePr>
    <w:tblStylePr w:type="band1Horz">
      <w:tblPr/>
      <w:tcPr>
        <w:shd w:val="clear" w:color="auto" w:fill="FFFAE7" w:themeFill="accent3" w:themeFillTint="33"/>
      </w:tcPr>
    </w:tblStylePr>
  </w:style>
  <w:style w:type="table" w:styleId="Gitternetztabelle6farbigAkzent4">
    <w:name w:val="Grid Table 6 Colorful Accent 4"/>
    <w:basedOn w:val="NormaleTabelle"/>
    <w:uiPriority w:val="51"/>
    <w:rsid w:val="000D6F5A"/>
    <w:pPr>
      <w:spacing w:line="240" w:lineRule="auto"/>
    </w:pPr>
    <w:rPr>
      <w:color w:val="2F2F2F" w:themeColor="accent4" w:themeShade="BF"/>
    </w:rPr>
    <w:tblPr>
      <w:tblStyleRowBandSize w:val="1"/>
      <w:tblStyleColBandSize w:val="1"/>
      <w:tblBorders>
        <w:top w:val="single" w:sz="4" w:space="0" w:color="8B8B8B" w:themeColor="accent4" w:themeTint="99"/>
        <w:left w:val="single" w:sz="4" w:space="0" w:color="8B8B8B" w:themeColor="accent4" w:themeTint="99"/>
        <w:bottom w:val="single" w:sz="4" w:space="0" w:color="8B8B8B" w:themeColor="accent4" w:themeTint="99"/>
        <w:right w:val="single" w:sz="4" w:space="0" w:color="8B8B8B" w:themeColor="accent4" w:themeTint="99"/>
        <w:insideH w:val="single" w:sz="4" w:space="0" w:color="8B8B8B" w:themeColor="accent4" w:themeTint="99"/>
        <w:insideV w:val="single" w:sz="4" w:space="0" w:color="8B8B8B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8B8B8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8B8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4" w:themeFillTint="33"/>
      </w:tcPr>
    </w:tblStylePr>
    <w:tblStylePr w:type="band1Horz">
      <w:tblPr/>
      <w:tcPr>
        <w:shd w:val="clear" w:color="auto" w:fill="D8D8D8" w:themeFill="accent4" w:themeFillTint="33"/>
      </w:tcPr>
    </w:tblStylePr>
  </w:style>
  <w:style w:type="table" w:styleId="Gitternetztabelle6farbigAkzent5">
    <w:name w:val="Grid Table 6 Colorful Accent 5"/>
    <w:basedOn w:val="NormaleTabelle"/>
    <w:uiPriority w:val="51"/>
    <w:rsid w:val="000D6F5A"/>
    <w:pPr>
      <w:spacing w:line="240" w:lineRule="auto"/>
    </w:pPr>
    <w:rPr>
      <w:color w:val="807D7B" w:themeColor="accent5" w:themeShade="BF"/>
    </w:rPr>
    <w:tblPr>
      <w:tblStyleRowBandSize w:val="1"/>
      <w:tblStyleColBandSize w:val="1"/>
      <w:tblBorders>
        <w:top w:val="single" w:sz="4" w:space="0" w:color="CCCAC9" w:themeColor="accent5" w:themeTint="99"/>
        <w:left w:val="single" w:sz="4" w:space="0" w:color="CCCAC9" w:themeColor="accent5" w:themeTint="99"/>
        <w:bottom w:val="single" w:sz="4" w:space="0" w:color="CCCAC9" w:themeColor="accent5" w:themeTint="99"/>
        <w:right w:val="single" w:sz="4" w:space="0" w:color="CCCAC9" w:themeColor="accent5" w:themeTint="99"/>
        <w:insideH w:val="single" w:sz="4" w:space="0" w:color="CCCAC9" w:themeColor="accent5" w:themeTint="99"/>
        <w:insideV w:val="single" w:sz="4" w:space="0" w:color="CCCAC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CCAC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CCAC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DED" w:themeFill="accent5" w:themeFillTint="33"/>
      </w:tcPr>
    </w:tblStylePr>
    <w:tblStylePr w:type="band1Horz">
      <w:tblPr/>
      <w:tcPr>
        <w:shd w:val="clear" w:color="auto" w:fill="EEEDED" w:themeFill="accent5" w:themeFillTint="33"/>
      </w:tcPr>
    </w:tblStylePr>
  </w:style>
  <w:style w:type="table" w:styleId="Gitternetztabelle6farbigAkzent6">
    <w:name w:val="Grid Table 6 Colorful Accent 6"/>
    <w:basedOn w:val="NormaleTabelle"/>
    <w:uiPriority w:val="51"/>
    <w:rsid w:val="000D6F5A"/>
    <w:pPr>
      <w:spacing w:line="240" w:lineRule="auto"/>
    </w:pPr>
    <w:rPr>
      <w:color w:val="B1AEA7" w:themeColor="accent6" w:themeShade="BF"/>
    </w:rPr>
    <w:tblPr>
      <w:tblStyleRowBandSize w:val="1"/>
      <w:tblStyleColBandSize w:val="1"/>
      <w:tblBorders>
        <w:top w:val="single" w:sz="4" w:space="0" w:color="F1F0EF" w:themeColor="accent6" w:themeTint="99"/>
        <w:left w:val="single" w:sz="4" w:space="0" w:color="F1F0EF" w:themeColor="accent6" w:themeTint="99"/>
        <w:bottom w:val="single" w:sz="4" w:space="0" w:color="F1F0EF" w:themeColor="accent6" w:themeTint="99"/>
        <w:right w:val="single" w:sz="4" w:space="0" w:color="F1F0EF" w:themeColor="accent6" w:themeTint="99"/>
        <w:insideH w:val="single" w:sz="4" w:space="0" w:color="F1F0EF" w:themeColor="accent6" w:themeTint="99"/>
        <w:insideV w:val="single" w:sz="4" w:space="0" w:color="F1F0E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1F0E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F0E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9" w:themeFill="accent6" w:themeFillTint="33"/>
      </w:tcPr>
    </w:tblStylePr>
    <w:tblStylePr w:type="band1Horz">
      <w:tblPr/>
      <w:tcPr>
        <w:shd w:val="clear" w:color="auto" w:fill="FAFAF9" w:themeFill="accent6" w:themeFillTint="33"/>
      </w:tcPr>
    </w:tblStylePr>
  </w:style>
  <w:style w:type="table" w:styleId="Gitternetztabelle7farbig">
    <w:name w:val="Grid Table 7 Colorful"/>
    <w:basedOn w:val="NormaleTabelle"/>
    <w:uiPriority w:val="52"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7farbigAkzent1">
    <w:name w:val="Grid Table 7 Colorful Accent 1"/>
    <w:basedOn w:val="NormaleTabelle"/>
    <w:uiPriority w:val="52"/>
    <w:rsid w:val="000D6F5A"/>
    <w:pPr>
      <w:spacing w:line="240" w:lineRule="auto"/>
    </w:pPr>
    <w:rPr>
      <w:color w:val="A58100" w:themeColor="accent1" w:themeShade="BF"/>
    </w:rPr>
    <w:tblPr>
      <w:tblStyleRowBandSize w:val="1"/>
      <w:tblStyleColBandSize w:val="1"/>
      <w:tblBorders>
        <w:top w:val="single" w:sz="4" w:space="0" w:color="FFD951" w:themeColor="accent1" w:themeTint="99"/>
        <w:left w:val="single" w:sz="4" w:space="0" w:color="FFD951" w:themeColor="accent1" w:themeTint="99"/>
        <w:bottom w:val="single" w:sz="4" w:space="0" w:color="FFD951" w:themeColor="accent1" w:themeTint="99"/>
        <w:right w:val="single" w:sz="4" w:space="0" w:color="FFD951" w:themeColor="accent1" w:themeTint="99"/>
        <w:insideH w:val="single" w:sz="4" w:space="0" w:color="FFD951" w:themeColor="accent1" w:themeTint="99"/>
        <w:insideV w:val="single" w:sz="4" w:space="0" w:color="FFD95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5" w:themeFill="accent1" w:themeFillTint="33"/>
      </w:tcPr>
    </w:tblStylePr>
    <w:tblStylePr w:type="band1Horz">
      <w:tblPr/>
      <w:tcPr>
        <w:shd w:val="clear" w:color="auto" w:fill="FFF2C5" w:themeFill="accent1" w:themeFillTint="33"/>
      </w:tcPr>
    </w:tblStylePr>
    <w:tblStylePr w:type="neCell">
      <w:tblPr/>
      <w:tcPr>
        <w:tcBorders>
          <w:bottom w:val="single" w:sz="4" w:space="0" w:color="FFD951" w:themeColor="accent1" w:themeTint="99"/>
        </w:tcBorders>
      </w:tcPr>
    </w:tblStylePr>
    <w:tblStylePr w:type="nwCell">
      <w:tblPr/>
      <w:tcPr>
        <w:tcBorders>
          <w:bottom w:val="single" w:sz="4" w:space="0" w:color="FFD951" w:themeColor="accent1" w:themeTint="99"/>
        </w:tcBorders>
      </w:tcPr>
    </w:tblStylePr>
    <w:tblStylePr w:type="seCell">
      <w:tblPr/>
      <w:tcPr>
        <w:tcBorders>
          <w:top w:val="single" w:sz="4" w:space="0" w:color="FFD951" w:themeColor="accent1" w:themeTint="99"/>
        </w:tcBorders>
      </w:tcPr>
    </w:tblStylePr>
    <w:tblStylePr w:type="swCell">
      <w:tblPr/>
      <w:tcPr>
        <w:tcBorders>
          <w:top w:val="single" w:sz="4" w:space="0" w:color="FFD951" w:themeColor="accent1" w:themeTint="99"/>
        </w:tcBorders>
      </w:tcPr>
    </w:tblStylePr>
  </w:style>
  <w:style w:type="table" w:styleId="Gitternetztabelle7farbigAkzent2">
    <w:name w:val="Grid Table 7 Colorful Accent 2"/>
    <w:basedOn w:val="NormaleTabelle"/>
    <w:uiPriority w:val="52"/>
    <w:rsid w:val="000D6F5A"/>
    <w:pPr>
      <w:spacing w:line="240" w:lineRule="auto"/>
    </w:pPr>
    <w:rPr>
      <w:color w:val="BF9800" w:themeColor="accent2" w:themeShade="BF"/>
    </w:rPr>
    <w:tblPr>
      <w:tblStyleRowBandSize w:val="1"/>
      <w:tblStyleColBandSize w:val="1"/>
      <w:tblBorders>
        <w:top w:val="single" w:sz="4" w:space="0" w:color="FFE066" w:themeColor="accent2" w:themeTint="99"/>
        <w:left w:val="single" w:sz="4" w:space="0" w:color="FFE066" w:themeColor="accent2" w:themeTint="99"/>
        <w:bottom w:val="single" w:sz="4" w:space="0" w:color="FFE066" w:themeColor="accent2" w:themeTint="99"/>
        <w:right w:val="single" w:sz="4" w:space="0" w:color="FFE066" w:themeColor="accent2" w:themeTint="99"/>
        <w:insideH w:val="single" w:sz="4" w:space="0" w:color="FFE066" w:themeColor="accent2" w:themeTint="99"/>
        <w:insideV w:val="single" w:sz="4" w:space="0" w:color="FFE0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4CC" w:themeFill="accent2" w:themeFillTint="33"/>
      </w:tcPr>
    </w:tblStylePr>
    <w:tblStylePr w:type="band1Horz">
      <w:tblPr/>
      <w:tcPr>
        <w:shd w:val="clear" w:color="auto" w:fill="FFF4CC" w:themeFill="accent2" w:themeFillTint="33"/>
      </w:tcPr>
    </w:tblStylePr>
    <w:tblStylePr w:type="neCell">
      <w:tblPr/>
      <w:tcPr>
        <w:tcBorders>
          <w:bottom w:val="single" w:sz="4" w:space="0" w:color="FFE066" w:themeColor="accent2" w:themeTint="99"/>
        </w:tcBorders>
      </w:tcPr>
    </w:tblStylePr>
    <w:tblStylePr w:type="nwCell">
      <w:tblPr/>
      <w:tcPr>
        <w:tcBorders>
          <w:bottom w:val="single" w:sz="4" w:space="0" w:color="FFE066" w:themeColor="accent2" w:themeTint="99"/>
        </w:tcBorders>
      </w:tcPr>
    </w:tblStylePr>
    <w:tblStylePr w:type="seCell">
      <w:tblPr/>
      <w:tcPr>
        <w:tcBorders>
          <w:top w:val="single" w:sz="4" w:space="0" w:color="FFE066" w:themeColor="accent2" w:themeTint="99"/>
        </w:tcBorders>
      </w:tcPr>
    </w:tblStylePr>
    <w:tblStylePr w:type="swCell">
      <w:tblPr/>
      <w:tcPr>
        <w:tcBorders>
          <w:top w:val="single" w:sz="4" w:space="0" w:color="FFE066" w:themeColor="accent2" w:themeTint="99"/>
        </w:tcBorders>
      </w:tcPr>
    </w:tblStylePr>
  </w:style>
  <w:style w:type="table" w:styleId="Gitternetztabelle7farbigAkzent3">
    <w:name w:val="Grid Table 7 Colorful Accent 3"/>
    <w:basedOn w:val="NormaleTabelle"/>
    <w:uiPriority w:val="52"/>
    <w:rsid w:val="000D6F5A"/>
    <w:pPr>
      <w:spacing w:line="240" w:lineRule="auto"/>
    </w:pPr>
    <w:rPr>
      <w:color w:val="FFD425" w:themeColor="accent3" w:themeShade="BF"/>
    </w:rPr>
    <w:tblPr>
      <w:tblStyleRowBandSize w:val="1"/>
      <w:tblStyleColBandSize w:val="1"/>
      <w:tblBorders>
        <w:top w:val="single" w:sz="4" w:space="0" w:color="FFF0B7" w:themeColor="accent3" w:themeTint="99"/>
        <w:left w:val="single" w:sz="4" w:space="0" w:color="FFF0B7" w:themeColor="accent3" w:themeTint="99"/>
        <w:bottom w:val="single" w:sz="4" w:space="0" w:color="FFF0B7" w:themeColor="accent3" w:themeTint="99"/>
        <w:right w:val="single" w:sz="4" w:space="0" w:color="FFF0B7" w:themeColor="accent3" w:themeTint="99"/>
        <w:insideH w:val="single" w:sz="4" w:space="0" w:color="FFF0B7" w:themeColor="accent3" w:themeTint="99"/>
        <w:insideV w:val="single" w:sz="4" w:space="0" w:color="FFF0B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AE7" w:themeFill="accent3" w:themeFillTint="33"/>
      </w:tcPr>
    </w:tblStylePr>
    <w:tblStylePr w:type="band1Horz">
      <w:tblPr/>
      <w:tcPr>
        <w:shd w:val="clear" w:color="auto" w:fill="FFFAE7" w:themeFill="accent3" w:themeFillTint="33"/>
      </w:tcPr>
    </w:tblStylePr>
    <w:tblStylePr w:type="neCell">
      <w:tblPr/>
      <w:tcPr>
        <w:tcBorders>
          <w:bottom w:val="single" w:sz="4" w:space="0" w:color="FFF0B7" w:themeColor="accent3" w:themeTint="99"/>
        </w:tcBorders>
      </w:tcPr>
    </w:tblStylePr>
    <w:tblStylePr w:type="nwCell">
      <w:tblPr/>
      <w:tcPr>
        <w:tcBorders>
          <w:bottom w:val="single" w:sz="4" w:space="0" w:color="FFF0B7" w:themeColor="accent3" w:themeTint="99"/>
        </w:tcBorders>
      </w:tcPr>
    </w:tblStylePr>
    <w:tblStylePr w:type="seCell">
      <w:tblPr/>
      <w:tcPr>
        <w:tcBorders>
          <w:top w:val="single" w:sz="4" w:space="0" w:color="FFF0B7" w:themeColor="accent3" w:themeTint="99"/>
        </w:tcBorders>
      </w:tcPr>
    </w:tblStylePr>
    <w:tblStylePr w:type="swCell">
      <w:tblPr/>
      <w:tcPr>
        <w:tcBorders>
          <w:top w:val="single" w:sz="4" w:space="0" w:color="FFF0B7" w:themeColor="accent3" w:themeTint="99"/>
        </w:tcBorders>
      </w:tcPr>
    </w:tblStylePr>
  </w:style>
  <w:style w:type="table" w:styleId="Gitternetztabelle7farbigAkzent4">
    <w:name w:val="Grid Table 7 Colorful Accent 4"/>
    <w:basedOn w:val="NormaleTabelle"/>
    <w:uiPriority w:val="52"/>
    <w:rsid w:val="000D6F5A"/>
    <w:pPr>
      <w:spacing w:line="240" w:lineRule="auto"/>
    </w:pPr>
    <w:rPr>
      <w:color w:val="2F2F2F" w:themeColor="accent4" w:themeShade="BF"/>
    </w:rPr>
    <w:tblPr>
      <w:tblStyleRowBandSize w:val="1"/>
      <w:tblStyleColBandSize w:val="1"/>
      <w:tblBorders>
        <w:top w:val="single" w:sz="4" w:space="0" w:color="8B8B8B" w:themeColor="accent4" w:themeTint="99"/>
        <w:left w:val="single" w:sz="4" w:space="0" w:color="8B8B8B" w:themeColor="accent4" w:themeTint="99"/>
        <w:bottom w:val="single" w:sz="4" w:space="0" w:color="8B8B8B" w:themeColor="accent4" w:themeTint="99"/>
        <w:right w:val="single" w:sz="4" w:space="0" w:color="8B8B8B" w:themeColor="accent4" w:themeTint="99"/>
        <w:insideH w:val="single" w:sz="4" w:space="0" w:color="8B8B8B" w:themeColor="accent4" w:themeTint="99"/>
        <w:insideV w:val="single" w:sz="4" w:space="0" w:color="8B8B8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D8D8" w:themeFill="accent4" w:themeFillTint="33"/>
      </w:tcPr>
    </w:tblStylePr>
    <w:tblStylePr w:type="band1Horz">
      <w:tblPr/>
      <w:tcPr>
        <w:shd w:val="clear" w:color="auto" w:fill="D8D8D8" w:themeFill="accent4" w:themeFillTint="33"/>
      </w:tcPr>
    </w:tblStylePr>
    <w:tblStylePr w:type="neCell">
      <w:tblPr/>
      <w:tcPr>
        <w:tcBorders>
          <w:bottom w:val="single" w:sz="4" w:space="0" w:color="8B8B8B" w:themeColor="accent4" w:themeTint="99"/>
        </w:tcBorders>
      </w:tcPr>
    </w:tblStylePr>
    <w:tblStylePr w:type="nwCell">
      <w:tblPr/>
      <w:tcPr>
        <w:tcBorders>
          <w:bottom w:val="single" w:sz="4" w:space="0" w:color="8B8B8B" w:themeColor="accent4" w:themeTint="99"/>
        </w:tcBorders>
      </w:tcPr>
    </w:tblStylePr>
    <w:tblStylePr w:type="seCell">
      <w:tblPr/>
      <w:tcPr>
        <w:tcBorders>
          <w:top w:val="single" w:sz="4" w:space="0" w:color="8B8B8B" w:themeColor="accent4" w:themeTint="99"/>
        </w:tcBorders>
      </w:tcPr>
    </w:tblStylePr>
    <w:tblStylePr w:type="swCell">
      <w:tblPr/>
      <w:tcPr>
        <w:tcBorders>
          <w:top w:val="single" w:sz="4" w:space="0" w:color="8B8B8B" w:themeColor="accent4" w:themeTint="99"/>
        </w:tcBorders>
      </w:tcPr>
    </w:tblStylePr>
  </w:style>
  <w:style w:type="table" w:styleId="Gitternetztabelle7farbigAkzent5">
    <w:name w:val="Grid Table 7 Colorful Accent 5"/>
    <w:basedOn w:val="NormaleTabelle"/>
    <w:uiPriority w:val="52"/>
    <w:rsid w:val="000D6F5A"/>
    <w:pPr>
      <w:spacing w:line="240" w:lineRule="auto"/>
    </w:pPr>
    <w:rPr>
      <w:color w:val="807D7B" w:themeColor="accent5" w:themeShade="BF"/>
    </w:rPr>
    <w:tblPr>
      <w:tblStyleRowBandSize w:val="1"/>
      <w:tblStyleColBandSize w:val="1"/>
      <w:tblBorders>
        <w:top w:val="single" w:sz="4" w:space="0" w:color="CCCAC9" w:themeColor="accent5" w:themeTint="99"/>
        <w:left w:val="single" w:sz="4" w:space="0" w:color="CCCAC9" w:themeColor="accent5" w:themeTint="99"/>
        <w:bottom w:val="single" w:sz="4" w:space="0" w:color="CCCAC9" w:themeColor="accent5" w:themeTint="99"/>
        <w:right w:val="single" w:sz="4" w:space="0" w:color="CCCAC9" w:themeColor="accent5" w:themeTint="99"/>
        <w:insideH w:val="single" w:sz="4" w:space="0" w:color="CCCAC9" w:themeColor="accent5" w:themeTint="99"/>
        <w:insideV w:val="single" w:sz="4" w:space="0" w:color="CCCAC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EDED" w:themeFill="accent5" w:themeFillTint="33"/>
      </w:tcPr>
    </w:tblStylePr>
    <w:tblStylePr w:type="band1Horz">
      <w:tblPr/>
      <w:tcPr>
        <w:shd w:val="clear" w:color="auto" w:fill="EEEDED" w:themeFill="accent5" w:themeFillTint="33"/>
      </w:tcPr>
    </w:tblStylePr>
    <w:tblStylePr w:type="neCell">
      <w:tblPr/>
      <w:tcPr>
        <w:tcBorders>
          <w:bottom w:val="single" w:sz="4" w:space="0" w:color="CCCAC9" w:themeColor="accent5" w:themeTint="99"/>
        </w:tcBorders>
      </w:tcPr>
    </w:tblStylePr>
    <w:tblStylePr w:type="nwCell">
      <w:tblPr/>
      <w:tcPr>
        <w:tcBorders>
          <w:bottom w:val="single" w:sz="4" w:space="0" w:color="CCCAC9" w:themeColor="accent5" w:themeTint="99"/>
        </w:tcBorders>
      </w:tcPr>
    </w:tblStylePr>
    <w:tblStylePr w:type="seCell">
      <w:tblPr/>
      <w:tcPr>
        <w:tcBorders>
          <w:top w:val="single" w:sz="4" w:space="0" w:color="CCCAC9" w:themeColor="accent5" w:themeTint="99"/>
        </w:tcBorders>
      </w:tcPr>
    </w:tblStylePr>
    <w:tblStylePr w:type="swCell">
      <w:tblPr/>
      <w:tcPr>
        <w:tcBorders>
          <w:top w:val="single" w:sz="4" w:space="0" w:color="CCCAC9" w:themeColor="accent5" w:themeTint="99"/>
        </w:tcBorders>
      </w:tcPr>
    </w:tblStylePr>
  </w:style>
  <w:style w:type="table" w:styleId="Gitternetztabelle7farbigAkzent6">
    <w:name w:val="Grid Table 7 Colorful Accent 6"/>
    <w:basedOn w:val="NormaleTabelle"/>
    <w:uiPriority w:val="52"/>
    <w:rsid w:val="000D6F5A"/>
    <w:pPr>
      <w:spacing w:line="240" w:lineRule="auto"/>
    </w:pPr>
    <w:rPr>
      <w:color w:val="B1AEA7" w:themeColor="accent6" w:themeShade="BF"/>
    </w:rPr>
    <w:tblPr>
      <w:tblStyleRowBandSize w:val="1"/>
      <w:tblStyleColBandSize w:val="1"/>
      <w:tblBorders>
        <w:top w:val="single" w:sz="4" w:space="0" w:color="F1F0EF" w:themeColor="accent6" w:themeTint="99"/>
        <w:left w:val="single" w:sz="4" w:space="0" w:color="F1F0EF" w:themeColor="accent6" w:themeTint="99"/>
        <w:bottom w:val="single" w:sz="4" w:space="0" w:color="F1F0EF" w:themeColor="accent6" w:themeTint="99"/>
        <w:right w:val="single" w:sz="4" w:space="0" w:color="F1F0EF" w:themeColor="accent6" w:themeTint="99"/>
        <w:insideH w:val="single" w:sz="4" w:space="0" w:color="F1F0EF" w:themeColor="accent6" w:themeTint="99"/>
        <w:insideV w:val="single" w:sz="4" w:space="0" w:color="F1F0E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AF9" w:themeFill="accent6" w:themeFillTint="33"/>
      </w:tcPr>
    </w:tblStylePr>
    <w:tblStylePr w:type="band1Horz">
      <w:tblPr/>
      <w:tcPr>
        <w:shd w:val="clear" w:color="auto" w:fill="FAFAF9" w:themeFill="accent6" w:themeFillTint="33"/>
      </w:tcPr>
    </w:tblStylePr>
    <w:tblStylePr w:type="neCell">
      <w:tblPr/>
      <w:tcPr>
        <w:tcBorders>
          <w:bottom w:val="single" w:sz="4" w:space="0" w:color="F1F0EF" w:themeColor="accent6" w:themeTint="99"/>
        </w:tcBorders>
      </w:tcPr>
    </w:tblStylePr>
    <w:tblStylePr w:type="nwCell">
      <w:tblPr/>
      <w:tcPr>
        <w:tcBorders>
          <w:bottom w:val="single" w:sz="4" w:space="0" w:color="F1F0EF" w:themeColor="accent6" w:themeTint="99"/>
        </w:tcBorders>
      </w:tcPr>
    </w:tblStylePr>
    <w:tblStylePr w:type="seCell">
      <w:tblPr/>
      <w:tcPr>
        <w:tcBorders>
          <w:top w:val="single" w:sz="4" w:space="0" w:color="F1F0EF" w:themeColor="accent6" w:themeTint="99"/>
        </w:tcBorders>
      </w:tcPr>
    </w:tblStylePr>
    <w:tblStylePr w:type="swCell">
      <w:tblPr/>
      <w:tcPr>
        <w:tcBorders>
          <w:top w:val="single" w:sz="4" w:space="0" w:color="F1F0EF" w:themeColor="accent6" w:themeTint="99"/>
        </w:tcBorders>
      </w:tcPr>
    </w:tblStylePr>
  </w:style>
  <w:style w:type="paragraph" w:styleId="Gruformel">
    <w:name w:val="Closing"/>
    <w:basedOn w:val="Standard"/>
    <w:link w:val="GruformelZchn"/>
    <w:uiPriority w:val="79"/>
    <w:semiHidden/>
    <w:unhideWhenUsed/>
    <w:rsid w:val="000D6F5A"/>
    <w:pPr>
      <w:spacing w:line="240" w:lineRule="auto"/>
      <w:ind w:left="4252"/>
    </w:pPr>
  </w:style>
  <w:style w:type="character" w:customStyle="1" w:styleId="GruformelZchn">
    <w:name w:val="Grußformel Zchn"/>
    <w:basedOn w:val="Absatz-Standardschriftart"/>
    <w:link w:val="Gruformel"/>
    <w:uiPriority w:val="79"/>
    <w:semiHidden/>
    <w:rsid w:val="000D6F5A"/>
    <w:rPr>
      <w:rFonts w:ascii="Segoe UI" w:hAnsi="Segoe UI" w:cs="Segoe UI"/>
    </w:rPr>
  </w:style>
  <w:style w:type="character" w:styleId="Hashtag">
    <w:name w:val="Hashtag"/>
    <w:basedOn w:val="Absatz-Standardschriftart"/>
    <w:uiPriority w:val="79"/>
    <w:semiHidden/>
    <w:unhideWhenUsed/>
    <w:rsid w:val="000D6F5A"/>
    <w:rPr>
      <w:rFonts w:ascii="Segoe UI" w:hAnsi="Segoe UI" w:cs="Segoe UI"/>
      <w:color w:val="2B579A"/>
      <w:shd w:val="clear" w:color="auto" w:fill="E1DFDD"/>
    </w:rPr>
  </w:style>
  <w:style w:type="table" w:styleId="HelleListe">
    <w:name w:val="Light List"/>
    <w:basedOn w:val="NormaleTabelle"/>
    <w:uiPriority w:val="61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DDAE00" w:themeColor="accent1"/>
        <w:left w:val="single" w:sz="8" w:space="0" w:color="DDAE00" w:themeColor="accent1"/>
        <w:bottom w:val="single" w:sz="8" w:space="0" w:color="DDAE00" w:themeColor="accent1"/>
        <w:right w:val="single" w:sz="8" w:space="0" w:color="DDAE0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AE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AE00" w:themeColor="accent1"/>
          <w:left w:val="single" w:sz="8" w:space="0" w:color="DDAE00" w:themeColor="accent1"/>
          <w:bottom w:val="single" w:sz="8" w:space="0" w:color="DDAE00" w:themeColor="accent1"/>
          <w:right w:val="single" w:sz="8" w:space="0" w:color="DDAE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AE00" w:themeColor="accent1"/>
          <w:left w:val="single" w:sz="8" w:space="0" w:color="DDAE00" w:themeColor="accent1"/>
          <w:bottom w:val="single" w:sz="8" w:space="0" w:color="DDAE00" w:themeColor="accent1"/>
          <w:right w:val="single" w:sz="8" w:space="0" w:color="DDAE00" w:themeColor="accent1"/>
        </w:tcBorders>
      </w:tcPr>
    </w:tblStylePr>
    <w:tblStylePr w:type="band1Horz">
      <w:tblPr/>
      <w:tcPr>
        <w:tcBorders>
          <w:top w:val="single" w:sz="8" w:space="0" w:color="DDAE00" w:themeColor="accent1"/>
          <w:left w:val="single" w:sz="8" w:space="0" w:color="DDAE00" w:themeColor="accent1"/>
          <w:bottom w:val="single" w:sz="8" w:space="0" w:color="DDAE00" w:themeColor="accent1"/>
          <w:right w:val="single" w:sz="8" w:space="0" w:color="DDAE00" w:themeColor="accent1"/>
        </w:tcBorders>
      </w:tcPr>
    </w:tblStylePr>
  </w:style>
  <w:style w:type="table" w:styleId="HelleListe-Akzent2">
    <w:name w:val="Light List Accent 2"/>
    <w:basedOn w:val="NormaleTabelle"/>
    <w:uiPriority w:val="61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FFCC00" w:themeColor="accent2"/>
        <w:left w:val="single" w:sz="8" w:space="0" w:color="FFCC00" w:themeColor="accent2"/>
        <w:bottom w:val="single" w:sz="8" w:space="0" w:color="FFCC00" w:themeColor="accent2"/>
        <w:right w:val="single" w:sz="8" w:space="0" w:color="FFCC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C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C00" w:themeColor="accent2"/>
          <w:left w:val="single" w:sz="8" w:space="0" w:color="FFCC00" w:themeColor="accent2"/>
          <w:bottom w:val="single" w:sz="8" w:space="0" w:color="FFCC00" w:themeColor="accent2"/>
          <w:right w:val="single" w:sz="8" w:space="0" w:color="FFCC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C00" w:themeColor="accent2"/>
          <w:left w:val="single" w:sz="8" w:space="0" w:color="FFCC00" w:themeColor="accent2"/>
          <w:bottom w:val="single" w:sz="8" w:space="0" w:color="FFCC00" w:themeColor="accent2"/>
          <w:right w:val="single" w:sz="8" w:space="0" w:color="FFCC00" w:themeColor="accent2"/>
        </w:tcBorders>
      </w:tcPr>
    </w:tblStylePr>
    <w:tblStylePr w:type="band1Horz">
      <w:tblPr/>
      <w:tcPr>
        <w:tcBorders>
          <w:top w:val="single" w:sz="8" w:space="0" w:color="FFCC00" w:themeColor="accent2"/>
          <w:left w:val="single" w:sz="8" w:space="0" w:color="FFCC00" w:themeColor="accent2"/>
          <w:bottom w:val="single" w:sz="8" w:space="0" w:color="FFCC00" w:themeColor="accent2"/>
          <w:right w:val="single" w:sz="8" w:space="0" w:color="FFCC00" w:themeColor="accent2"/>
        </w:tcBorders>
      </w:tcPr>
    </w:tblStylePr>
  </w:style>
  <w:style w:type="table" w:styleId="HelleListe-Akzent3">
    <w:name w:val="Light List Accent 3"/>
    <w:basedOn w:val="NormaleTabelle"/>
    <w:uiPriority w:val="61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FFE888" w:themeColor="accent3"/>
        <w:left w:val="single" w:sz="8" w:space="0" w:color="FFE888" w:themeColor="accent3"/>
        <w:bottom w:val="single" w:sz="8" w:space="0" w:color="FFE888" w:themeColor="accent3"/>
        <w:right w:val="single" w:sz="8" w:space="0" w:color="FFE888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E88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E888" w:themeColor="accent3"/>
          <w:left w:val="single" w:sz="8" w:space="0" w:color="FFE888" w:themeColor="accent3"/>
          <w:bottom w:val="single" w:sz="8" w:space="0" w:color="FFE888" w:themeColor="accent3"/>
          <w:right w:val="single" w:sz="8" w:space="0" w:color="FFE88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E888" w:themeColor="accent3"/>
          <w:left w:val="single" w:sz="8" w:space="0" w:color="FFE888" w:themeColor="accent3"/>
          <w:bottom w:val="single" w:sz="8" w:space="0" w:color="FFE888" w:themeColor="accent3"/>
          <w:right w:val="single" w:sz="8" w:space="0" w:color="FFE888" w:themeColor="accent3"/>
        </w:tcBorders>
      </w:tcPr>
    </w:tblStylePr>
    <w:tblStylePr w:type="band1Horz">
      <w:tblPr/>
      <w:tcPr>
        <w:tcBorders>
          <w:top w:val="single" w:sz="8" w:space="0" w:color="FFE888" w:themeColor="accent3"/>
          <w:left w:val="single" w:sz="8" w:space="0" w:color="FFE888" w:themeColor="accent3"/>
          <w:bottom w:val="single" w:sz="8" w:space="0" w:color="FFE888" w:themeColor="accent3"/>
          <w:right w:val="single" w:sz="8" w:space="0" w:color="FFE888" w:themeColor="accent3"/>
        </w:tcBorders>
      </w:tcPr>
    </w:tblStylePr>
  </w:style>
  <w:style w:type="table" w:styleId="HelleListe-Akzent4">
    <w:name w:val="Light List Accent 4"/>
    <w:basedOn w:val="NormaleTabelle"/>
    <w:uiPriority w:val="61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3F3F3F" w:themeColor="accent4"/>
        <w:left w:val="single" w:sz="8" w:space="0" w:color="3F3F3F" w:themeColor="accent4"/>
        <w:bottom w:val="single" w:sz="8" w:space="0" w:color="3F3F3F" w:themeColor="accent4"/>
        <w:right w:val="single" w:sz="8" w:space="0" w:color="3F3F3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F3F3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F3F3F" w:themeColor="accent4"/>
          <w:left w:val="single" w:sz="8" w:space="0" w:color="3F3F3F" w:themeColor="accent4"/>
          <w:bottom w:val="single" w:sz="8" w:space="0" w:color="3F3F3F" w:themeColor="accent4"/>
          <w:right w:val="single" w:sz="8" w:space="0" w:color="3F3F3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F3F3F" w:themeColor="accent4"/>
          <w:left w:val="single" w:sz="8" w:space="0" w:color="3F3F3F" w:themeColor="accent4"/>
          <w:bottom w:val="single" w:sz="8" w:space="0" w:color="3F3F3F" w:themeColor="accent4"/>
          <w:right w:val="single" w:sz="8" w:space="0" w:color="3F3F3F" w:themeColor="accent4"/>
        </w:tcBorders>
      </w:tcPr>
    </w:tblStylePr>
    <w:tblStylePr w:type="band1Horz">
      <w:tblPr/>
      <w:tcPr>
        <w:tcBorders>
          <w:top w:val="single" w:sz="8" w:space="0" w:color="3F3F3F" w:themeColor="accent4"/>
          <w:left w:val="single" w:sz="8" w:space="0" w:color="3F3F3F" w:themeColor="accent4"/>
          <w:bottom w:val="single" w:sz="8" w:space="0" w:color="3F3F3F" w:themeColor="accent4"/>
          <w:right w:val="single" w:sz="8" w:space="0" w:color="3F3F3F" w:themeColor="accent4"/>
        </w:tcBorders>
      </w:tcPr>
    </w:tblStylePr>
  </w:style>
  <w:style w:type="table" w:styleId="HelleListe-Akzent5">
    <w:name w:val="Light List Accent 5"/>
    <w:basedOn w:val="NormaleTabelle"/>
    <w:uiPriority w:val="61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AAA8A6" w:themeColor="accent5"/>
        <w:left w:val="single" w:sz="8" w:space="0" w:color="AAA8A6" w:themeColor="accent5"/>
        <w:bottom w:val="single" w:sz="8" w:space="0" w:color="AAA8A6" w:themeColor="accent5"/>
        <w:right w:val="single" w:sz="8" w:space="0" w:color="AAA8A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AA8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AA8A6" w:themeColor="accent5"/>
          <w:left w:val="single" w:sz="8" w:space="0" w:color="AAA8A6" w:themeColor="accent5"/>
          <w:bottom w:val="single" w:sz="8" w:space="0" w:color="AAA8A6" w:themeColor="accent5"/>
          <w:right w:val="single" w:sz="8" w:space="0" w:color="AAA8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AA8A6" w:themeColor="accent5"/>
          <w:left w:val="single" w:sz="8" w:space="0" w:color="AAA8A6" w:themeColor="accent5"/>
          <w:bottom w:val="single" w:sz="8" w:space="0" w:color="AAA8A6" w:themeColor="accent5"/>
          <w:right w:val="single" w:sz="8" w:space="0" w:color="AAA8A6" w:themeColor="accent5"/>
        </w:tcBorders>
      </w:tcPr>
    </w:tblStylePr>
    <w:tblStylePr w:type="band1Horz">
      <w:tblPr/>
      <w:tcPr>
        <w:tcBorders>
          <w:top w:val="single" w:sz="8" w:space="0" w:color="AAA8A6" w:themeColor="accent5"/>
          <w:left w:val="single" w:sz="8" w:space="0" w:color="AAA8A6" w:themeColor="accent5"/>
          <w:bottom w:val="single" w:sz="8" w:space="0" w:color="AAA8A6" w:themeColor="accent5"/>
          <w:right w:val="single" w:sz="8" w:space="0" w:color="AAA8A6" w:themeColor="accent5"/>
        </w:tcBorders>
      </w:tcPr>
    </w:tblStylePr>
  </w:style>
  <w:style w:type="table" w:styleId="HelleListe-Akzent6">
    <w:name w:val="Light List Accent 6"/>
    <w:basedOn w:val="NormaleTabelle"/>
    <w:uiPriority w:val="61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E8E7E5" w:themeColor="accent6"/>
        <w:left w:val="single" w:sz="8" w:space="0" w:color="E8E7E5" w:themeColor="accent6"/>
        <w:bottom w:val="single" w:sz="8" w:space="0" w:color="E8E7E5" w:themeColor="accent6"/>
        <w:right w:val="single" w:sz="8" w:space="0" w:color="E8E7E5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E7E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E7E5" w:themeColor="accent6"/>
          <w:left w:val="single" w:sz="8" w:space="0" w:color="E8E7E5" w:themeColor="accent6"/>
          <w:bottom w:val="single" w:sz="8" w:space="0" w:color="E8E7E5" w:themeColor="accent6"/>
          <w:right w:val="single" w:sz="8" w:space="0" w:color="E8E7E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E7E5" w:themeColor="accent6"/>
          <w:left w:val="single" w:sz="8" w:space="0" w:color="E8E7E5" w:themeColor="accent6"/>
          <w:bottom w:val="single" w:sz="8" w:space="0" w:color="E8E7E5" w:themeColor="accent6"/>
          <w:right w:val="single" w:sz="8" w:space="0" w:color="E8E7E5" w:themeColor="accent6"/>
        </w:tcBorders>
      </w:tcPr>
    </w:tblStylePr>
    <w:tblStylePr w:type="band1Horz">
      <w:tblPr/>
      <w:tcPr>
        <w:tcBorders>
          <w:top w:val="single" w:sz="8" w:space="0" w:color="E8E7E5" w:themeColor="accent6"/>
          <w:left w:val="single" w:sz="8" w:space="0" w:color="E8E7E5" w:themeColor="accent6"/>
          <w:bottom w:val="single" w:sz="8" w:space="0" w:color="E8E7E5" w:themeColor="accent6"/>
          <w:right w:val="single" w:sz="8" w:space="0" w:color="E8E7E5" w:themeColor="accent6"/>
        </w:tcBorders>
      </w:tcPr>
    </w:tblStylePr>
  </w:style>
  <w:style w:type="table" w:styleId="HelleSchattierung">
    <w:name w:val="Light Shading"/>
    <w:basedOn w:val="NormaleTabelle"/>
    <w:uiPriority w:val="60"/>
    <w:semiHidden/>
    <w:unhideWhenUsed/>
    <w:rsid w:val="000D6F5A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semiHidden/>
    <w:unhideWhenUsed/>
    <w:rsid w:val="000D6F5A"/>
    <w:pPr>
      <w:spacing w:line="240" w:lineRule="auto"/>
    </w:pPr>
    <w:rPr>
      <w:color w:val="A58100" w:themeColor="accent1" w:themeShade="BF"/>
    </w:rPr>
    <w:tblPr>
      <w:tblStyleRowBandSize w:val="1"/>
      <w:tblStyleColBandSize w:val="1"/>
      <w:tblBorders>
        <w:top w:val="single" w:sz="8" w:space="0" w:color="DDAE00" w:themeColor="accent1"/>
        <w:bottom w:val="single" w:sz="8" w:space="0" w:color="DDAE0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AE00" w:themeColor="accent1"/>
          <w:left w:val="nil"/>
          <w:bottom w:val="single" w:sz="8" w:space="0" w:color="DDAE0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AE00" w:themeColor="accent1"/>
          <w:left w:val="nil"/>
          <w:bottom w:val="single" w:sz="8" w:space="0" w:color="DDAE0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B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B7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semiHidden/>
    <w:unhideWhenUsed/>
    <w:rsid w:val="000D6F5A"/>
    <w:pPr>
      <w:spacing w:line="240" w:lineRule="auto"/>
    </w:pPr>
    <w:rPr>
      <w:color w:val="BF9800" w:themeColor="accent2" w:themeShade="BF"/>
    </w:rPr>
    <w:tblPr>
      <w:tblStyleRowBandSize w:val="1"/>
      <w:tblStyleColBandSize w:val="1"/>
      <w:tblBorders>
        <w:top w:val="single" w:sz="8" w:space="0" w:color="FFCC00" w:themeColor="accent2"/>
        <w:bottom w:val="single" w:sz="8" w:space="0" w:color="FFCC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C00" w:themeColor="accent2"/>
          <w:left w:val="nil"/>
          <w:bottom w:val="single" w:sz="8" w:space="0" w:color="FFCC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C00" w:themeColor="accent2"/>
          <w:left w:val="nil"/>
          <w:bottom w:val="single" w:sz="8" w:space="0" w:color="FFCC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2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2C0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semiHidden/>
    <w:unhideWhenUsed/>
    <w:rsid w:val="000D6F5A"/>
    <w:pPr>
      <w:spacing w:line="240" w:lineRule="auto"/>
    </w:pPr>
    <w:rPr>
      <w:color w:val="FFD425" w:themeColor="accent3" w:themeShade="BF"/>
    </w:rPr>
    <w:tblPr>
      <w:tblStyleRowBandSize w:val="1"/>
      <w:tblStyleColBandSize w:val="1"/>
      <w:tblBorders>
        <w:top w:val="single" w:sz="8" w:space="0" w:color="FFE888" w:themeColor="accent3"/>
        <w:bottom w:val="single" w:sz="8" w:space="0" w:color="FFE888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E888" w:themeColor="accent3"/>
          <w:left w:val="nil"/>
          <w:bottom w:val="single" w:sz="8" w:space="0" w:color="FFE888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E888" w:themeColor="accent3"/>
          <w:left w:val="nil"/>
          <w:bottom w:val="single" w:sz="8" w:space="0" w:color="FFE888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9E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9E1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semiHidden/>
    <w:unhideWhenUsed/>
    <w:rsid w:val="000D6F5A"/>
    <w:pPr>
      <w:spacing w:line="240" w:lineRule="auto"/>
    </w:pPr>
    <w:rPr>
      <w:color w:val="2F2F2F" w:themeColor="accent4" w:themeShade="BF"/>
    </w:rPr>
    <w:tblPr>
      <w:tblStyleRowBandSize w:val="1"/>
      <w:tblStyleColBandSize w:val="1"/>
      <w:tblBorders>
        <w:top w:val="single" w:sz="8" w:space="0" w:color="3F3F3F" w:themeColor="accent4"/>
        <w:bottom w:val="single" w:sz="8" w:space="0" w:color="3F3F3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F3F3F" w:themeColor="accent4"/>
          <w:left w:val="nil"/>
          <w:bottom w:val="single" w:sz="8" w:space="0" w:color="3F3F3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F3F3F" w:themeColor="accent4"/>
          <w:left w:val="nil"/>
          <w:bottom w:val="single" w:sz="8" w:space="0" w:color="3F3F3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CFC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CFCF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semiHidden/>
    <w:unhideWhenUsed/>
    <w:rsid w:val="000D6F5A"/>
    <w:pPr>
      <w:spacing w:line="240" w:lineRule="auto"/>
    </w:pPr>
    <w:rPr>
      <w:color w:val="807D7B" w:themeColor="accent5" w:themeShade="BF"/>
    </w:rPr>
    <w:tblPr>
      <w:tblStyleRowBandSize w:val="1"/>
      <w:tblStyleColBandSize w:val="1"/>
      <w:tblBorders>
        <w:top w:val="single" w:sz="8" w:space="0" w:color="AAA8A6" w:themeColor="accent5"/>
        <w:bottom w:val="single" w:sz="8" w:space="0" w:color="AAA8A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AA8A6" w:themeColor="accent5"/>
          <w:left w:val="nil"/>
          <w:bottom w:val="single" w:sz="8" w:space="0" w:color="AAA8A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AA8A6" w:themeColor="accent5"/>
          <w:left w:val="nil"/>
          <w:bottom w:val="single" w:sz="8" w:space="0" w:color="AAA8A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9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9E9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semiHidden/>
    <w:unhideWhenUsed/>
    <w:rsid w:val="000D6F5A"/>
    <w:pPr>
      <w:spacing w:line="240" w:lineRule="auto"/>
    </w:pPr>
    <w:rPr>
      <w:color w:val="B1AEA7" w:themeColor="accent6" w:themeShade="BF"/>
    </w:rPr>
    <w:tblPr>
      <w:tblStyleRowBandSize w:val="1"/>
      <w:tblStyleColBandSize w:val="1"/>
      <w:tblBorders>
        <w:top w:val="single" w:sz="8" w:space="0" w:color="E8E7E5" w:themeColor="accent6"/>
        <w:bottom w:val="single" w:sz="8" w:space="0" w:color="E8E7E5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E7E5" w:themeColor="accent6"/>
          <w:left w:val="nil"/>
          <w:bottom w:val="single" w:sz="8" w:space="0" w:color="E8E7E5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E7E5" w:themeColor="accent6"/>
          <w:left w:val="nil"/>
          <w:bottom w:val="single" w:sz="8" w:space="0" w:color="E8E7E5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F9F8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F9F8" w:themeFill="accent6" w:themeFillTint="3F"/>
      </w:tcPr>
    </w:tblStylePr>
  </w:style>
  <w:style w:type="table" w:styleId="HellesRaster">
    <w:name w:val="Light Grid"/>
    <w:basedOn w:val="NormaleTabelle"/>
    <w:uiPriority w:val="62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DDAE00" w:themeColor="accent1"/>
        <w:left w:val="single" w:sz="8" w:space="0" w:color="DDAE00" w:themeColor="accent1"/>
        <w:bottom w:val="single" w:sz="8" w:space="0" w:color="DDAE00" w:themeColor="accent1"/>
        <w:right w:val="single" w:sz="8" w:space="0" w:color="DDAE00" w:themeColor="accent1"/>
        <w:insideH w:val="single" w:sz="8" w:space="0" w:color="DDAE00" w:themeColor="accent1"/>
        <w:insideV w:val="single" w:sz="8" w:space="0" w:color="DDAE0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AE00" w:themeColor="accent1"/>
          <w:left w:val="single" w:sz="8" w:space="0" w:color="DDAE00" w:themeColor="accent1"/>
          <w:bottom w:val="single" w:sz="18" w:space="0" w:color="DDAE00" w:themeColor="accent1"/>
          <w:right w:val="single" w:sz="8" w:space="0" w:color="DDAE00" w:themeColor="accent1"/>
          <w:insideH w:val="nil"/>
          <w:insideV w:val="single" w:sz="8" w:space="0" w:color="DDAE0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AE00" w:themeColor="accent1"/>
          <w:left w:val="single" w:sz="8" w:space="0" w:color="DDAE00" w:themeColor="accent1"/>
          <w:bottom w:val="single" w:sz="8" w:space="0" w:color="DDAE00" w:themeColor="accent1"/>
          <w:right w:val="single" w:sz="8" w:space="0" w:color="DDAE00" w:themeColor="accent1"/>
          <w:insideH w:val="nil"/>
          <w:insideV w:val="single" w:sz="8" w:space="0" w:color="DDAE0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AE00" w:themeColor="accent1"/>
          <w:left w:val="single" w:sz="8" w:space="0" w:color="DDAE00" w:themeColor="accent1"/>
          <w:bottom w:val="single" w:sz="8" w:space="0" w:color="DDAE00" w:themeColor="accent1"/>
          <w:right w:val="single" w:sz="8" w:space="0" w:color="DDAE00" w:themeColor="accent1"/>
        </w:tcBorders>
      </w:tcPr>
    </w:tblStylePr>
    <w:tblStylePr w:type="band1Vert">
      <w:tblPr/>
      <w:tcPr>
        <w:tcBorders>
          <w:top w:val="single" w:sz="8" w:space="0" w:color="DDAE00" w:themeColor="accent1"/>
          <w:left w:val="single" w:sz="8" w:space="0" w:color="DDAE00" w:themeColor="accent1"/>
          <w:bottom w:val="single" w:sz="8" w:space="0" w:color="DDAE00" w:themeColor="accent1"/>
          <w:right w:val="single" w:sz="8" w:space="0" w:color="DDAE00" w:themeColor="accent1"/>
        </w:tcBorders>
        <w:shd w:val="clear" w:color="auto" w:fill="FFEFB7" w:themeFill="accent1" w:themeFillTint="3F"/>
      </w:tcPr>
    </w:tblStylePr>
    <w:tblStylePr w:type="band1Horz">
      <w:tblPr/>
      <w:tcPr>
        <w:tcBorders>
          <w:top w:val="single" w:sz="8" w:space="0" w:color="DDAE00" w:themeColor="accent1"/>
          <w:left w:val="single" w:sz="8" w:space="0" w:color="DDAE00" w:themeColor="accent1"/>
          <w:bottom w:val="single" w:sz="8" w:space="0" w:color="DDAE00" w:themeColor="accent1"/>
          <w:right w:val="single" w:sz="8" w:space="0" w:color="DDAE00" w:themeColor="accent1"/>
          <w:insideV w:val="single" w:sz="8" w:space="0" w:color="DDAE00" w:themeColor="accent1"/>
        </w:tcBorders>
        <w:shd w:val="clear" w:color="auto" w:fill="FFEFB7" w:themeFill="accent1" w:themeFillTint="3F"/>
      </w:tcPr>
    </w:tblStylePr>
    <w:tblStylePr w:type="band2Horz">
      <w:tblPr/>
      <w:tcPr>
        <w:tcBorders>
          <w:top w:val="single" w:sz="8" w:space="0" w:color="DDAE00" w:themeColor="accent1"/>
          <w:left w:val="single" w:sz="8" w:space="0" w:color="DDAE00" w:themeColor="accent1"/>
          <w:bottom w:val="single" w:sz="8" w:space="0" w:color="DDAE00" w:themeColor="accent1"/>
          <w:right w:val="single" w:sz="8" w:space="0" w:color="DDAE00" w:themeColor="accent1"/>
          <w:insideV w:val="single" w:sz="8" w:space="0" w:color="DDAE00" w:themeColor="accent1"/>
        </w:tcBorders>
      </w:tcPr>
    </w:tblStylePr>
  </w:style>
  <w:style w:type="table" w:styleId="HellesRaster-Akzent2">
    <w:name w:val="Light Grid Accent 2"/>
    <w:basedOn w:val="NormaleTabelle"/>
    <w:uiPriority w:val="62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FFCC00" w:themeColor="accent2"/>
        <w:left w:val="single" w:sz="8" w:space="0" w:color="FFCC00" w:themeColor="accent2"/>
        <w:bottom w:val="single" w:sz="8" w:space="0" w:color="FFCC00" w:themeColor="accent2"/>
        <w:right w:val="single" w:sz="8" w:space="0" w:color="FFCC00" w:themeColor="accent2"/>
        <w:insideH w:val="single" w:sz="8" w:space="0" w:color="FFCC00" w:themeColor="accent2"/>
        <w:insideV w:val="single" w:sz="8" w:space="0" w:color="FFCC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C00" w:themeColor="accent2"/>
          <w:left w:val="single" w:sz="8" w:space="0" w:color="FFCC00" w:themeColor="accent2"/>
          <w:bottom w:val="single" w:sz="18" w:space="0" w:color="FFCC00" w:themeColor="accent2"/>
          <w:right w:val="single" w:sz="8" w:space="0" w:color="FFCC00" w:themeColor="accent2"/>
          <w:insideH w:val="nil"/>
          <w:insideV w:val="single" w:sz="8" w:space="0" w:color="FFCC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C00" w:themeColor="accent2"/>
          <w:left w:val="single" w:sz="8" w:space="0" w:color="FFCC00" w:themeColor="accent2"/>
          <w:bottom w:val="single" w:sz="8" w:space="0" w:color="FFCC00" w:themeColor="accent2"/>
          <w:right w:val="single" w:sz="8" w:space="0" w:color="FFCC00" w:themeColor="accent2"/>
          <w:insideH w:val="nil"/>
          <w:insideV w:val="single" w:sz="8" w:space="0" w:color="FFCC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C00" w:themeColor="accent2"/>
          <w:left w:val="single" w:sz="8" w:space="0" w:color="FFCC00" w:themeColor="accent2"/>
          <w:bottom w:val="single" w:sz="8" w:space="0" w:color="FFCC00" w:themeColor="accent2"/>
          <w:right w:val="single" w:sz="8" w:space="0" w:color="FFCC00" w:themeColor="accent2"/>
        </w:tcBorders>
      </w:tcPr>
    </w:tblStylePr>
    <w:tblStylePr w:type="band1Vert">
      <w:tblPr/>
      <w:tcPr>
        <w:tcBorders>
          <w:top w:val="single" w:sz="8" w:space="0" w:color="FFCC00" w:themeColor="accent2"/>
          <w:left w:val="single" w:sz="8" w:space="0" w:color="FFCC00" w:themeColor="accent2"/>
          <w:bottom w:val="single" w:sz="8" w:space="0" w:color="FFCC00" w:themeColor="accent2"/>
          <w:right w:val="single" w:sz="8" w:space="0" w:color="FFCC00" w:themeColor="accent2"/>
        </w:tcBorders>
        <w:shd w:val="clear" w:color="auto" w:fill="FFF2C0" w:themeFill="accent2" w:themeFillTint="3F"/>
      </w:tcPr>
    </w:tblStylePr>
    <w:tblStylePr w:type="band1Horz">
      <w:tblPr/>
      <w:tcPr>
        <w:tcBorders>
          <w:top w:val="single" w:sz="8" w:space="0" w:color="FFCC00" w:themeColor="accent2"/>
          <w:left w:val="single" w:sz="8" w:space="0" w:color="FFCC00" w:themeColor="accent2"/>
          <w:bottom w:val="single" w:sz="8" w:space="0" w:color="FFCC00" w:themeColor="accent2"/>
          <w:right w:val="single" w:sz="8" w:space="0" w:color="FFCC00" w:themeColor="accent2"/>
          <w:insideV w:val="single" w:sz="8" w:space="0" w:color="FFCC00" w:themeColor="accent2"/>
        </w:tcBorders>
        <w:shd w:val="clear" w:color="auto" w:fill="FFF2C0" w:themeFill="accent2" w:themeFillTint="3F"/>
      </w:tcPr>
    </w:tblStylePr>
    <w:tblStylePr w:type="band2Horz">
      <w:tblPr/>
      <w:tcPr>
        <w:tcBorders>
          <w:top w:val="single" w:sz="8" w:space="0" w:color="FFCC00" w:themeColor="accent2"/>
          <w:left w:val="single" w:sz="8" w:space="0" w:color="FFCC00" w:themeColor="accent2"/>
          <w:bottom w:val="single" w:sz="8" w:space="0" w:color="FFCC00" w:themeColor="accent2"/>
          <w:right w:val="single" w:sz="8" w:space="0" w:color="FFCC00" w:themeColor="accent2"/>
          <w:insideV w:val="single" w:sz="8" w:space="0" w:color="FFCC00" w:themeColor="accent2"/>
        </w:tcBorders>
      </w:tcPr>
    </w:tblStylePr>
  </w:style>
  <w:style w:type="table" w:styleId="HellesRaster-Akzent3">
    <w:name w:val="Light Grid Accent 3"/>
    <w:basedOn w:val="NormaleTabelle"/>
    <w:uiPriority w:val="62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FFE888" w:themeColor="accent3"/>
        <w:left w:val="single" w:sz="8" w:space="0" w:color="FFE888" w:themeColor="accent3"/>
        <w:bottom w:val="single" w:sz="8" w:space="0" w:color="FFE888" w:themeColor="accent3"/>
        <w:right w:val="single" w:sz="8" w:space="0" w:color="FFE888" w:themeColor="accent3"/>
        <w:insideH w:val="single" w:sz="8" w:space="0" w:color="FFE888" w:themeColor="accent3"/>
        <w:insideV w:val="single" w:sz="8" w:space="0" w:color="FFE888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E888" w:themeColor="accent3"/>
          <w:left w:val="single" w:sz="8" w:space="0" w:color="FFE888" w:themeColor="accent3"/>
          <w:bottom w:val="single" w:sz="18" w:space="0" w:color="FFE888" w:themeColor="accent3"/>
          <w:right w:val="single" w:sz="8" w:space="0" w:color="FFE888" w:themeColor="accent3"/>
          <w:insideH w:val="nil"/>
          <w:insideV w:val="single" w:sz="8" w:space="0" w:color="FFE888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E888" w:themeColor="accent3"/>
          <w:left w:val="single" w:sz="8" w:space="0" w:color="FFE888" w:themeColor="accent3"/>
          <w:bottom w:val="single" w:sz="8" w:space="0" w:color="FFE888" w:themeColor="accent3"/>
          <w:right w:val="single" w:sz="8" w:space="0" w:color="FFE888" w:themeColor="accent3"/>
          <w:insideH w:val="nil"/>
          <w:insideV w:val="single" w:sz="8" w:space="0" w:color="FFE888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E888" w:themeColor="accent3"/>
          <w:left w:val="single" w:sz="8" w:space="0" w:color="FFE888" w:themeColor="accent3"/>
          <w:bottom w:val="single" w:sz="8" w:space="0" w:color="FFE888" w:themeColor="accent3"/>
          <w:right w:val="single" w:sz="8" w:space="0" w:color="FFE888" w:themeColor="accent3"/>
        </w:tcBorders>
      </w:tcPr>
    </w:tblStylePr>
    <w:tblStylePr w:type="band1Vert">
      <w:tblPr/>
      <w:tcPr>
        <w:tcBorders>
          <w:top w:val="single" w:sz="8" w:space="0" w:color="FFE888" w:themeColor="accent3"/>
          <w:left w:val="single" w:sz="8" w:space="0" w:color="FFE888" w:themeColor="accent3"/>
          <w:bottom w:val="single" w:sz="8" w:space="0" w:color="FFE888" w:themeColor="accent3"/>
          <w:right w:val="single" w:sz="8" w:space="0" w:color="FFE888" w:themeColor="accent3"/>
        </w:tcBorders>
        <w:shd w:val="clear" w:color="auto" w:fill="FFF9E1" w:themeFill="accent3" w:themeFillTint="3F"/>
      </w:tcPr>
    </w:tblStylePr>
    <w:tblStylePr w:type="band1Horz">
      <w:tblPr/>
      <w:tcPr>
        <w:tcBorders>
          <w:top w:val="single" w:sz="8" w:space="0" w:color="FFE888" w:themeColor="accent3"/>
          <w:left w:val="single" w:sz="8" w:space="0" w:color="FFE888" w:themeColor="accent3"/>
          <w:bottom w:val="single" w:sz="8" w:space="0" w:color="FFE888" w:themeColor="accent3"/>
          <w:right w:val="single" w:sz="8" w:space="0" w:color="FFE888" w:themeColor="accent3"/>
          <w:insideV w:val="single" w:sz="8" w:space="0" w:color="FFE888" w:themeColor="accent3"/>
        </w:tcBorders>
        <w:shd w:val="clear" w:color="auto" w:fill="FFF9E1" w:themeFill="accent3" w:themeFillTint="3F"/>
      </w:tcPr>
    </w:tblStylePr>
    <w:tblStylePr w:type="band2Horz">
      <w:tblPr/>
      <w:tcPr>
        <w:tcBorders>
          <w:top w:val="single" w:sz="8" w:space="0" w:color="FFE888" w:themeColor="accent3"/>
          <w:left w:val="single" w:sz="8" w:space="0" w:color="FFE888" w:themeColor="accent3"/>
          <w:bottom w:val="single" w:sz="8" w:space="0" w:color="FFE888" w:themeColor="accent3"/>
          <w:right w:val="single" w:sz="8" w:space="0" w:color="FFE888" w:themeColor="accent3"/>
          <w:insideV w:val="single" w:sz="8" w:space="0" w:color="FFE888" w:themeColor="accent3"/>
        </w:tcBorders>
      </w:tcPr>
    </w:tblStylePr>
  </w:style>
  <w:style w:type="table" w:styleId="HellesRaster-Akzent4">
    <w:name w:val="Light Grid Accent 4"/>
    <w:basedOn w:val="NormaleTabelle"/>
    <w:uiPriority w:val="62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3F3F3F" w:themeColor="accent4"/>
        <w:left w:val="single" w:sz="8" w:space="0" w:color="3F3F3F" w:themeColor="accent4"/>
        <w:bottom w:val="single" w:sz="8" w:space="0" w:color="3F3F3F" w:themeColor="accent4"/>
        <w:right w:val="single" w:sz="8" w:space="0" w:color="3F3F3F" w:themeColor="accent4"/>
        <w:insideH w:val="single" w:sz="8" w:space="0" w:color="3F3F3F" w:themeColor="accent4"/>
        <w:insideV w:val="single" w:sz="8" w:space="0" w:color="3F3F3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F3F3F" w:themeColor="accent4"/>
          <w:left w:val="single" w:sz="8" w:space="0" w:color="3F3F3F" w:themeColor="accent4"/>
          <w:bottom w:val="single" w:sz="18" w:space="0" w:color="3F3F3F" w:themeColor="accent4"/>
          <w:right w:val="single" w:sz="8" w:space="0" w:color="3F3F3F" w:themeColor="accent4"/>
          <w:insideH w:val="nil"/>
          <w:insideV w:val="single" w:sz="8" w:space="0" w:color="3F3F3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F3F3F" w:themeColor="accent4"/>
          <w:left w:val="single" w:sz="8" w:space="0" w:color="3F3F3F" w:themeColor="accent4"/>
          <w:bottom w:val="single" w:sz="8" w:space="0" w:color="3F3F3F" w:themeColor="accent4"/>
          <w:right w:val="single" w:sz="8" w:space="0" w:color="3F3F3F" w:themeColor="accent4"/>
          <w:insideH w:val="nil"/>
          <w:insideV w:val="single" w:sz="8" w:space="0" w:color="3F3F3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F3F3F" w:themeColor="accent4"/>
          <w:left w:val="single" w:sz="8" w:space="0" w:color="3F3F3F" w:themeColor="accent4"/>
          <w:bottom w:val="single" w:sz="8" w:space="0" w:color="3F3F3F" w:themeColor="accent4"/>
          <w:right w:val="single" w:sz="8" w:space="0" w:color="3F3F3F" w:themeColor="accent4"/>
        </w:tcBorders>
      </w:tcPr>
    </w:tblStylePr>
    <w:tblStylePr w:type="band1Vert">
      <w:tblPr/>
      <w:tcPr>
        <w:tcBorders>
          <w:top w:val="single" w:sz="8" w:space="0" w:color="3F3F3F" w:themeColor="accent4"/>
          <w:left w:val="single" w:sz="8" w:space="0" w:color="3F3F3F" w:themeColor="accent4"/>
          <w:bottom w:val="single" w:sz="8" w:space="0" w:color="3F3F3F" w:themeColor="accent4"/>
          <w:right w:val="single" w:sz="8" w:space="0" w:color="3F3F3F" w:themeColor="accent4"/>
        </w:tcBorders>
        <w:shd w:val="clear" w:color="auto" w:fill="CFCFCF" w:themeFill="accent4" w:themeFillTint="3F"/>
      </w:tcPr>
    </w:tblStylePr>
    <w:tblStylePr w:type="band1Horz">
      <w:tblPr/>
      <w:tcPr>
        <w:tcBorders>
          <w:top w:val="single" w:sz="8" w:space="0" w:color="3F3F3F" w:themeColor="accent4"/>
          <w:left w:val="single" w:sz="8" w:space="0" w:color="3F3F3F" w:themeColor="accent4"/>
          <w:bottom w:val="single" w:sz="8" w:space="0" w:color="3F3F3F" w:themeColor="accent4"/>
          <w:right w:val="single" w:sz="8" w:space="0" w:color="3F3F3F" w:themeColor="accent4"/>
          <w:insideV w:val="single" w:sz="8" w:space="0" w:color="3F3F3F" w:themeColor="accent4"/>
        </w:tcBorders>
        <w:shd w:val="clear" w:color="auto" w:fill="CFCFCF" w:themeFill="accent4" w:themeFillTint="3F"/>
      </w:tcPr>
    </w:tblStylePr>
    <w:tblStylePr w:type="band2Horz">
      <w:tblPr/>
      <w:tcPr>
        <w:tcBorders>
          <w:top w:val="single" w:sz="8" w:space="0" w:color="3F3F3F" w:themeColor="accent4"/>
          <w:left w:val="single" w:sz="8" w:space="0" w:color="3F3F3F" w:themeColor="accent4"/>
          <w:bottom w:val="single" w:sz="8" w:space="0" w:color="3F3F3F" w:themeColor="accent4"/>
          <w:right w:val="single" w:sz="8" w:space="0" w:color="3F3F3F" w:themeColor="accent4"/>
          <w:insideV w:val="single" w:sz="8" w:space="0" w:color="3F3F3F" w:themeColor="accent4"/>
        </w:tcBorders>
      </w:tcPr>
    </w:tblStylePr>
  </w:style>
  <w:style w:type="table" w:styleId="HellesRaster-Akzent5">
    <w:name w:val="Light Grid Accent 5"/>
    <w:basedOn w:val="NormaleTabelle"/>
    <w:uiPriority w:val="62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AAA8A6" w:themeColor="accent5"/>
        <w:left w:val="single" w:sz="8" w:space="0" w:color="AAA8A6" w:themeColor="accent5"/>
        <w:bottom w:val="single" w:sz="8" w:space="0" w:color="AAA8A6" w:themeColor="accent5"/>
        <w:right w:val="single" w:sz="8" w:space="0" w:color="AAA8A6" w:themeColor="accent5"/>
        <w:insideH w:val="single" w:sz="8" w:space="0" w:color="AAA8A6" w:themeColor="accent5"/>
        <w:insideV w:val="single" w:sz="8" w:space="0" w:color="AAA8A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AA8A6" w:themeColor="accent5"/>
          <w:left w:val="single" w:sz="8" w:space="0" w:color="AAA8A6" w:themeColor="accent5"/>
          <w:bottom w:val="single" w:sz="18" w:space="0" w:color="AAA8A6" w:themeColor="accent5"/>
          <w:right w:val="single" w:sz="8" w:space="0" w:color="AAA8A6" w:themeColor="accent5"/>
          <w:insideH w:val="nil"/>
          <w:insideV w:val="single" w:sz="8" w:space="0" w:color="AAA8A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AA8A6" w:themeColor="accent5"/>
          <w:left w:val="single" w:sz="8" w:space="0" w:color="AAA8A6" w:themeColor="accent5"/>
          <w:bottom w:val="single" w:sz="8" w:space="0" w:color="AAA8A6" w:themeColor="accent5"/>
          <w:right w:val="single" w:sz="8" w:space="0" w:color="AAA8A6" w:themeColor="accent5"/>
          <w:insideH w:val="nil"/>
          <w:insideV w:val="single" w:sz="8" w:space="0" w:color="AAA8A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AA8A6" w:themeColor="accent5"/>
          <w:left w:val="single" w:sz="8" w:space="0" w:color="AAA8A6" w:themeColor="accent5"/>
          <w:bottom w:val="single" w:sz="8" w:space="0" w:color="AAA8A6" w:themeColor="accent5"/>
          <w:right w:val="single" w:sz="8" w:space="0" w:color="AAA8A6" w:themeColor="accent5"/>
        </w:tcBorders>
      </w:tcPr>
    </w:tblStylePr>
    <w:tblStylePr w:type="band1Vert">
      <w:tblPr/>
      <w:tcPr>
        <w:tcBorders>
          <w:top w:val="single" w:sz="8" w:space="0" w:color="AAA8A6" w:themeColor="accent5"/>
          <w:left w:val="single" w:sz="8" w:space="0" w:color="AAA8A6" w:themeColor="accent5"/>
          <w:bottom w:val="single" w:sz="8" w:space="0" w:color="AAA8A6" w:themeColor="accent5"/>
          <w:right w:val="single" w:sz="8" w:space="0" w:color="AAA8A6" w:themeColor="accent5"/>
        </w:tcBorders>
        <w:shd w:val="clear" w:color="auto" w:fill="EAE9E9" w:themeFill="accent5" w:themeFillTint="3F"/>
      </w:tcPr>
    </w:tblStylePr>
    <w:tblStylePr w:type="band1Horz">
      <w:tblPr/>
      <w:tcPr>
        <w:tcBorders>
          <w:top w:val="single" w:sz="8" w:space="0" w:color="AAA8A6" w:themeColor="accent5"/>
          <w:left w:val="single" w:sz="8" w:space="0" w:color="AAA8A6" w:themeColor="accent5"/>
          <w:bottom w:val="single" w:sz="8" w:space="0" w:color="AAA8A6" w:themeColor="accent5"/>
          <w:right w:val="single" w:sz="8" w:space="0" w:color="AAA8A6" w:themeColor="accent5"/>
          <w:insideV w:val="single" w:sz="8" w:space="0" w:color="AAA8A6" w:themeColor="accent5"/>
        </w:tcBorders>
        <w:shd w:val="clear" w:color="auto" w:fill="EAE9E9" w:themeFill="accent5" w:themeFillTint="3F"/>
      </w:tcPr>
    </w:tblStylePr>
    <w:tblStylePr w:type="band2Horz">
      <w:tblPr/>
      <w:tcPr>
        <w:tcBorders>
          <w:top w:val="single" w:sz="8" w:space="0" w:color="AAA8A6" w:themeColor="accent5"/>
          <w:left w:val="single" w:sz="8" w:space="0" w:color="AAA8A6" w:themeColor="accent5"/>
          <w:bottom w:val="single" w:sz="8" w:space="0" w:color="AAA8A6" w:themeColor="accent5"/>
          <w:right w:val="single" w:sz="8" w:space="0" w:color="AAA8A6" w:themeColor="accent5"/>
          <w:insideV w:val="single" w:sz="8" w:space="0" w:color="AAA8A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E8E7E5" w:themeColor="accent6"/>
        <w:left w:val="single" w:sz="8" w:space="0" w:color="E8E7E5" w:themeColor="accent6"/>
        <w:bottom w:val="single" w:sz="8" w:space="0" w:color="E8E7E5" w:themeColor="accent6"/>
        <w:right w:val="single" w:sz="8" w:space="0" w:color="E8E7E5" w:themeColor="accent6"/>
        <w:insideH w:val="single" w:sz="8" w:space="0" w:color="E8E7E5" w:themeColor="accent6"/>
        <w:insideV w:val="single" w:sz="8" w:space="0" w:color="E8E7E5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E7E5" w:themeColor="accent6"/>
          <w:left w:val="single" w:sz="8" w:space="0" w:color="E8E7E5" w:themeColor="accent6"/>
          <w:bottom w:val="single" w:sz="18" w:space="0" w:color="E8E7E5" w:themeColor="accent6"/>
          <w:right w:val="single" w:sz="8" w:space="0" w:color="E8E7E5" w:themeColor="accent6"/>
          <w:insideH w:val="nil"/>
          <w:insideV w:val="single" w:sz="8" w:space="0" w:color="E8E7E5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E7E5" w:themeColor="accent6"/>
          <w:left w:val="single" w:sz="8" w:space="0" w:color="E8E7E5" w:themeColor="accent6"/>
          <w:bottom w:val="single" w:sz="8" w:space="0" w:color="E8E7E5" w:themeColor="accent6"/>
          <w:right w:val="single" w:sz="8" w:space="0" w:color="E8E7E5" w:themeColor="accent6"/>
          <w:insideH w:val="nil"/>
          <w:insideV w:val="single" w:sz="8" w:space="0" w:color="E8E7E5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E7E5" w:themeColor="accent6"/>
          <w:left w:val="single" w:sz="8" w:space="0" w:color="E8E7E5" w:themeColor="accent6"/>
          <w:bottom w:val="single" w:sz="8" w:space="0" w:color="E8E7E5" w:themeColor="accent6"/>
          <w:right w:val="single" w:sz="8" w:space="0" w:color="E8E7E5" w:themeColor="accent6"/>
        </w:tcBorders>
      </w:tcPr>
    </w:tblStylePr>
    <w:tblStylePr w:type="band1Vert">
      <w:tblPr/>
      <w:tcPr>
        <w:tcBorders>
          <w:top w:val="single" w:sz="8" w:space="0" w:color="E8E7E5" w:themeColor="accent6"/>
          <w:left w:val="single" w:sz="8" w:space="0" w:color="E8E7E5" w:themeColor="accent6"/>
          <w:bottom w:val="single" w:sz="8" w:space="0" w:color="E8E7E5" w:themeColor="accent6"/>
          <w:right w:val="single" w:sz="8" w:space="0" w:color="E8E7E5" w:themeColor="accent6"/>
        </w:tcBorders>
        <w:shd w:val="clear" w:color="auto" w:fill="F9F9F8" w:themeFill="accent6" w:themeFillTint="3F"/>
      </w:tcPr>
    </w:tblStylePr>
    <w:tblStylePr w:type="band1Horz">
      <w:tblPr/>
      <w:tcPr>
        <w:tcBorders>
          <w:top w:val="single" w:sz="8" w:space="0" w:color="E8E7E5" w:themeColor="accent6"/>
          <w:left w:val="single" w:sz="8" w:space="0" w:color="E8E7E5" w:themeColor="accent6"/>
          <w:bottom w:val="single" w:sz="8" w:space="0" w:color="E8E7E5" w:themeColor="accent6"/>
          <w:right w:val="single" w:sz="8" w:space="0" w:color="E8E7E5" w:themeColor="accent6"/>
          <w:insideV w:val="single" w:sz="8" w:space="0" w:color="E8E7E5" w:themeColor="accent6"/>
        </w:tcBorders>
        <w:shd w:val="clear" w:color="auto" w:fill="F9F9F8" w:themeFill="accent6" w:themeFillTint="3F"/>
      </w:tcPr>
    </w:tblStylePr>
    <w:tblStylePr w:type="band2Horz">
      <w:tblPr/>
      <w:tcPr>
        <w:tcBorders>
          <w:top w:val="single" w:sz="8" w:space="0" w:color="E8E7E5" w:themeColor="accent6"/>
          <w:left w:val="single" w:sz="8" w:space="0" w:color="E8E7E5" w:themeColor="accent6"/>
          <w:bottom w:val="single" w:sz="8" w:space="0" w:color="E8E7E5" w:themeColor="accent6"/>
          <w:right w:val="single" w:sz="8" w:space="0" w:color="E8E7E5" w:themeColor="accent6"/>
          <w:insideV w:val="single" w:sz="8" w:space="0" w:color="E8E7E5" w:themeColor="accent6"/>
        </w:tcBorders>
      </w:tcPr>
    </w:tblStylePr>
  </w:style>
  <w:style w:type="character" w:styleId="Hervorhebung">
    <w:name w:val="Emphasis"/>
    <w:basedOn w:val="Absatz-Standardschriftart"/>
    <w:uiPriority w:val="20"/>
    <w:semiHidden/>
    <w:unhideWhenUsed/>
    <w:rsid w:val="000D6F5A"/>
    <w:rPr>
      <w:rFonts w:ascii="Segoe UI" w:hAnsi="Segoe UI" w:cs="Segoe UI"/>
      <w:i/>
      <w:iCs/>
    </w:rPr>
  </w:style>
  <w:style w:type="paragraph" w:styleId="HTMLAdresse">
    <w:name w:val="HTML Address"/>
    <w:basedOn w:val="Standard"/>
    <w:link w:val="HTMLAdresseZchn"/>
    <w:uiPriority w:val="79"/>
    <w:semiHidden/>
    <w:unhideWhenUsed/>
    <w:rsid w:val="000D6F5A"/>
    <w:pPr>
      <w:spacing w:line="240" w:lineRule="auto"/>
    </w:pPr>
    <w:rPr>
      <w:i/>
      <w:iCs/>
    </w:rPr>
  </w:style>
  <w:style w:type="character" w:customStyle="1" w:styleId="HTMLAdresseZchn">
    <w:name w:val="HTML Adresse Zchn"/>
    <w:basedOn w:val="Absatz-Standardschriftart"/>
    <w:link w:val="HTMLAdresse"/>
    <w:uiPriority w:val="79"/>
    <w:semiHidden/>
    <w:rsid w:val="000D6F5A"/>
    <w:rPr>
      <w:rFonts w:ascii="Segoe UI" w:hAnsi="Segoe UI" w:cs="Segoe UI"/>
      <w:i/>
      <w:iCs/>
    </w:rPr>
  </w:style>
  <w:style w:type="character" w:styleId="HTMLAkronym">
    <w:name w:val="HTML Acronym"/>
    <w:basedOn w:val="Absatz-Standardschriftart"/>
    <w:uiPriority w:val="79"/>
    <w:semiHidden/>
    <w:unhideWhenUsed/>
    <w:rsid w:val="000D6F5A"/>
    <w:rPr>
      <w:rFonts w:ascii="Segoe UI" w:hAnsi="Segoe UI" w:cs="Segoe UI"/>
    </w:rPr>
  </w:style>
  <w:style w:type="character" w:styleId="HTMLBeispiel">
    <w:name w:val="HTML Sample"/>
    <w:basedOn w:val="Absatz-Standardschriftart"/>
    <w:uiPriority w:val="79"/>
    <w:semiHidden/>
    <w:unhideWhenUsed/>
    <w:rsid w:val="000D6F5A"/>
    <w:rPr>
      <w:rFonts w:ascii="Consolas" w:hAnsi="Consolas" w:cs="Segoe UI"/>
      <w:sz w:val="24"/>
      <w:szCs w:val="24"/>
    </w:rPr>
  </w:style>
  <w:style w:type="character" w:styleId="HTMLCode">
    <w:name w:val="HTML Code"/>
    <w:basedOn w:val="Absatz-Standardschriftart"/>
    <w:uiPriority w:val="79"/>
    <w:semiHidden/>
    <w:unhideWhenUsed/>
    <w:rsid w:val="000D6F5A"/>
    <w:rPr>
      <w:rFonts w:ascii="Consolas" w:hAnsi="Consolas" w:cs="Segoe UI"/>
      <w:sz w:val="20"/>
      <w:szCs w:val="20"/>
    </w:rPr>
  </w:style>
  <w:style w:type="character" w:styleId="HTMLDefinition">
    <w:name w:val="HTML Definition"/>
    <w:basedOn w:val="Absatz-Standardschriftart"/>
    <w:uiPriority w:val="79"/>
    <w:semiHidden/>
    <w:unhideWhenUsed/>
    <w:rsid w:val="000D6F5A"/>
    <w:rPr>
      <w:rFonts w:ascii="Segoe UI" w:hAnsi="Segoe UI" w:cs="Segoe UI"/>
      <w:i/>
      <w:iCs/>
    </w:rPr>
  </w:style>
  <w:style w:type="character" w:styleId="HTMLSchreibmaschine">
    <w:name w:val="HTML Typewriter"/>
    <w:basedOn w:val="Absatz-Standardschriftart"/>
    <w:uiPriority w:val="79"/>
    <w:semiHidden/>
    <w:unhideWhenUsed/>
    <w:rsid w:val="000D6F5A"/>
    <w:rPr>
      <w:rFonts w:ascii="Consolas" w:hAnsi="Consolas" w:cs="Segoe UI"/>
      <w:sz w:val="20"/>
      <w:szCs w:val="20"/>
    </w:rPr>
  </w:style>
  <w:style w:type="character" w:styleId="HTMLTastatur">
    <w:name w:val="HTML Keyboard"/>
    <w:basedOn w:val="Absatz-Standardschriftart"/>
    <w:uiPriority w:val="79"/>
    <w:semiHidden/>
    <w:unhideWhenUsed/>
    <w:rsid w:val="000D6F5A"/>
    <w:rPr>
      <w:rFonts w:ascii="Consolas" w:hAnsi="Consolas" w:cs="Segoe UI"/>
      <w:sz w:val="20"/>
      <w:szCs w:val="20"/>
    </w:rPr>
  </w:style>
  <w:style w:type="character" w:styleId="HTMLVariable">
    <w:name w:val="HTML Variable"/>
    <w:basedOn w:val="Absatz-Standardschriftart"/>
    <w:uiPriority w:val="79"/>
    <w:semiHidden/>
    <w:unhideWhenUsed/>
    <w:rsid w:val="000D6F5A"/>
    <w:rPr>
      <w:rFonts w:ascii="Segoe UI" w:hAnsi="Segoe UI" w:cs="Segoe UI"/>
      <w:i/>
      <w:iCs/>
    </w:rPr>
  </w:style>
  <w:style w:type="paragraph" w:styleId="HTMLVorformatiert">
    <w:name w:val="HTML Preformatted"/>
    <w:basedOn w:val="Standard"/>
    <w:link w:val="HTMLVorformatiertZchn"/>
    <w:uiPriority w:val="79"/>
    <w:semiHidden/>
    <w:unhideWhenUsed/>
    <w:rsid w:val="000D6F5A"/>
    <w:pPr>
      <w:spacing w:line="240" w:lineRule="auto"/>
    </w:pPr>
  </w:style>
  <w:style w:type="character" w:customStyle="1" w:styleId="HTMLVorformatiertZchn">
    <w:name w:val="HTML Vorformatiert Zchn"/>
    <w:basedOn w:val="Absatz-Standardschriftart"/>
    <w:link w:val="HTMLVorformatiert"/>
    <w:uiPriority w:val="79"/>
    <w:semiHidden/>
    <w:rsid w:val="000D6F5A"/>
    <w:rPr>
      <w:rFonts w:ascii="Segoe UI" w:hAnsi="Segoe UI" w:cs="Segoe UI"/>
    </w:rPr>
  </w:style>
  <w:style w:type="character" w:styleId="HTMLZitat">
    <w:name w:val="HTML Cite"/>
    <w:basedOn w:val="Absatz-Standardschriftart"/>
    <w:uiPriority w:val="79"/>
    <w:semiHidden/>
    <w:unhideWhenUsed/>
    <w:rsid w:val="000D6F5A"/>
    <w:rPr>
      <w:rFonts w:ascii="Segoe UI" w:hAnsi="Segoe UI" w:cs="Segoe UI"/>
      <w:i/>
      <w:iCs/>
    </w:rPr>
  </w:style>
  <w:style w:type="paragraph" w:styleId="Index2">
    <w:name w:val="index 2"/>
    <w:basedOn w:val="Standard"/>
    <w:next w:val="Standard"/>
    <w:autoRedefine/>
    <w:uiPriority w:val="79"/>
    <w:semiHidden/>
    <w:unhideWhenUsed/>
    <w:rsid w:val="000D6F5A"/>
    <w:pPr>
      <w:spacing w:line="240" w:lineRule="auto"/>
      <w:ind w:left="400" w:hanging="200"/>
    </w:pPr>
  </w:style>
  <w:style w:type="paragraph" w:styleId="Index3">
    <w:name w:val="index 3"/>
    <w:basedOn w:val="Standard"/>
    <w:next w:val="Standard"/>
    <w:autoRedefine/>
    <w:uiPriority w:val="79"/>
    <w:semiHidden/>
    <w:unhideWhenUsed/>
    <w:rsid w:val="000D6F5A"/>
    <w:pPr>
      <w:spacing w:line="240" w:lineRule="auto"/>
      <w:ind w:left="600" w:hanging="200"/>
    </w:pPr>
  </w:style>
  <w:style w:type="paragraph" w:styleId="Index4">
    <w:name w:val="index 4"/>
    <w:basedOn w:val="Standard"/>
    <w:next w:val="Standard"/>
    <w:autoRedefine/>
    <w:uiPriority w:val="79"/>
    <w:semiHidden/>
    <w:unhideWhenUsed/>
    <w:rsid w:val="000D6F5A"/>
    <w:pPr>
      <w:spacing w:line="240" w:lineRule="auto"/>
      <w:ind w:left="800" w:hanging="200"/>
    </w:pPr>
  </w:style>
  <w:style w:type="paragraph" w:styleId="Index5">
    <w:name w:val="index 5"/>
    <w:basedOn w:val="Standard"/>
    <w:next w:val="Standard"/>
    <w:autoRedefine/>
    <w:uiPriority w:val="79"/>
    <w:semiHidden/>
    <w:unhideWhenUsed/>
    <w:rsid w:val="000D6F5A"/>
    <w:pPr>
      <w:spacing w:line="240" w:lineRule="auto"/>
      <w:ind w:left="1000" w:hanging="200"/>
    </w:pPr>
  </w:style>
  <w:style w:type="paragraph" w:styleId="Index6">
    <w:name w:val="index 6"/>
    <w:basedOn w:val="Standard"/>
    <w:next w:val="Standard"/>
    <w:autoRedefine/>
    <w:uiPriority w:val="79"/>
    <w:semiHidden/>
    <w:unhideWhenUsed/>
    <w:rsid w:val="000D6F5A"/>
    <w:pPr>
      <w:spacing w:line="240" w:lineRule="auto"/>
      <w:ind w:left="1200" w:hanging="200"/>
    </w:pPr>
  </w:style>
  <w:style w:type="paragraph" w:styleId="Index7">
    <w:name w:val="index 7"/>
    <w:basedOn w:val="Standard"/>
    <w:next w:val="Standard"/>
    <w:autoRedefine/>
    <w:uiPriority w:val="79"/>
    <w:semiHidden/>
    <w:unhideWhenUsed/>
    <w:rsid w:val="000D6F5A"/>
    <w:pPr>
      <w:spacing w:line="240" w:lineRule="auto"/>
      <w:ind w:left="1400" w:hanging="200"/>
    </w:pPr>
  </w:style>
  <w:style w:type="paragraph" w:styleId="Index8">
    <w:name w:val="index 8"/>
    <w:basedOn w:val="Standard"/>
    <w:next w:val="Standard"/>
    <w:autoRedefine/>
    <w:uiPriority w:val="79"/>
    <w:semiHidden/>
    <w:unhideWhenUsed/>
    <w:rsid w:val="000D6F5A"/>
    <w:pPr>
      <w:spacing w:line="240" w:lineRule="auto"/>
      <w:ind w:left="1600" w:hanging="200"/>
    </w:pPr>
  </w:style>
  <w:style w:type="paragraph" w:styleId="Index9">
    <w:name w:val="index 9"/>
    <w:basedOn w:val="Standard"/>
    <w:next w:val="Standard"/>
    <w:autoRedefine/>
    <w:uiPriority w:val="79"/>
    <w:semiHidden/>
    <w:unhideWhenUsed/>
    <w:rsid w:val="000D6F5A"/>
    <w:pPr>
      <w:spacing w:line="240" w:lineRule="auto"/>
      <w:ind w:left="1800" w:hanging="200"/>
    </w:pPr>
  </w:style>
  <w:style w:type="paragraph" w:styleId="Indexberschrift">
    <w:name w:val="index heading"/>
    <w:basedOn w:val="Standard"/>
    <w:next w:val="Index1"/>
    <w:uiPriority w:val="79"/>
    <w:semiHidden/>
    <w:unhideWhenUsed/>
    <w:rsid w:val="000D6F5A"/>
    <w:rPr>
      <w:rFonts w:eastAsiaTheme="majorEastAsia"/>
      <w:b/>
      <w:bCs/>
    </w:rPr>
  </w:style>
  <w:style w:type="character" w:styleId="IntensiveHervorhebung">
    <w:name w:val="Intense Emphasis"/>
    <w:basedOn w:val="Absatz-Standardschriftart"/>
    <w:uiPriority w:val="21"/>
    <w:semiHidden/>
    <w:unhideWhenUsed/>
    <w:rsid w:val="000D6F5A"/>
    <w:rPr>
      <w:rFonts w:ascii="Segoe UI" w:hAnsi="Segoe UI" w:cs="Segoe UI"/>
      <w:i/>
      <w:iCs/>
      <w:color w:val="DDAE00" w:themeColor="accent1"/>
    </w:rPr>
  </w:style>
  <w:style w:type="character" w:styleId="IntensiverVerweis">
    <w:name w:val="Intense Reference"/>
    <w:basedOn w:val="Absatz-Standardschriftart"/>
    <w:uiPriority w:val="32"/>
    <w:semiHidden/>
    <w:unhideWhenUsed/>
    <w:rsid w:val="000D6F5A"/>
    <w:rPr>
      <w:rFonts w:ascii="Segoe UI" w:hAnsi="Segoe UI" w:cs="Segoe UI"/>
      <w:b/>
      <w:bCs/>
      <w:smallCaps/>
      <w:color w:val="DDAE00" w:themeColor="accent1"/>
      <w:spacing w:val="5"/>
    </w:rPr>
  </w:style>
  <w:style w:type="paragraph" w:styleId="IntensivesZitat">
    <w:name w:val="Intense Quote"/>
    <w:basedOn w:val="Standard"/>
    <w:next w:val="Standard"/>
    <w:link w:val="IntensivesZitatZchn"/>
    <w:uiPriority w:val="30"/>
    <w:semiHidden/>
    <w:unhideWhenUsed/>
    <w:rsid w:val="000D6F5A"/>
    <w:pPr>
      <w:pBdr>
        <w:top w:val="single" w:sz="4" w:space="10" w:color="DDAE00" w:themeColor="accent1"/>
        <w:bottom w:val="single" w:sz="4" w:space="10" w:color="DDAE00" w:themeColor="accent1"/>
      </w:pBdr>
      <w:spacing w:before="360" w:after="360"/>
      <w:ind w:left="864" w:right="864"/>
      <w:jc w:val="center"/>
    </w:pPr>
    <w:rPr>
      <w:i/>
      <w:iCs/>
      <w:color w:val="DDAE00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semiHidden/>
    <w:rsid w:val="000D6F5A"/>
    <w:rPr>
      <w:rFonts w:ascii="Segoe UI" w:hAnsi="Segoe UI" w:cs="Segoe UI"/>
      <w:i/>
      <w:iCs/>
      <w:color w:val="DDAE00" w:themeColor="accent1"/>
    </w:rPr>
  </w:style>
  <w:style w:type="paragraph" w:styleId="KeinLeerraum">
    <w:name w:val="No Spacing"/>
    <w:uiPriority w:val="1"/>
    <w:semiHidden/>
    <w:unhideWhenUsed/>
    <w:rsid w:val="000D6F5A"/>
    <w:pPr>
      <w:spacing w:line="240" w:lineRule="auto"/>
    </w:pPr>
    <w:rPr>
      <w:rFonts w:ascii="Segoe UI" w:hAnsi="Segoe UI" w:cs="Segoe UI"/>
    </w:rPr>
  </w:style>
  <w:style w:type="paragraph" w:styleId="Kommentartext">
    <w:name w:val="annotation text"/>
    <w:basedOn w:val="Standard"/>
    <w:link w:val="KommentartextZchn"/>
    <w:uiPriority w:val="79"/>
    <w:semiHidden/>
    <w:unhideWhenUsed/>
    <w:rsid w:val="000D6F5A"/>
    <w:pPr>
      <w:spacing w:line="240" w:lineRule="auto"/>
    </w:pPr>
  </w:style>
  <w:style w:type="character" w:customStyle="1" w:styleId="KommentartextZchn">
    <w:name w:val="Kommentartext Zchn"/>
    <w:basedOn w:val="Absatz-Standardschriftart"/>
    <w:link w:val="Kommentartext"/>
    <w:uiPriority w:val="79"/>
    <w:semiHidden/>
    <w:rsid w:val="000D6F5A"/>
    <w:rPr>
      <w:rFonts w:ascii="Segoe UI" w:hAnsi="Segoe UI" w:cs="Segoe UI"/>
    </w:rPr>
  </w:style>
  <w:style w:type="paragraph" w:styleId="Kommentarthema">
    <w:name w:val="annotation subject"/>
    <w:basedOn w:val="Kommentartext"/>
    <w:next w:val="Kommentartext"/>
    <w:link w:val="KommentarthemaZchn"/>
    <w:uiPriority w:val="79"/>
    <w:semiHidden/>
    <w:unhideWhenUsed/>
    <w:rsid w:val="000D6F5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79"/>
    <w:semiHidden/>
    <w:rsid w:val="000D6F5A"/>
    <w:rPr>
      <w:rFonts w:ascii="Segoe UI" w:hAnsi="Segoe UI" w:cs="Segoe UI"/>
      <w:b/>
      <w:bCs/>
    </w:rPr>
  </w:style>
  <w:style w:type="character" w:styleId="Kommentarzeichen">
    <w:name w:val="annotation reference"/>
    <w:basedOn w:val="Absatz-Standardschriftart"/>
    <w:uiPriority w:val="79"/>
    <w:semiHidden/>
    <w:unhideWhenUsed/>
    <w:rsid w:val="000D6F5A"/>
    <w:rPr>
      <w:rFonts w:ascii="Segoe UI" w:hAnsi="Segoe UI" w:cs="Segoe UI"/>
      <w:sz w:val="16"/>
      <w:szCs w:val="16"/>
    </w:rPr>
  </w:style>
  <w:style w:type="paragraph" w:styleId="Liste">
    <w:name w:val="List"/>
    <w:basedOn w:val="Standard"/>
    <w:uiPriority w:val="79"/>
    <w:semiHidden/>
    <w:unhideWhenUsed/>
    <w:rsid w:val="000D6F5A"/>
    <w:pPr>
      <w:ind w:left="283" w:hanging="283"/>
      <w:contextualSpacing/>
    </w:pPr>
  </w:style>
  <w:style w:type="paragraph" w:styleId="Liste2">
    <w:name w:val="List 2"/>
    <w:basedOn w:val="Standard"/>
    <w:uiPriority w:val="79"/>
    <w:semiHidden/>
    <w:unhideWhenUsed/>
    <w:rsid w:val="000D6F5A"/>
    <w:pPr>
      <w:ind w:left="566" w:hanging="283"/>
      <w:contextualSpacing/>
    </w:pPr>
  </w:style>
  <w:style w:type="paragraph" w:styleId="Liste3">
    <w:name w:val="List 3"/>
    <w:basedOn w:val="Standard"/>
    <w:uiPriority w:val="79"/>
    <w:semiHidden/>
    <w:unhideWhenUsed/>
    <w:rsid w:val="000D6F5A"/>
    <w:pPr>
      <w:ind w:left="849" w:hanging="283"/>
      <w:contextualSpacing/>
    </w:pPr>
  </w:style>
  <w:style w:type="paragraph" w:styleId="Liste4">
    <w:name w:val="List 4"/>
    <w:basedOn w:val="Standard"/>
    <w:uiPriority w:val="79"/>
    <w:semiHidden/>
    <w:unhideWhenUsed/>
    <w:rsid w:val="000D6F5A"/>
    <w:pPr>
      <w:ind w:left="1132" w:hanging="283"/>
      <w:contextualSpacing/>
    </w:pPr>
  </w:style>
  <w:style w:type="paragraph" w:styleId="Liste5">
    <w:name w:val="List 5"/>
    <w:basedOn w:val="Standard"/>
    <w:uiPriority w:val="79"/>
    <w:semiHidden/>
    <w:unhideWhenUsed/>
    <w:rsid w:val="000D6F5A"/>
    <w:pPr>
      <w:ind w:left="1415" w:hanging="283"/>
      <w:contextualSpacing/>
    </w:pPr>
  </w:style>
  <w:style w:type="paragraph" w:styleId="Listenfortsetzung">
    <w:name w:val="List Continue"/>
    <w:basedOn w:val="Standard"/>
    <w:uiPriority w:val="79"/>
    <w:semiHidden/>
    <w:unhideWhenUsed/>
    <w:rsid w:val="000D6F5A"/>
    <w:pPr>
      <w:spacing w:after="120"/>
      <w:ind w:left="283"/>
      <w:contextualSpacing/>
    </w:pPr>
  </w:style>
  <w:style w:type="paragraph" w:styleId="Listenfortsetzung2">
    <w:name w:val="List Continue 2"/>
    <w:basedOn w:val="Standard"/>
    <w:uiPriority w:val="79"/>
    <w:semiHidden/>
    <w:unhideWhenUsed/>
    <w:rsid w:val="000D6F5A"/>
    <w:pPr>
      <w:spacing w:after="120"/>
      <w:ind w:left="566"/>
      <w:contextualSpacing/>
    </w:pPr>
  </w:style>
  <w:style w:type="paragraph" w:styleId="Listenfortsetzung3">
    <w:name w:val="List Continue 3"/>
    <w:basedOn w:val="Standard"/>
    <w:uiPriority w:val="79"/>
    <w:semiHidden/>
    <w:unhideWhenUsed/>
    <w:rsid w:val="000D6F5A"/>
    <w:pPr>
      <w:spacing w:after="120"/>
      <w:ind w:left="849"/>
      <w:contextualSpacing/>
    </w:pPr>
  </w:style>
  <w:style w:type="paragraph" w:styleId="Listenfortsetzung4">
    <w:name w:val="List Continue 4"/>
    <w:basedOn w:val="Standard"/>
    <w:uiPriority w:val="79"/>
    <w:semiHidden/>
    <w:unhideWhenUsed/>
    <w:rsid w:val="000D6F5A"/>
    <w:pPr>
      <w:spacing w:after="120"/>
      <w:ind w:left="1132"/>
      <w:contextualSpacing/>
    </w:pPr>
  </w:style>
  <w:style w:type="paragraph" w:styleId="Listenfortsetzung5">
    <w:name w:val="List Continue 5"/>
    <w:basedOn w:val="Standard"/>
    <w:uiPriority w:val="79"/>
    <w:semiHidden/>
    <w:unhideWhenUsed/>
    <w:rsid w:val="000D6F5A"/>
    <w:pPr>
      <w:spacing w:after="120"/>
      <w:ind w:left="1415"/>
      <w:contextualSpacing/>
    </w:pPr>
  </w:style>
  <w:style w:type="paragraph" w:styleId="Listennummer">
    <w:name w:val="List Number"/>
    <w:basedOn w:val="Standard"/>
    <w:uiPriority w:val="79"/>
    <w:semiHidden/>
    <w:unhideWhenUsed/>
    <w:rsid w:val="000D6F5A"/>
    <w:pPr>
      <w:numPr>
        <w:numId w:val="13"/>
      </w:numPr>
      <w:contextualSpacing/>
    </w:pPr>
  </w:style>
  <w:style w:type="paragraph" w:styleId="Listennummer2">
    <w:name w:val="List Number 2"/>
    <w:basedOn w:val="Standard"/>
    <w:uiPriority w:val="79"/>
    <w:semiHidden/>
    <w:unhideWhenUsed/>
    <w:rsid w:val="000D6F5A"/>
    <w:pPr>
      <w:numPr>
        <w:numId w:val="14"/>
      </w:numPr>
      <w:contextualSpacing/>
    </w:pPr>
  </w:style>
  <w:style w:type="paragraph" w:styleId="Listennummer3">
    <w:name w:val="List Number 3"/>
    <w:basedOn w:val="Standard"/>
    <w:uiPriority w:val="79"/>
    <w:semiHidden/>
    <w:unhideWhenUsed/>
    <w:rsid w:val="000D6F5A"/>
    <w:pPr>
      <w:numPr>
        <w:numId w:val="15"/>
      </w:numPr>
      <w:contextualSpacing/>
    </w:pPr>
  </w:style>
  <w:style w:type="paragraph" w:styleId="Listennummer4">
    <w:name w:val="List Number 4"/>
    <w:basedOn w:val="Standard"/>
    <w:uiPriority w:val="79"/>
    <w:semiHidden/>
    <w:unhideWhenUsed/>
    <w:rsid w:val="000D6F5A"/>
    <w:pPr>
      <w:numPr>
        <w:numId w:val="16"/>
      </w:numPr>
      <w:contextualSpacing/>
    </w:pPr>
  </w:style>
  <w:style w:type="paragraph" w:styleId="Listennummer5">
    <w:name w:val="List Number 5"/>
    <w:basedOn w:val="Standard"/>
    <w:uiPriority w:val="79"/>
    <w:semiHidden/>
    <w:unhideWhenUsed/>
    <w:rsid w:val="000D6F5A"/>
    <w:pPr>
      <w:numPr>
        <w:numId w:val="17"/>
      </w:numPr>
      <w:contextualSpacing/>
    </w:pPr>
  </w:style>
  <w:style w:type="table" w:styleId="Listentabelle1hell">
    <w:name w:val="List Table 1 Light"/>
    <w:basedOn w:val="NormaleTabelle"/>
    <w:uiPriority w:val="46"/>
    <w:rsid w:val="000D6F5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1hellAkzent1">
    <w:name w:val="List Table 1 Light Accent 1"/>
    <w:basedOn w:val="NormaleTabelle"/>
    <w:uiPriority w:val="46"/>
    <w:rsid w:val="000D6F5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5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5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5" w:themeFill="accent1" w:themeFillTint="33"/>
      </w:tcPr>
    </w:tblStylePr>
    <w:tblStylePr w:type="band1Horz">
      <w:tblPr/>
      <w:tcPr>
        <w:shd w:val="clear" w:color="auto" w:fill="FFF2C5" w:themeFill="accent1" w:themeFillTint="33"/>
      </w:tcPr>
    </w:tblStylePr>
  </w:style>
  <w:style w:type="table" w:styleId="Listentabelle1hellAkzent2">
    <w:name w:val="List Table 1 Light Accent 2"/>
    <w:basedOn w:val="NormaleTabelle"/>
    <w:uiPriority w:val="46"/>
    <w:rsid w:val="000D6F5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E0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E0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C" w:themeFill="accent2" w:themeFillTint="33"/>
      </w:tcPr>
    </w:tblStylePr>
    <w:tblStylePr w:type="band1Horz">
      <w:tblPr/>
      <w:tcPr>
        <w:shd w:val="clear" w:color="auto" w:fill="FFF4CC" w:themeFill="accent2" w:themeFillTint="33"/>
      </w:tcPr>
    </w:tblStylePr>
  </w:style>
  <w:style w:type="table" w:styleId="Listentabelle1hellAkzent3">
    <w:name w:val="List Table 1 Light Accent 3"/>
    <w:basedOn w:val="NormaleTabelle"/>
    <w:uiPriority w:val="46"/>
    <w:rsid w:val="000D6F5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F0B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F0B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AE7" w:themeFill="accent3" w:themeFillTint="33"/>
      </w:tcPr>
    </w:tblStylePr>
    <w:tblStylePr w:type="band1Horz">
      <w:tblPr/>
      <w:tcPr>
        <w:shd w:val="clear" w:color="auto" w:fill="FFFAE7" w:themeFill="accent3" w:themeFillTint="33"/>
      </w:tcPr>
    </w:tblStylePr>
  </w:style>
  <w:style w:type="table" w:styleId="Listentabelle1hellAkzent4">
    <w:name w:val="List Table 1 Light Accent 4"/>
    <w:basedOn w:val="NormaleTabelle"/>
    <w:uiPriority w:val="46"/>
    <w:rsid w:val="000D6F5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8B8B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8B8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4" w:themeFillTint="33"/>
      </w:tcPr>
    </w:tblStylePr>
    <w:tblStylePr w:type="band1Horz">
      <w:tblPr/>
      <w:tcPr>
        <w:shd w:val="clear" w:color="auto" w:fill="D8D8D8" w:themeFill="accent4" w:themeFillTint="33"/>
      </w:tcPr>
    </w:tblStylePr>
  </w:style>
  <w:style w:type="table" w:styleId="Listentabelle1hellAkzent5">
    <w:name w:val="List Table 1 Light Accent 5"/>
    <w:basedOn w:val="NormaleTabelle"/>
    <w:uiPriority w:val="46"/>
    <w:rsid w:val="000D6F5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CCAC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CCAC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DED" w:themeFill="accent5" w:themeFillTint="33"/>
      </w:tcPr>
    </w:tblStylePr>
    <w:tblStylePr w:type="band1Horz">
      <w:tblPr/>
      <w:tcPr>
        <w:shd w:val="clear" w:color="auto" w:fill="EEEDED" w:themeFill="accent5" w:themeFillTint="33"/>
      </w:tcPr>
    </w:tblStylePr>
  </w:style>
  <w:style w:type="table" w:styleId="Listentabelle1hellAkzent6">
    <w:name w:val="List Table 1 Light Accent 6"/>
    <w:basedOn w:val="NormaleTabelle"/>
    <w:uiPriority w:val="46"/>
    <w:rsid w:val="000D6F5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F0E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F0E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9" w:themeFill="accent6" w:themeFillTint="33"/>
      </w:tcPr>
    </w:tblStylePr>
    <w:tblStylePr w:type="band1Horz">
      <w:tblPr/>
      <w:tcPr>
        <w:shd w:val="clear" w:color="auto" w:fill="FAFAF9" w:themeFill="accent6" w:themeFillTint="33"/>
      </w:tcPr>
    </w:tblStylePr>
  </w:style>
  <w:style w:type="table" w:styleId="Listentabelle2">
    <w:name w:val="List Table 2"/>
    <w:basedOn w:val="NormaleTabelle"/>
    <w:uiPriority w:val="47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2Akzent1">
    <w:name w:val="List Table 2 Accent 1"/>
    <w:basedOn w:val="NormaleTabelle"/>
    <w:uiPriority w:val="47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FD951" w:themeColor="accent1" w:themeTint="99"/>
        <w:bottom w:val="single" w:sz="4" w:space="0" w:color="FFD951" w:themeColor="accent1" w:themeTint="99"/>
        <w:insideH w:val="single" w:sz="4" w:space="0" w:color="FFD95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5" w:themeFill="accent1" w:themeFillTint="33"/>
      </w:tcPr>
    </w:tblStylePr>
    <w:tblStylePr w:type="band1Horz">
      <w:tblPr/>
      <w:tcPr>
        <w:shd w:val="clear" w:color="auto" w:fill="FFF2C5" w:themeFill="accent1" w:themeFillTint="33"/>
      </w:tcPr>
    </w:tblStylePr>
  </w:style>
  <w:style w:type="table" w:styleId="Listentabelle2Akzent2">
    <w:name w:val="List Table 2 Accent 2"/>
    <w:basedOn w:val="NormaleTabelle"/>
    <w:uiPriority w:val="47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FE066" w:themeColor="accent2" w:themeTint="99"/>
        <w:bottom w:val="single" w:sz="4" w:space="0" w:color="FFE066" w:themeColor="accent2" w:themeTint="99"/>
        <w:insideH w:val="single" w:sz="4" w:space="0" w:color="FFE0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C" w:themeFill="accent2" w:themeFillTint="33"/>
      </w:tcPr>
    </w:tblStylePr>
    <w:tblStylePr w:type="band1Horz">
      <w:tblPr/>
      <w:tcPr>
        <w:shd w:val="clear" w:color="auto" w:fill="FFF4CC" w:themeFill="accent2" w:themeFillTint="33"/>
      </w:tcPr>
    </w:tblStylePr>
  </w:style>
  <w:style w:type="table" w:styleId="Listentabelle2Akzent3">
    <w:name w:val="List Table 2 Accent 3"/>
    <w:basedOn w:val="NormaleTabelle"/>
    <w:uiPriority w:val="47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FF0B7" w:themeColor="accent3" w:themeTint="99"/>
        <w:bottom w:val="single" w:sz="4" w:space="0" w:color="FFF0B7" w:themeColor="accent3" w:themeTint="99"/>
        <w:insideH w:val="single" w:sz="4" w:space="0" w:color="FFF0B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AE7" w:themeFill="accent3" w:themeFillTint="33"/>
      </w:tcPr>
    </w:tblStylePr>
    <w:tblStylePr w:type="band1Horz">
      <w:tblPr/>
      <w:tcPr>
        <w:shd w:val="clear" w:color="auto" w:fill="FFFAE7" w:themeFill="accent3" w:themeFillTint="33"/>
      </w:tcPr>
    </w:tblStylePr>
  </w:style>
  <w:style w:type="table" w:styleId="Listentabelle2Akzent4">
    <w:name w:val="List Table 2 Accent 4"/>
    <w:basedOn w:val="NormaleTabelle"/>
    <w:uiPriority w:val="47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8B8B8B" w:themeColor="accent4" w:themeTint="99"/>
        <w:bottom w:val="single" w:sz="4" w:space="0" w:color="8B8B8B" w:themeColor="accent4" w:themeTint="99"/>
        <w:insideH w:val="single" w:sz="4" w:space="0" w:color="8B8B8B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4" w:themeFillTint="33"/>
      </w:tcPr>
    </w:tblStylePr>
    <w:tblStylePr w:type="band1Horz">
      <w:tblPr/>
      <w:tcPr>
        <w:shd w:val="clear" w:color="auto" w:fill="D8D8D8" w:themeFill="accent4" w:themeFillTint="33"/>
      </w:tcPr>
    </w:tblStylePr>
  </w:style>
  <w:style w:type="table" w:styleId="Listentabelle2Akzent5">
    <w:name w:val="List Table 2 Accent 5"/>
    <w:basedOn w:val="NormaleTabelle"/>
    <w:uiPriority w:val="47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CCCAC9" w:themeColor="accent5" w:themeTint="99"/>
        <w:bottom w:val="single" w:sz="4" w:space="0" w:color="CCCAC9" w:themeColor="accent5" w:themeTint="99"/>
        <w:insideH w:val="single" w:sz="4" w:space="0" w:color="CCCAC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DED" w:themeFill="accent5" w:themeFillTint="33"/>
      </w:tcPr>
    </w:tblStylePr>
    <w:tblStylePr w:type="band1Horz">
      <w:tblPr/>
      <w:tcPr>
        <w:shd w:val="clear" w:color="auto" w:fill="EEEDED" w:themeFill="accent5" w:themeFillTint="33"/>
      </w:tcPr>
    </w:tblStylePr>
  </w:style>
  <w:style w:type="table" w:styleId="Listentabelle2Akzent6">
    <w:name w:val="List Table 2 Accent 6"/>
    <w:basedOn w:val="NormaleTabelle"/>
    <w:uiPriority w:val="47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1F0EF" w:themeColor="accent6" w:themeTint="99"/>
        <w:bottom w:val="single" w:sz="4" w:space="0" w:color="F1F0EF" w:themeColor="accent6" w:themeTint="99"/>
        <w:insideH w:val="single" w:sz="4" w:space="0" w:color="F1F0E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9" w:themeFill="accent6" w:themeFillTint="33"/>
      </w:tcPr>
    </w:tblStylePr>
    <w:tblStylePr w:type="band1Horz">
      <w:tblPr/>
      <w:tcPr>
        <w:shd w:val="clear" w:color="auto" w:fill="FAFAF9" w:themeFill="accent6" w:themeFillTint="33"/>
      </w:tcPr>
    </w:tblStylePr>
  </w:style>
  <w:style w:type="table" w:styleId="Listentabelle3">
    <w:name w:val="List Table 3"/>
    <w:basedOn w:val="NormaleTabelle"/>
    <w:uiPriority w:val="48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ntabelle3Akzent1">
    <w:name w:val="List Table 3 Accent 1"/>
    <w:basedOn w:val="NormaleTabelle"/>
    <w:uiPriority w:val="48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DDAE00" w:themeColor="accent1"/>
        <w:left w:val="single" w:sz="4" w:space="0" w:color="DDAE00" w:themeColor="accent1"/>
        <w:bottom w:val="single" w:sz="4" w:space="0" w:color="DDAE00" w:themeColor="accent1"/>
        <w:right w:val="single" w:sz="4" w:space="0" w:color="DDAE0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AE00" w:themeFill="accent1"/>
      </w:tcPr>
    </w:tblStylePr>
    <w:tblStylePr w:type="lastRow">
      <w:rPr>
        <w:b/>
        <w:bCs/>
      </w:rPr>
      <w:tblPr/>
      <w:tcPr>
        <w:tcBorders>
          <w:top w:val="double" w:sz="4" w:space="0" w:color="DDAE0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AE00" w:themeColor="accent1"/>
          <w:right w:val="single" w:sz="4" w:space="0" w:color="DDAE00" w:themeColor="accent1"/>
        </w:tcBorders>
      </w:tcPr>
    </w:tblStylePr>
    <w:tblStylePr w:type="band1Horz">
      <w:tblPr/>
      <w:tcPr>
        <w:tcBorders>
          <w:top w:val="single" w:sz="4" w:space="0" w:color="DDAE00" w:themeColor="accent1"/>
          <w:bottom w:val="single" w:sz="4" w:space="0" w:color="DDAE0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AE00" w:themeColor="accent1"/>
          <w:left w:val="nil"/>
        </w:tcBorders>
      </w:tcPr>
    </w:tblStylePr>
    <w:tblStylePr w:type="swCell">
      <w:tblPr/>
      <w:tcPr>
        <w:tcBorders>
          <w:top w:val="double" w:sz="4" w:space="0" w:color="DDAE00" w:themeColor="accent1"/>
          <w:right w:val="nil"/>
        </w:tcBorders>
      </w:tcPr>
    </w:tblStylePr>
  </w:style>
  <w:style w:type="table" w:styleId="Listentabelle3Akzent2">
    <w:name w:val="List Table 3 Accent 2"/>
    <w:basedOn w:val="NormaleTabelle"/>
    <w:uiPriority w:val="48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FCC00" w:themeColor="accent2"/>
        <w:left w:val="single" w:sz="4" w:space="0" w:color="FFCC00" w:themeColor="accent2"/>
        <w:bottom w:val="single" w:sz="4" w:space="0" w:color="FFCC00" w:themeColor="accent2"/>
        <w:right w:val="single" w:sz="4" w:space="0" w:color="FFCC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C00" w:themeFill="accent2"/>
      </w:tcPr>
    </w:tblStylePr>
    <w:tblStylePr w:type="lastRow">
      <w:rPr>
        <w:b/>
        <w:bCs/>
      </w:rPr>
      <w:tblPr/>
      <w:tcPr>
        <w:tcBorders>
          <w:top w:val="double" w:sz="4" w:space="0" w:color="FFCC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C00" w:themeColor="accent2"/>
          <w:right w:val="single" w:sz="4" w:space="0" w:color="FFCC00" w:themeColor="accent2"/>
        </w:tcBorders>
      </w:tcPr>
    </w:tblStylePr>
    <w:tblStylePr w:type="band1Horz">
      <w:tblPr/>
      <w:tcPr>
        <w:tcBorders>
          <w:top w:val="single" w:sz="4" w:space="0" w:color="FFCC00" w:themeColor="accent2"/>
          <w:bottom w:val="single" w:sz="4" w:space="0" w:color="FFCC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C00" w:themeColor="accent2"/>
          <w:left w:val="nil"/>
        </w:tcBorders>
      </w:tcPr>
    </w:tblStylePr>
    <w:tblStylePr w:type="swCell">
      <w:tblPr/>
      <w:tcPr>
        <w:tcBorders>
          <w:top w:val="double" w:sz="4" w:space="0" w:color="FFCC00" w:themeColor="accent2"/>
          <w:right w:val="nil"/>
        </w:tcBorders>
      </w:tcPr>
    </w:tblStylePr>
  </w:style>
  <w:style w:type="table" w:styleId="Listentabelle3Akzent3">
    <w:name w:val="List Table 3 Accent 3"/>
    <w:basedOn w:val="NormaleTabelle"/>
    <w:uiPriority w:val="48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FE888" w:themeColor="accent3"/>
        <w:left w:val="single" w:sz="4" w:space="0" w:color="FFE888" w:themeColor="accent3"/>
        <w:bottom w:val="single" w:sz="4" w:space="0" w:color="FFE888" w:themeColor="accent3"/>
        <w:right w:val="single" w:sz="4" w:space="0" w:color="FFE888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E888" w:themeFill="accent3"/>
      </w:tcPr>
    </w:tblStylePr>
    <w:tblStylePr w:type="lastRow">
      <w:rPr>
        <w:b/>
        <w:bCs/>
      </w:rPr>
      <w:tblPr/>
      <w:tcPr>
        <w:tcBorders>
          <w:top w:val="double" w:sz="4" w:space="0" w:color="FFE888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E888" w:themeColor="accent3"/>
          <w:right w:val="single" w:sz="4" w:space="0" w:color="FFE888" w:themeColor="accent3"/>
        </w:tcBorders>
      </w:tcPr>
    </w:tblStylePr>
    <w:tblStylePr w:type="band1Horz">
      <w:tblPr/>
      <w:tcPr>
        <w:tcBorders>
          <w:top w:val="single" w:sz="4" w:space="0" w:color="FFE888" w:themeColor="accent3"/>
          <w:bottom w:val="single" w:sz="4" w:space="0" w:color="FFE888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E888" w:themeColor="accent3"/>
          <w:left w:val="nil"/>
        </w:tcBorders>
      </w:tcPr>
    </w:tblStylePr>
    <w:tblStylePr w:type="swCell">
      <w:tblPr/>
      <w:tcPr>
        <w:tcBorders>
          <w:top w:val="double" w:sz="4" w:space="0" w:color="FFE888" w:themeColor="accent3"/>
          <w:right w:val="nil"/>
        </w:tcBorders>
      </w:tcPr>
    </w:tblStylePr>
  </w:style>
  <w:style w:type="table" w:styleId="Listentabelle3Akzent4">
    <w:name w:val="List Table 3 Accent 4"/>
    <w:basedOn w:val="NormaleTabelle"/>
    <w:uiPriority w:val="48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3F3F3F" w:themeColor="accent4"/>
        <w:left w:val="single" w:sz="4" w:space="0" w:color="3F3F3F" w:themeColor="accent4"/>
        <w:bottom w:val="single" w:sz="4" w:space="0" w:color="3F3F3F" w:themeColor="accent4"/>
        <w:right w:val="single" w:sz="4" w:space="0" w:color="3F3F3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F3F3F" w:themeFill="accent4"/>
      </w:tcPr>
    </w:tblStylePr>
    <w:tblStylePr w:type="lastRow">
      <w:rPr>
        <w:b/>
        <w:bCs/>
      </w:rPr>
      <w:tblPr/>
      <w:tcPr>
        <w:tcBorders>
          <w:top w:val="double" w:sz="4" w:space="0" w:color="3F3F3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F3F3F" w:themeColor="accent4"/>
          <w:right w:val="single" w:sz="4" w:space="0" w:color="3F3F3F" w:themeColor="accent4"/>
        </w:tcBorders>
      </w:tcPr>
    </w:tblStylePr>
    <w:tblStylePr w:type="band1Horz">
      <w:tblPr/>
      <w:tcPr>
        <w:tcBorders>
          <w:top w:val="single" w:sz="4" w:space="0" w:color="3F3F3F" w:themeColor="accent4"/>
          <w:bottom w:val="single" w:sz="4" w:space="0" w:color="3F3F3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F3F3F" w:themeColor="accent4"/>
          <w:left w:val="nil"/>
        </w:tcBorders>
      </w:tcPr>
    </w:tblStylePr>
    <w:tblStylePr w:type="swCell">
      <w:tblPr/>
      <w:tcPr>
        <w:tcBorders>
          <w:top w:val="double" w:sz="4" w:space="0" w:color="3F3F3F" w:themeColor="accent4"/>
          <w:right w:val="nil"/>
        </w:tcBorders>
      </w:tcPr>
    </w:tblStylePr>
  </w:style>
  <w:style w:type="table" w:styleId="Listentabelle3Akzent5">
    <w:name w:val="List Table 3 Accent 5"/>
    <w:basedOn w:val="NormaleTabelle"/>
    <w:uiPriority w:val="48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AAA8A6" w:themeColor="accent5"/>
        <w:left w:val="single" w:sz="4" w:space="0" w:color="AAA8A6" w:themeColor="accent5"/>
        <w:bottom w:val="single" w:sz="4" w:space="0" w:color="AAA8A6" w:themeColor="accent5"/>
        <w:right w:val="single" w:sz="4" w:space="0" w:color="AAA8A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AA8A6" w:themeFill="accent5"/>
      </w:tcPr>
    </w:tblStylePr>
    <w:tblStylePr w:type="lastRow">
      <w:rPr>
        <w:b/>
        <w:bCs/>
      </w:rPr>
      <w:tblPr/>
      <w:tcPr>
        <w:tcBorders>
          <w:top w:val="double" w:sz="4" w:space="0" w:color="AAA8A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AA8A6" w:themeColor="accent5"/>
          <w:right w:val="single" w:sz="4" w:space="0" w:color="AAA8A6" w:themeColor="accent5"/>
        </w:tcBorders>
      </w:tcPr>
    </w:tblStylePr>
    <w:tblStylePr w:type="band1Horz">
      <w:tblPr/>
      <w:tcPr>
        <w:tcBorders>
          <w:top w:val="single" w:sz="4" w:space="0" w:color="AAA8A6" w:themeColor="accent5"/>
          <w:bottom w:val="single" w:sz="4" w:space="0" w:color="AAA8A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AA8A6" w:themeColor="accent5"/>
          <w:left w:val="nil"/>
        </w:tcBorders>
      </w:tcPr>
    </w:tblStylePr>
    <w:tblStylePr w:type="swCell">
      <w:tblPr/>
      <w:tcPr>
        <w:tcBorders>
          <w:top w:val="double" w:sz="4" w:space="0" w:color="AAA8A6" w:themeColor="accent5"/>
          <w:right w:val="nil"/>
        </w:tcBorders>
      </w:tcPr>
    </w:tblStylePr>
  </w:style>
  <w:style w:type="table" w:styleId="Listentabelle3Akzent6">
    <w:name w:val="List Table 3 Accent 6"/>
    <w:basedOn w:val="NormaleTabelle"/>
    <w:uiPriority w:val="48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E8E7E5" w:themeColor="accent6"/>
        <w:left w:val="single" w:sz="4" w:space="0" w:color="E8E7E5" w:themeColor="accent6"/>
        <w:bottom w:val="single" w:sz="4" w:space="0" w:color="E8E7E5" w:themeColor="accent6"/>
        <w:right w:val="single" w:sz="4" w:space="0" w:color="E8E7E5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E7E5" w:themeFill="accent6"/>
      </w:tcPr>
    </w:tblStylePr>
    <w:tblStylePr w:type="lastRow">
      <w:rPr>
        <w:b/>
        <w:bCs/>
      </w:rPr>
      <w:tblPr/>
      <w:tcPr>
        <w:tcBorders>
          <w:top w:val="double" w:sz="4" w:space="0" w:color="E8E7E5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E7E5" w:themeColor="accent6"/>
          <w:right w:val="single" w:sz="4" w:space="0" w:color="E8E7E5" w:themeColor="accent6"/>
        </w:tcBorders>
      </w:tcPr>
    </w:tblStylePr>
    <w:tblStylePr w:type="band1Horz">
      <w:tblPr/>
      <w:tcPr>
        <w:tcBorders>
          <w:top w:val="single" w:sz="4" w:space="0" w:color="E8E7E5" w:themeColor="accent6"/>
          <w:bottom w:val="single" w:sz="4" w:space="0" w:color="E8E7E5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E7E5" w:themeColor="accent6"/>
          <w:left w:val="nil"/>
        </w:tcBorders>
      </w:tcPr>
    </w:tblStylePr>
    <w:tblStylePr w:type="swCell">
      <w:tblPr/>
      <w:tcPr>
        <w:tcBorders>
          <w:top w:val="double" w:sz="4" w:space="0" w:color="E8E7E5" w:themeColor="accent6"/>
          <w:right w:val="nil"/>
        </w:tcBorders>
      </w:tcPr>
    </w:tblStylePr>
  </w:style>
  <w:style w:type="table" w:styleId="Listentabelle4">
    <w:name w:val="List Table 4"/>
    <w:basedOn w:val="NormaleTabelle"/>
    <w:uiPriority w:val="49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4Akzent1">
    <w:name w:val="List Table 4 Accent 1"/>
    <w:basedOn w:val="NormaleTabelle"/>
    <w:uiPriority w:val="49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FD951" w:themeColor="accent1" w:themeTint="99"/>
        <w:left w:val="single" w:sz="4" w:space="0" w:color="FFD951" w:themeColor="accent1" w:themeTint="99"/>
        <w:bottom w:val="single" w:sz="4" w:space="0" w:color="FFD951" w:themeColor="accent1" w:themeTint="99"/>
        <w:right w:val="single" w:sz="4" w:space="0" w:color="FFD951" w:themeColor="accent1" w:themeTint="99"/>
        <w:insideH w:val="single" w:sz="4" w:space="0" w:color="FFD95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AE00" w:themeColor="accent1"/>
          <w:left w:val="single" w:sz="4" w:space="0" w:color="DDAE00" w:themeColor="accent1"/>
          <w:bottom w:val="single" w:sz="4" w:space="0" w:color="DDAE00" w:themeColor="accent1"/>
          <w:right w:val="single" w:sz="4" w:space="0" w:color="DDAE00" w:themeColor="accent1"/>
          <w:insideH w:val="nil"/>
        </w:tcBorders>
        <w:shd w:val="clear" w:color="auto" w:fill="DDAE00" w:themeFill="accent1"/>
      </w:tcPr>
    </w:tblStylePr>
    <w:tblStylePr w:type="lastRow">
      <w:rPr>
        <w:b/>
        <w:bCs/>
      </w:rPr>
      <w:tblPr/>
      <w:tcPr>
        <w:tcBorders>
          <w:top w:val="double" w:sz="4" w:space="0" w:color="FFD95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5" w:themeFill="accent1" w:themeFillTint="33"/>
      </w:tcPr>
    </w:tblStylePr>
    <w:tblStylePr w:type="band1Horz">
      <w:tblPr/>
      <w:tcPr>
        <w:shd w:val="clear" w:color="auto" w:fill="FFF2C5" w:themeFill="accent1" w:themeFillTint="33"/>
      </w:tcPr>
    </w:tblStylePr>
  </w:style>
  <w:style w:type="table" w:styleId="Listentabelle4Akzent2">
    <w:name w:val="List Table 4 Accent 2"/>
    <w:basedOn w:val="NormaleTabelle"/>
    <w:uiPriority w:val="49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FE066" w:themeColor="accent2" w:themeTint="99"/>
        <w:left w:val="single" w:sz="4" w:space="0" w:color="FFE066" w:themeColor="accent2" w:themeTint="99"/>
        <w:bottom w:val="single" w:sz="4" w:space="0" w:color="FFE066" w:themeColor="accent2" w:themeTint="99"/>
        <w:right w:val="single" w:sz="4" w:space="0" w:color="FFE066" w:themeColor="accent2" w:themeTint="99"/>
        <w:insideH w:val="single" w:sz="4" w:space="0" w:color="FFE0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C00" w:themeColor="accent2"/>
          <w:left w:val="single" w:sz="4" w:space="0" w:color="FFCC00" w:themeColor="accent2"/>
          <w:bottom w:val="single" w:sz="4" w:space="0" w:color="FFCC00" w:themeColor="accent2"/>
          <w:right w:val="single" w:sz="4" w:space="0" w:color="FFCC00" w:themeColor="accent2"/>
          <w:insideH w:val="nil"/>
        </w:tcBorders>
        <w:shd w:val="clear" w:color="auto" w:fill="FFCC00" w:themeFill="accent2"/>
      </w:tcPr>
    </w:tblStylePr>
    <w:tblStylePr w:type="lastRow">
      <w:rPr>
        <w:b/>
        <w:bCs/>
      </w:rPr>
      <w:tblPr/>
      <w:tcPr>
        <w:tcBorders>
          <w:top w:val="double" w:sz="4" w:space="0" w:color="FFE0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C" w:themeFill="accent2" w:themeFillTint="33"/>
      </w:tcPr>
    </w:tblStylePr>
    <w:tblStylePr w:type="band1Horz">
      <w:tblPr/>
      <w:tcPr>
        <w:shd w:val="clear" w:color="auto" w:fill="FFF4CC" w:themeFill="accent2" w:themeFillTint="33"/>
      </w:tcPr>
    </w:tblStylePr>
  </w:style>
  <w:style w:type="table" w:styleId="Listentabelle4Akzent3">
    <w:name w:val="List Table 4 Accent 3"/>
    <w:basedOn w:val="NormaleTabelle"/>
    <w:uiPriority w:val="49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FF0B7" w:themeColor="accent3" w:themeTint="99"/>
        <w:left w:val="single" w:sz="4" w:space="0" w:color="FFF0B7" w:themeColor="accent3" w:themeTint="99"/>
        <w:bottom w:val="single" w:sz="4" w:space="0" w:color="FFF0B7" w:themeColor="accent3" w:themeTint="99"/>
        <w:right w:val="single" w:sz="4" w:space="0" w:color="FFF0B7" w:themeColor="accent3" w:themeTint="99"/>
        <w:insideH w:val="single" w:sz="4" w:space="0" w:color="FFF0B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E888" w:themeColor="accent3"/>
          <w:left w:val="single" w:sz="4" w:space="0" w:color="FFE888" w:themeColor="accent3"/>
          <w:bottom w:val="single" w:sz="4" w:space="0" w:color="FFE888" w:themeColor="accent3"/>
          <w:right w:val="single" w:sz="4" w:space="0" w:color="FFE888" w:themeColor="accent3"/>
          <w:insideH w:val="nil"/>
        </w:tcBorders>
        <w:shd w:val="clear" w:color="auto" w:fill="FFE888" w:themeFill="accent3"/>
      </w:tcPr>
    </w:tblStylePr>
    <w:tblStylePr w:type="lastRow">
      <w:rPr>
        <w:b/>
        <w:bCs/>
      </w:rPr>
      <w:tblPr/>
      <w:tcPr>
        <w:tcBorders>
          <w:top w:val="double" w:sz="4" w:space="0" w:color="FFF0B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AE7" w:themeFill="accent3" w:themeFillTint="33"/>
      </w:tcPr>
    </w:tblStylePr>
    <w:tblStylePr w:type="band1Horz">
      <w:tblPr/>
      <w:tcPr>
        <w:shd w:val="clear" w:color="auto" w:fill="FFFAE7" w:themeFill="accent3" w:themeFillTint="33"/>
      </w:tcPr>
    </w:tblStylePr>
  </w:style>
  <w:style w:type="table" w:styleId="Listentabelle4Akzent4">
    <w:name w:val="List Table 4 Accent 4"/>
    <w:basedOn w:val="NormaleTabelle"/>
    <w:uiPriority w:val="49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8B8B8B" w:themeColor="accent4" w:themeTint="99"/>
        <w:left w:val="single" w:sz="4" w:space="0" w:color="8B8B8B" w:themeColor="accent4" w:themeTint="99"/>
        <w:bottom w:val="single" w:sz="4" w:space="0" w:color="8B8B8B" w:themeColor="accent4" w:themeTint="99"/>
        <w:right w:val="single" w:sz="4" w:space="0" w:color="8B8B8B" w:themeColor="accent4" w:themeTint="99"/>
        <w:insideH w:val="single" w:sz="4" w:space="0" w:color="8B8B8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F3F3F" w:themeColor="accent4"/>
          <w:left w:val="single" w:sz="4" w:space="0" w:color="3F3F3F" w:themeColor="accent4"/>
          <w:bottom w:val="single" w:sz="4" w:space="0" w:color="3F3F3F" w:themeColor="accent4"/>
          <w:right w:val="single" w:sz="4" w:space="0" w:color="3F3F3F" w:themeColor="accent4"/>
          <w:insideH w:val="nil"/>
        </w:tcBorders>
        <w:shd w:val="clear" w:color="auto" w:fill="3F3F3F" w:themeFill="accent4"/>
      </w:tcPr>
    </w:tblStylePr>
    <w:tblStylePr w:type="lastRow">
      <w:rPr>
        <w:b/>
        <w:bCs/>
      </w:rPr>
      <w:tblPr/>
      <w:tcPr>
        <w:tcBorders>
          <w:top w:val="double" w:sz="4" w:space="0" w:color="8B8B8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4" w:themeFillTint="33"/>
      </w:tcPr>
    </w:tblStylePr>
    <w:tblStylePr w:type="band1Horz">
      <w:tblPr/>
      <w:tcPr>
        <w:shd w:val="clear" w:color="auto" w:fill="D8D8D8" w:themeFill="accent4" w:themeFillTint="33"/>
      </w:tcPr>
    </w:tblStylePr>
  </w:style>
  <w:style w:type="table" w:styleId="Listentabelle4Akzent5">
    <w:name w:val="List Table 4 Accent 5"/>
    <w:basedOn w:val="NormaleTabelle"/>
    <w:uiPriority w:val="49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CCCAC9" w:themeColor="accent5" w:themeTint="99"/>
        <w:left w:val="single" w:sz="4" w:space="0" w:color="CCCAC9" w:themeColor="accent5" w:themeTint="99"/>
        <w:bottom w:val="single" w:sz="4" w:space="0" w:color="CCCAC9" w:themeColor="accent5" w:themeTint="99"/>
        <w:right w:val="single" w:sz="4" w:space="0" w:color="CCCAC9" w:themeColor="accent5" w:themeTint="99"/>
        <w:insideH w:val="single" w:sz="4" w:space="0" w:color="CCCAC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AA8A6" w:themeColor="accent5"/>
          <w:left w:val="single" w:sz="4" w:space="0" w:color="AAA8A6" w:themeColor="accent5"/>
          <w:bottom w:val="single" w:sz="4" w:space="0" w:color="AAA8A6" w:themeColor="accent5"/>
          <w:right w:val="single" w:sz="4" w:space="0" w:color="AAA8A6" w:themeColor="accent5"/>
          <w:insideH w:val="nil"/>
        </w:tcBorders>
        <w:shd w:val="clear" w:color="auto" w:fill="AAA8A6" w:themeFill="accent5"/>
      </w:tcPr>
    </w:tblStylePr>
    <w:tblStylePr w:type="lastRow">
      <w:rPr>
        <w:b/>
        <w:bCs/>
      </w:rPr>
      <w:tblPr/>
      <w:tcPr>
        <w:tcBorders>
          <w:top w:val="double" w:sz="4" w:space="0" w:color="CCCAC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DED" w:themeFill="accent5" w:themeFillTint="33"/>
      </w:tcPr>
    </w:tblStylePr>
    <w:tblStylePr w:type="band1Horz">
      <w:tblPr/>
      <w:tcPr>
        <w:shd w:val="clear" w:color="auto" w:fill="EEEDED" w:themeFill="accent5" w:themeFillTint="33"/>
      </w:tcPr>
    </w:tblStylePr>
  </w:style>
  <w:style w:type="table" w:styleId="Listentabelle4Akzent6">
    <w:name w:val="List Table 4 Accent 6"/>
    <w:basedOn w:val="NormaleTabelle"/>
    <w:uiPriority w:val="49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1F0EF" w:themeColor="accent6" w:themeTint="99"/>
        <w:left w:val="single" w:sz="4" w:space="0" w:color="F1F0EF" w:themeColor="accent6" w:themeTint="99"/>
        <w:bottom w:val="single" w:sz="4" w:space="0" w:color="F1F0EF" w:themeColor="accent6" w:themeTint="99"/>
        <w:right w:val="single" w:sz="4" w:space="0" w:color="F1F0EF" w:themeColor="accent6" w:themeTint="99"/>
        <w:insideH w:val="single" w:sz="4" w:space="0" w:color="F1F0E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E7E5" w:themeColor="accent6"/>
          <w:left w:val="single" w:sz="4" w:space="0" w:color="E8E7E5" w:themeColor="accent6"/>
          <w:bottom w:val="single" w:sz="4" w:space="0" w:color="E8E7E5" w:themeColor="accent6"/>
          <w:right w:val="single" w:sz="4" w:space="0" w:color="E8E7E5" w:themeColor="accent6"/>
          <w:insideH w:val="nil"/>
        </w:tcBorders>
        <w:shd w:val="clear" w:color="auto" w:fill="E8E7E5" w:themeFill="accent6"/>
      </w:tcPr>
    </w:tblStylePr>
    <w:tblStylePr w:type="lastRow">
      <w:rPr>
        <w:b/>
        <w:bCs/>
      </w:rPr>
      <w:tblPr/>
      <w:tcPr>
        <w:tcBorders>
          <w:top w:val="double" w:sz="4" w:space="0" w:color="F1F0E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9" w:themeFill="accent6" w:themeFillTint="33"/>
      </w:tcPr>
    </w:tblStylePr>
    <w:tblStylePr w:type="band1Horz">
      <w:tblPr/>
      <w:tcPr>
        <w:shd w:val="clear" w:color="auto" w:fill="FAFAF9" w:themeFill="accent6" w:themeFillTint="33"/>
      </w:tcPr>
    </w:tblStylePr>
  </w:style>
  <w:style w:type="table" w:styleId="Listentabelle5dunkel">
    <w:name w:val="List Table 5 Dark"/>
    <w:basedOn w:val="NormaleTabelle"/>
    <w:uiPriority w:val="50"/>
    <w:rsid w:val="000D6F5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1">
    <w:name w:val="List Table 5 Dark Accent 1"/>
    <w:basedOn w:val="NormaleTabelle"/>
    <w:uiPriority w:val="50"/>
    <w:rsid w:val="000D6F5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DAE00" w:themeColor="accent1"/>
        <w:left w:val="single" w:sz="24" w:space="0" w:color="DDAE00" w:themeColor="accent1"/>
        <w:bottom w:val="single" w:sz="24" w:space="0" w:color="DDAE00" w:themeColor="accent1"/>
        <w:right w:val="single" w:sz="24" w:space="0" w:color="DDAE00" w:themeColor="accent1"/>
      </w:tblBorders>
    </w:tblPr>
    <w:tcPr>
      <w:shd w:val="clear" w:color="auto" w:fill="DDAE0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2">
    <w:name w:val="List Table 5 Dark Accent 2"/>
    <w:basedOn w:val="NormaleTabelle"/>
    <w:uiPriority w:val="50"/>
    <w:rsid w:val="000D6F5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C00" w:themeColor="accent2"/>
        <w:left w:val="single" w:sz="24" w:space="0" w:color="FFCC00" w:themeColor="accent2"/>
        <w:bottom w:val="single" w:sz="24" w:space="0" w:color="FFCC00" w:themeColor="accent2"/>
        <w:right w:val="single" w:sz="24" w:space="0" w:color="FFCC00" w:themeColor="accent2"/>
      </w:tblBorders>
    </w:tblPr>
    <w:tcPr>
      <w:shd w:val="clear" w:color="auto" w:fill="FFCC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3">
    <w:name w:val="List Table 5 Dark Accent 3"/>
    <w:basedOn w:val="NormaleTabelle"/>
    <w:uiPriority w:val="50"/>
    <w:rsid w:val="000D6F5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E888" w:themeColor="accent3"/>
        <w:left w:val="single" w:sz="24" w:space="0" w:color="FFE888" w:themeColor="accent3"/>
        <w:bottom w:val="single" w:sz="24" w:space="0" w:color="FFE888" w:themeColor="accent3"/>
        <w:right w:val="single" w:sz="24" w:space="0" w:color="FFE888" w:themeColor="accent3"/>
      </w:tblBorders>
    </w:tblPr>
    <w:tcPr>
      <w:shd w:val="clear" w:color="auto" w:fill="FFE888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4">
    <w:name w:val="List Table 5 Dark Accent 4"/>
    <w:basedOn w:val="NormaleTabelle"/>
    <w:uiPriority w:val="50"/>
    <w:rsid w:val="000D6F5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F3F3F" w:themeColor="accent4"/>
        <w:left w:val="single" w:sz="24" w:space="0" w:color="3F3F3F" w:themeColor="accent4"/>
        <w:bottom w:val="single" w:sz="24" w:space="0" w:color="3F3F3F" w:themeColor="accent4"/>
        <w:right w:val="single" w:sz="24" w:space="0" w:color="3F3F3F" w:themeColor="accent4"/>
      </w:tblBorders>
    </w:tblPr>
    <w:tcPr>
      <w:shd w:val="clear" w:color="auto" w:fill="3F3F3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5">
    <w:name w:val="List Table 5 Dark Accent 5"/>
    <w:basedOn w:val="NormaleTabelle"/>
    <w:uiPriority w:val="50"/>
    <w:rsid w:val="000D6F5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AA8A6" w:themeColor="accent5"/>
        <w:left w:val="single" w:sz="24" w:space="0" w:color="AAA8A6" w:themeColor="accent5"/>
        <w:bottom w:val="single" w:sz="24" w:space="0" w:color="AAA8A6" w:themeColor="accent5"/>
        <w:right w:val="single" w:sz="24" w:space="0" w:color="AAA8A6" w:themeColor="accent5"/>
      </w:tblBorders>
    </w:tblPr>
    <w:tcPr>
      <w:shd w:val="clear" w:color="auto" w:fill="AAA8A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6">
    <w:name w:val="List Table 5 Dark Accent 6"/>
    <w:basedOn w:val="NormaleTabelle"/>
    <w:uiPriority w:val="50"/>
    <w:rsid w:val="000D6F5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8E7E5" w:themeColor="accent6"/>
        <w:left w:val="single" w:sz="24" w:space="0" w:color="E8E7E5" w:themeColor="accent6"/>
        <w:bottom w:val="single" w:sz="24" w:space="0" w:color="E8E7E5" w:themeColor="accent6"/>
        <w:right w:val="single" w:sz="24" w:space="0" w:color="E8E7E5" w:themeColor="accent6"/>
      </w:tblBorders>
    </w:tblPr>
    <w:tcPr>
      <w:shd w:val="clear" w:color="auto" w:fill="E8E7E5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6farbig">
    <w:name w:val="List Table 6 Colorful"/>
    <w:basedOn w:val="NormaleTabelle"/>
    <w:uiPriority w:val="51"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6farbigAkzent1">
    <w:name w:val="List Table 6 Colorful Accent 1"/>
    <w:basedOn w:val="NormaleTabelle"/>
    <w:uiPriority w:val="51"/>
    <w:rsid w:val="000D6F5A"/>
    <w:pPr>
      <w:spacing w:line="240" w:lineRule="auto"/>
    </w:pPr>
    <w:rPr>
      <w:color w:val="A58100" w:themeColor="accent1" w:themeShade="BF"/>
    </w:rPr>
    <w:tblPr>
      <w:tblStyleRowBandSize w:val="1"/>
      <w:tblStyleColBandSize w:val="1"/>
      <w:tblBorders>
        <w:top w:val="single" w:sz="4" w:space="0" w:color="DDAE00" w:themeColor="accent1"/>
        <w:bottom w:val="single" w:sz="4" w:space="0" w:color="DDAE0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DAE0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DAE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5" w:themeFill="accent1" w:themeFillTint="33"/>
      </w:tcPr>
    </w:tblStylePr>
    <w:tblStylePr w:type="band1Horz">
      <w:tblPr/>
      <w:tcPr>
        <w:shd w:val="clear" w:color="auto" w:fill="FFF2C5" w:themeFill="accent1" w:themeFillTint="33"/>
      </w:tcPr>
    </w:tblStylePr>
  </w:style>
  <w:style w:type="table" w:styleId="Listentabelle6farbigAkzent2">
    <w:name w:val="List Table 6 Colorful Accent 2"/>
    <w:basedOn w:val="NormaleTabelle"/>
    <w:uiPriority w:val="51"/>
    <w:rsid w:val="000D6F5A"/>
    <w:pPr>
      <w:spacing w:line="240" w:lineRule="auto"/>
    </w:pPr>
    <w:rPr>
      <w:color w:val="BF9800" w:themeColor="accent2" w:themeShade="BF"/>
    </w:rPr>
    <w:tblPr>
      <w:tblStyleRowBandSize w:val="1"/>
      <w:tblStyleColBandSize w:val="1"/>
      <w:tblBorders>
        <w:top w:val="single" w:sz="4" w:space="0" w:color="FFCC00" w:themeColor="accent2"/>
        <w:bottom w:val="single" w:sz="4" w:space="0" w:color="FFCC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CC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CC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C" w:themeFill="accent2" w:themeFillTint="33"/>
      </w:tcPr>
    </w:tblStylePr>
    <w:tblStylePr w:type="band1Horz">
      <w:tblPr/>
      <w:tcPr>
        <w:shd w:val="clear" w:color="auto" w:fill="FFF4CC" w:themeFill="accent2" w:themeFillTint="33"/>
      </w:tcPr>
    </w:tblStylePr>
  </w:style>
  <w:style w:type="table" w:styleId="Listentabelle6farbigAkzent3">
    <w:name w:val="List Table 6 Colorful Accent 3"/>
    <w:basedOn w:val="NormaleTabelle"/>
    <w:uiPriority w:val="51"/>
    <w:rsid w:val="000D6F5A"/>
    <w:pPr>
      <w:spacing w:line="240" w:lineRule="auto"/>
    </w:pPr>
    <w:rPr>
      <w:color w:val="FFD425" w:themeColor="accent3" w:themeShade="BF"/>
    </w:rPr>
    <w:tblPr>
      <w:tblStyleRowBandSize w:val="1"/>
      <w:tblStyleColBandSize w:val="1"/>
      <w:tblBorders>
        <w:top w:val="single" w:sz="4" w:space="0" w:color="FFE888" w:themeColor="accent3"/>
        <w:bottom w:val="single" w:sz="4" w:space="0" w:color="FFE888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FE888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FE88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AE7" w:themeFill="accent3" w:themeFillTint="33"/>
      </w:tcPr>
    </w:tblStylePr>
    <w:tblStylePr w:type="band1Horz">
      <w:tblPr/>
      <w:tcPr>
        <w:shd w:val="clear" w:color="auto" w:fill="FFFAE7" w:themeFill="accent3" w:themeFillTint="33"/>
      </w:tcPr>
    </w:tblStylePr>
  </w:style>
  <w:style w:type="table" w:styleId="Listentabelle6farbigAkzent4">
    <w:name w:val="List Table 6 Colorful Accent 4"/>
    <w:basedOn w:val="NormaleTabelle"/>
    <w:uiPriority w:val="51"/>
    <w:rsid w:val="000D6F5A"/>
    <w:pPr>
      <w:spacing w:line="240" w:lineRule="auto"/>
    </w:pPr>
    <w:rPr>
      <w:color w:val="2F2F2F" w:themeColor="accent4" w:themeShade="BF"/>
    </w:rPr>
    <w:tblPr>
      <w:tblStyleRowBandSize w:val="1"/>
      <w:tblStyleColBandSize w:val="1"/>
      <w:tblBorders>
        <w:top w:val="single" w:sz="4" w:space="0" w:color="3F3F3F" w:themeColor="accent4"/>
        <w:bottom w:val="single" w:sz="4" w:space="0" w:color="3F3F3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3F3F3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3F3F3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4" w:themeFillTint="33"/>
      </w:tcPr>
    </w:tblStylePr>
    <w:tblStylePr w:type="band1Horz">
      <w:tblPr/>
      <w:tcPr>
        <w:shd w:val="clear" w:color="auto" w:fill="D8D8D8" w:themeFill="accent4" w:themeFillTint="33"/>
      </w:tcPr>
    </w:tblStylePr>
  </w:style>
  <w:style w:type="table" w:styleId="Listentabelle6farbigAkzent5">
    <w:name w:val="List Table 6 Colorful Accent 5"/>
    <w:basedOn w:val="NormaleTabelle"/>
    <w:uiPriority w:val="51"/>
    <w:rsid w:val="000D6F5A"/>
    <w:pPr>
      <w:spacing w:line="240" w:lineRule="auto"/>
    </w:pPr>
    <w:rPr>
      <w:color w:val="807D7B" w:themeColor="accent5" w:themeShade="BF"/>
    </w:rPr>
    <w:tblPr>
      <w:tblStyleRowBandSize w:val="1"/>
      <w:tblStyleColBandSize w:val="1"/>
      <w:tblBorders>
        <w:top w:val="single" w:sz="4" w:space="0" w:color="AAA8A6" w:themeColor="accent5"/>
        <w:bottom w:val="single" w:sz="4" w:space="0" w:color="AAA8A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AA8A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AA8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DED" w:themeFill="accent5" w:themeFillTint="33"/>
      </w:tcPr>
    </w:tblStylePr>
    <w:tblStylePr w:type="band1Horz">
      <w:tblPr/>
      <w:tcPr>
        <w:shd w:val="clear" w:color="auto" w:fill="EEEDED" w:themeFill="accent5" w:themeFillTint="33"/>
      </w:tcPr>
    </w:tblStylePr>
  </w:style>
  <w:style w:type="table" w:styleId="Listentabelle6farbigAkzent6">
    <w:name w:val="List Table 6 Colorful Accent 6"/>
    <w:basedOn w:val="NormaleTabelle"/>
    <w:uiPriority w:val="51"/>
    <w:rsid w:val="000D6F5A"/>
    <w:pPr>
      <w:spacing w:line="240" w:lineRule="auto"/>
    </w:pPr>
    <w:rPr>
      <w:color w:val="B1AEA7" w:themeColor="accent6" w:themeShade="BF"/>
    </w:rPr>
    <w:tblPr>
      <w:tblStyleRowBandSize w:val="1"/>
      <w:tblStyleColBandSize w:val="1"/>
      <w:tblBorders>
        <w:top w:val="single" w:sz="4" w:space="0" w:color="E8E7E5" w:themeColor="accent6"/>
        <w:bottom w:val="single" w:sz="4" w:space="0" w:color="E8E7E5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8E7E5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8E7E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9" w:themeFill="accent6" w:themeFillTint="33"/>
      </w:tcPr>
    </w:tblStylePr>
    <w:tblStylePr w:type="band1Horz">
      <w:tblPr/>
      <w:tcPr>
        <w:shd w:val="clear" w:color="auto" w:fill="FAFAF9" w:themeFill="accent6" w:themeFillTint="33"/>
      </w:tcPr>
    </w:tblStylePr>
  </w:style>
  <w:style w:type="table" w:styleId="Listentabelle7farbig">
    <w:name w:val="List Table 7 Colorful"/>
    <w:basedOn w:val="NormaleTabelle"/>
    <w:uiPriority w:val="52"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1">
    <w:name w:val="List Table 7 Colorful Accent 1"/>
    <w:basedOn w:val="NormaleTabelle"/>
    <w:uiPriority w:val="52"/>
    <w:rsid w:val="000D6F5A"/>
    <w:pPr>
      <w:spacing w:line="240" w:lineRule="auto"/>
    </w:pPr>
    <w:rPr>
      <w:color w:val="A5810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AE0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AE0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AE0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AE0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F2C5" w:themeFill="accent1" w:themeFillTint="33"/>
      </w:tcPr>
    </w:tblStylePr>
    <w:tblStylePr w:type="band1Horz">
      <w:tblPr/>
      <w:tcPr>
        <w:shd w:val="clear" w:color="auto" w:fill="FFF2C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2">
    <w:name w:val="List Table 7 Colorful Accent 2"/>
    <w:basedOn w:val="NormaleTabelle"/>
    <w:uiPriority w:val="52"/>
    <w:rsid w:val="000D6F5A"/>
    <w:pPr>
      <w:spacing w:line="240" w:lineRule="auto"/>
    </w:pPr>
    <w:rPr>
      <w:color w:val="BF98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C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C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C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C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F4CC" w:themeFill="accent2" w:themeFillTint="33"/>
      </w:tcPr>
    </w:tblStylePr>
    <w:tblStylePr w:type="band1Horz">
      <w:tblPr/>
      <w:tcPr>
        <w:shd w:val="clear" w:color="auto" w:fill="FFF4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3">
    <w:name w:val="List Table 7 Colorful Accent 3"/>
    <w:basedOn w:val="NormaleTabelle"/>
    <w:uiPriority w:val="52"/>
    <w:rsid w:val="000D6F5A"/>
    <w:pPr>
      <w:spacing w:line="240" w:lineRule="auto"/>
    </w:pPr>
    <w:rPr>
      <w:color w:val="FFD425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E888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E888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E888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E888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FFAE7" w:themeFill="accent3" w:themeFillTint="33"/>
      </w:tcPr>
    </w:tblStylePr>
    <w:tblStylePr w:type="band1Horz">
      <w:tblPr/>
      <w:tcPr>
        <w:shd w:val="clear" w:color="auto" w:fill="FFFAE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4">
    <w:name w:val="List Table 7 Colorful Accent 4"/>
    <w:basedOn w:val="NormaleTabelle"/>
    <w:uiPriority w:val="52"/>
    <w:rsid w:val="000D6F5A"/>
    <w:pPr>
      <w:spacing w:line="240" w:lineRule="auto"/>
    </w:pPr>
    <w:rPr>
      <w:color w:val="2F2F2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F3F3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F3F3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F3F3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F3F3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8D8D8" w:themeFill="accent4" w:themeFillTint="33"/>
      </w:tcPr>
    </w:tblStylePr>
    <w:tblStylePr w:type="band1Horz">
      <w:tblPr/>
      <w:tcPr>
        <w:shd w:val="clear" w:color="auto" w:fill="D8D8D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5">
    <w:name w:val="List Table 7 Colorful Accent 5"/>
    <w:basedOn w:val="NormaleTabelle"/>
    <w:uiPriority w:val="52"/>
    <w:rsid w:val="000D6F5A"/>
    <w:pPr>
      <w:spacing w:line="240" w:lineRule="auto"/>
    </w:pPr>
    <w:rPr>
      <w:color w:val="807D7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AA8A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AA8A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AA8A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AA8A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EEDED" w:themeFill="accent5" w:themeFillTint="33"/>
      </w:tcPr>
    </w:tblStylePr>
    <w:tblStylePr w:type="band1Horz">
      <w:tblPr/>
      <w:tcPr>
        <w:shd w:val="clear" w:color="auto" w:fill="EEED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6">
    <w:name w:val="List Table 7 Colorful Accent 6"/>
    <w:basedOn w:val="NormaleTabelle"/>
    <w:uiPriority w:val="52"/>
    <w:rsid w:val="000D6F5A"/>
    <w:pPr>
      <w:spacing w:line="240" w:lineRule="auto"/>
    </w:pPr>
    <w:rPr>
      <w:color w:val="B1AEA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E7E5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E7E5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E7E5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E7E5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AFAF9" w:themeFill="accent6" w:themeFillTint="33"/>
      </w:tcPr>
    </w:tblStylePr>
    <w:tblStylePr w:type="band1Horz">
      <w:tblPr/>
      <w:tcPr>
        <w:shd w:val="clear" w:color="auto" w:fill="FAFAF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krotext">
    <w:name w:val="macro"/>
    <w:link w:val="MakrotextZchn"/>
    <w:uiPriority w:val="79"/>
    <w:semiHidden/>
    <w:unhideWhenUsed/>
    <w:rsid w:val="000D6F5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Segoe UI" w:hAnsi="Segoe UI" w:cs="Segoe UI"/>
    </w:rPr>
  </w:style>
  <w:style w:type="character" w:customStyle="1" w:styleId="MakrotextZchn">
    <w:name w:val="Makrotext Zchn"/>
    <w:basedOn w:val="Absatz-Standardschriftart"/>
    <w:link w:val="Makrotext"/>
    <w:uiPriority w:val="79"/>
    <w:semiHidden/>
    <w:rsid w:val="000D6F5A"/>
    <w:rPr>
      <w:rFonts w:ascii="Segoe UI" w:hAnsi="Segoe UI" w:cs="Segoe UI"/>
    </w:rPr>
  </w:style>
  <w:style w:type="table" w:styleId="MittlereListe1">
    <w:name w:val="Medium List 1"/>
    <w:basedOn w:val="NormaleTabelle"/>
    <w:uiPriority w:val="65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E8E7E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AE00" w:themeColor="accent1"/>
        <w:bottom w:val="single" w:sz="8" w:space="0" w:color="DDAE0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AE00" w:themeColor="accent1"/>
        </w:tcBorders>
      </w:tcPr>
    </w:tblStylePr>
    <w:tblStylePr w:type="lastRow">
      <w:rPr>
        <w:b/>
        <w:bCs/>
        <w:color w:val="E8E7E5" w:themeColor="text2"/>
      </w:rPr>
      <w:tblPr/>
      <w:tcPr>
        <w:tcBorders>
          <w:top w:val="single" w:sz="8" w:space="0" w:color="DDAE00" w:themeColor="accent1"/>
          <w:bottom w:val="single" w:sz="8" w:space="0" w:color="DDAE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AE00" w:themeColor="accent1"/>
          <w:bottom w:val="single" w:sz="8" w:space="0" w:color="DDAE00" w:themeColor="accent1"/>
        </w:tcBorders>
      </w:tcPr>
    </w:tblStylePr>
    <w:tblStylePr w:type="band1Vert">
      <w:tblPr/>
      <w:tcPr>
        <w:shd w:val="clear" w:color="auto" w:fill="FFEFB7" w:themeFill="accent1" w:themeFillTint="3F"/>
      </w:tcPr>
    </w:tblStylePr>
    <w:tblStylePr w:type="band1Horz">
      <w:tblPr/>
      <w:tcPr>
        <w:shd w:val="clear" w:color="auto" w:fill="FFEFB7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C00" w:themeColor="accent2"/>
        <w:bottom w:val="single" w:sz="8" w:space="0" w:color="FFCC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C00" w:themeColor="accent2"/>
        </w:tcBorders>
      </w:tcPr>
    </w:tblStylePr>
    <w:tblStylePr w:type="lastRow">
      <w:rPr>
        <w:b/>
        <w:bCs/>
        <w:color w:val="E8E7E5" w:themeColor="text2"/>
      </w:rPr>
      <w:tblPr/>
      <w:tcPr>
        <w:tcBorders>
          <w:top w:val="single" w:sz="8" w:space="0" w:color="FFCC00" w:themeColor="accent2"/>
          <w:bottom w:val="single" w:sz="8" w:space="0" w:color="FFCC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C00" w:themeColor="accent2"/>
          <w:bottom w:val="single" w:sz="8" w:space="0" w:color="FFCC00" w:themeColor="accent2"/>
        </w:tcBorders>
      </w:tcPr>
    </w:tblStylePr>
    <w:tblStylePr w:type="band1Vert">
      <w:tblPr/>
      <w:tcPr>
        <w:shd w:val="clear" w:color="auto" w:fill="FFF2C0" w:themeFill="accent2" w:themeFillTint="3F"/>
      </w:tcPr>
    </w:tblStylePr>
    <w:tblStylePr w:type="band1Horz">
      <w:tblPr/>
      <w:tcPr>
        <w:shd w:val="clear" w:color="auto" w:fill="FFF2C0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E888" w:themeColor="accent3"/>
        <w:bottom w:val="single" w:sz="8" w:space="0" w:color="FFE888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E888" w:themeColor="accent3"/>
        </w:tcBorders>
      </w:tcPr>
    </w:tblStylePr>
    <w:tblStylePr w:type="lastRow">
      <w:rPr>
        <w:b/>
        <w:bCs/>
        <w:color w:val="E8E7E5" w:themeColor="text2"/>
      </w:rPr>
      <w:tblPr/>
      <w:tcPr>
        <w:tcBorders>
          <w:top w:val="single" w:sz="8" w:space="0" w:color="FFE888" w:themeColor="accent3"/>
          <w:bottom w:val="single" w:sz="8" w:space="0" w:color="FFE88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E888" w:themeColor="accent3"/>
          <w:bottom w:val="single" w:sz="8" w:space="0" w:color="FFE888" w:themeColor="accent3"/>
        </w:tcBorders>
      </w:tcPr>
    </w:tblStylePr>
    <w:tblStylePr w:type="band1Vert">
      <w:tblPr/>
      <w:tcPr>
        <w:shd w:val="clear" w:color="auto" w:fill="FFF9E1" w:themeFill="accent3" w:themeFillTint="3F"/>
      </w:tcPr>
    </w:tblStylePr>
    <w:tblStylePr w:type="band1Horz">
      <w:tblPr/>
      <w:tcPr>
        <w:shd w:val="clear" w:color="auto" w:fill="FFF9E1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F3F3F" w:themeColor="accent4"/>
        <w:bottom w:val="single" w:sz="8" w:space="0" w:color="3F3F3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F3F3F" w:themeColor="accent4"/>
        </w:tcBorders>
      </w:tcPr>
    </w:tblStylePr>
    <w:tblStylePr w:type="lastRow">
      <w:rPr>
        <w:b/>
        <w:bCs/>
        <w:color w:val="E8E7E5" w:themeColor="text2"/>
      </w:rPr>
      <w:tblPr/>
      <w:tcPr>
        <w:tcBorders>
          <w:top w:val="single" w:sz="8" w:space="0" w:color="3F3F3F" w:themeColor="accent4"/>
          <w:bottom w:val="single" w:sz="8" w:space="0" w:color="3F3F3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F3F3F" w:themeColor="accent4"/>
          <w:bottom w:val="single" w:sz="8" w:space="0" w:color="3F3F3F" w:themeColor="accent4"/>
        </w:tcBorders>
      </w:tcPr>
    </w:tblStylePr>
    <w:tblStylePr w:type="band1Vert">
      <w:tblPr/>
      <w:tcPr>
        <w:shd w:val="clear" w:color="auto" w:fill="CFCFCF" w:themeFill="accent4" w:themeFillTint="3F"/>
      </w:tcPr>
    </w:tblStylePr>
    <w:tblStylePr w:type="band1Horz">
      <w:tblPr/>
      <w:tcPr>
        <w:shd w:val="clear" w:color="auto" w:fill="CFCFCF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AA8A6" w:themeColor="accent5"/>
        <w:bottom w:val="single" w:sz="8" w:space="0" w:color="AAA8A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AA8A6" w:themeColor="accent5"/>
        </w:tcBorders>
      </w:tcPr>
    </w:tblStylePr>
    <w:tblStylePr w:type="lastRow">
      <w:rPr>
        <w:b/>
        <w:bCs/>
        <w:color w:val="E8E7E5" w:themeColor="text2"/>
      </w:rPr>
      <w:tblPr/>
      <w:tcPr>
        <w:tcBorders>
          <w:top w:val="single" w:sz="8" w:space="0" w:color="AAA8A6" w:themeColor="accent5"/>
          <w:bottom w:val="single" w:sz="8" w:space="0" w:color="AAA8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AA8A6" w:themeColor="accent5"/>
          <w:bottom w:val="single" w:sz="8" w:space="0" w:color="AAA8A6" w:themeColor="accent5"/>
        </w:tcBorders>
      </w:tcPr>
    </w:tblStylePr>
    <w:tblStylePr w:type="band1Vert">
      <w:tblPr/>
      <w:tcPr>
        <w:shd w:val="clear" w:color="auto" w:fill="EAE9E9" w:themeFill="accent5" w:themeFillTint="3F"/>
      </w:tcPr>
    </w:tblStylePr>
    <w:tblStylePr w:type="band1Horz">
      <w:tblPr/>
      <w:tcPr>
        <w:shd w:val="clear" w:color="auto" w:fill="EAE9E9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8E7E5" w:themeColor="accent6"/>
        <w:bottom w:val="single" w:sz="8" w:space="0" w:color="E8E7E5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E7E5" w:themeColor="accent6"/>
        </w:tcBorders>
      </w:tcPr>
    </w:tblStylePr>
    <w:tblStylePr w:type="lastRow">
      <w:rPr>
        <w:b/>
        <w:bCs/>
        <w:color w:val="E8E7E5" w:themeColor="text2"/>
      </w:rPr>
      <w:tblPr/>
      <w:tcPr>
        <w:tcBorders>
          <w:top w:val="single" w:sz="8" w:space="0" w:color="E8E7E5" w:themeColor="accent6"/>
          <w:bottom w:val="single" w:sz="8" w:space="0" w:color="E8E7E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E7E5" w:themeColor="accent6"/>
          <w:bottom w:val="single" w:sz="8" w:space="0" w:color="E8E7E5" w:themeColor="accent6"/>
        </w:tcBorders>
      </w:tcPr>
    </w:tblStylePr>
    <w:tblStylePr w:type="band1Vert">
      <w:tblPr/>
      <w:tcPr>
        <w:shd w:val="clear" w:color="auto" w:fill="F9F9F8" w:themeFill="accent6" w:themeFillTint="3F"/>
      </w:tcPr>
    </w:tblStylePr>
    <w:tblStylePr w:type="band1Horz">
      <w:tblPr/>
      <w:tcPr>
        <w:shd w:val="clear" w:color="auto" w:fill="F9F9F8" w:themeFill="accent6" w:themeFillTint="3F"/>
      </w:tcPr>
    </w:tblStylePr>
  </w:style>
  <w:style w:type="table" w:styleId="MittlereListe2">
    <w:name w:val="Medium List 2"/>
    <w:basedOn w:val="NormaleTabelle"/>
    <w:uiPriority w:val="66"/>
    <w:semiHidden/>
    <w:unhideWhenUsed/>
    <w:rsid w:val="000D6F5A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semiHidden/>
    <w:unhideWhenUsed/>
    <w:rsid w:val="000D6F5A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DDAE00" w:themeColor="accent1"/>
        <w:left w:val="single" w:sz="8" w:space="0" w:color="DDAE00" w:themeColor="accent1"/>
        <w:bottom w:val="single" w:sz="8" w:space="0" w:color="DDAE00" w:themeColor="accent1"/>
        <w:right w:val="single" w:sz="8" w:space="0" w:color="DDAE0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AE0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AE00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AE0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AE0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B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B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semiHidden/>
    <w:unhideWhenUsed/>
    <w:rsid w:val="000D6F5A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FFCC00" w:themeColor="accent2"/>
        <w:left w:val="single" w:sz="8" w:space="0" w:color="FFCC00" w:themeColor="accent2"/>
        <w:bottom w:val="single" w:sz="8" w:space="0" w:color="FFCC00" w:themeColor="accent2"/>
        <w:right w:val="single" w:sz="8" w:space="0" w:color="FFCC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C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C00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C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C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2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2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semiHidden/>
    <w:unhideWhenUsed/>
    <w:rsid w:val="000D6F5A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FFE888" w:themeColor="accent3"/>
        <w:left w:val="single" w:sz="8" w:space="0" w:color="FFE888" w:themeColor="accent3"/>
        <w:bottom w:val="single" w:sz="8" w:space="0" w:color="FFE888" w:themeColor="accent3"/>
        <w:right w:val="single" w:sz="8" w:space="0" w:color="FFE888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E88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E888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E888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E888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9E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9E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semiHidden/>
    <w:unhideWhenUsed/>
    <w:rsid w:val="000D6F5A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3F3F3F" w:themeColor="accent4"/>
        <w:left w:val="single" w:sz="8" w:space="0" w:color="3F3F3F" w:themeColor="accent4"/>
        <w:bottom w:val="single" w:sz="8" w:space="0" w:color="3F3F3F" w:themeColor="accent4"/>
        <w:right w:val="single" w:sz="8" w:space="0" w:color="3F3F3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F3F3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3F3F3F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F3F3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F3F3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CFC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CFC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semiHidden/>
    <w:unhideWhenUsed/>
    <w:rsid w:val="000D6F5A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AAA8A6" w:themeColor="accent5"/>
        <w:left w:val="single" w:sz="8" w:space="0" w:color="AAA8A6" w:themeColor="accent5"/>
        <w:bottom w:val="single" w:sz="8" w:space="0" w:color="AAA8A6" w:themeColor="accent5"/>
        <w:right w:val="single" w:sz="8" w:space="0" w:color="AAA8A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AA8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AA8A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AA8A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AA8A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9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E9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semiHidden/>
    <w:unhideWhenUsed/>
    <w:rsid w:val="000D6F5A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E8E7E5" w:themeColor="accent6"/>
        <w:left w:val="single" w:sz="8" w:space="0" w:color="E8E7E5" w:themeColor="accent6"/>
        <w:bottom w:val="single" w:sz="8" w:space="0" w:color="E8E7E5" w:themeColor="accent6"/>
        <w:right w:val="single" w:sz="8" w:space="0" w:color="E8E7E5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E7E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8E7E5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E7E5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E7E5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F9F8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F9F8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chattierung1">
    <w:name w:val="Medium Shading 1"/>
    <w:basedOn w:val="NormaleTabelle"/>
    <w:uiPriority w:val="63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FFD026" w:themeColor="accent1" w:themeTint="BF"/>
        <w:left w:val="single" w:sz="8" w:space="0" w:color="FFD026" w:themeColor="accent1" w:themeTint="BF"/>
        <w:bottom w:val="single" w:sz="8" w:space="0" w:color="FFD026" w:themeColor="accent1" w:themeTint="BF"/>
        <w:right w:val="single" w:sz="8" w:space="0" w:color="FFD026" w:themeColor="accent1" w:themeTint="BF"/>
        <w:insideH w:val="single" w:sz="8" w:space="0" w:color="FFD026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D026" w:themeColor="accent1" w:themeTint="BF"/>
          <w:left w:val="single" w:sz="8" w:space="0" w:color="FFD026" w:themeColor="accent1" w:themeTint="BF"/>
          <w:bottom w:val="single" w:sz="8" w:space="0" w:color="FFD026" w:themeColor="accent1" w:themeTint="BF"/>
          <w:right w:val="single" w:sz="8" w:space="0" w:color="FFD026" w:themeColor="accent1" w:themeTint="BF"/>
          <w:insideH w:val="nil"/>
          <w:insideV w:val="nil"/>
        </w:tcBorders>
        <w:shd w:val="clear" w:color="auto" w:fill="DDAE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D026" w:themeColor="accent1" w:themeTint="BF"/>
          <w:left w:val="single" w:sz="8" w:space="0" w:color="FFD026" w:themeColor="accent1" w:themeTint="BF"/>
          <w:bottom w:val="single" w:sz="8" w:space="0" w:color="FFD026" w:themeColor="accent1" w:themeTint="BF"/>
          <w:right w:val="single" w:sz="8" w:space="0" w:color="FFD026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B7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B7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FFD840" w:themeColor="accent2" w:themeTint="BF"/>
        <w:left w:val="single" w:sz="8" w:space="0" w:color="FFD840" w:themeColor="accent2" w:themeTint="BF"/>
        <w:bottom w:val="single" w:sz="8" w:space="0" w:color="FFD840" w:themeColor="accent2" w:themeTint="BF"/>
        <w:right w:val="single" w:sz="8" w:space="0" w:color="FFD840" w:themeColor="accent2" w:themeTint="BF"/>
        <w:insideH w:val="single" w:sz="8" w:space="0" w:color="FFD8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D840" w:themeColor="accent2" w:themeTint="BF"/>
          <w:left w:val="single" w:sz="8" w:space="0" w:color="FFD840" w:themeColor="accent2" w:themeTint="BF"/>
          <w:bottom w:val="single" w:sz="8" w:space="0" w:color="FFD840" w:themeColor="accent2" w:themeTint="BF"/>
          <w:right w:val="single" w:sz="8" w:space="0" w:color="FFD840" w:themeColor="accent2" w:themeTint="BF"/>
          <w:insideH w:val="nil"/>
          <w:insideV w:val="nil"/>
        </w:tcBorders>
        <w:shd w:val="clear" w:color="auto" w:fill="FFCC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D840" w:themeColor="accent2" w:themeTint="BF"/>
          <w:left w:val="single" w:sz="8" w:space="0" w:color="FFD840" w:themeColor="accent2" w:themeTint="BF"/>
          <w:bottom w:val="single" w:sz="8" w:space="0" w:color="FFD840" w:themeColor="accent2" w:themeTint="BF"/>
          <w:right w:val="single" w:sz="8" w:space="0" w:color="FFD8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2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FFEDA5" w:themeColor="accent3" w:themeTint="BF"/>
        <w:left w:val="single" w:sz="8" w:space="0" w:color="FFEDA5" w:themeColor="accent3" w:themeTint="BF"/>
        <w:bottom w:val="single" w:sz="8" w:space="0" w:color="FFEDA5" w:themeColor="accent3" w:themeTint="BF"/>
        <w:right w:val="single" w:sz="8" w:space="0" w:color="FFEDA5" w:themeColor="accent3" w:themeTint="BF"/>
        <w:insideH w:val="single" w:sz="8" w:space="0" w:color="FFEDA5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EDA5" w:themeColor="accent3" w:themeTint="BF"/>
          <w:left w:val="single" w:sz="8" w:space="0" w:color="FFEDA5" w:themeColor="accent3" w:themeTint="BF"/>
          <w:bottom w:val="single" w:sz="8" w:space="0" w:color="FFEDA5" w:themeColor="accent3" w:themeTint="BF"/>
          <w:right w:val="single" w:sz="8" w:space="0" w:color="FFEDA5" w:themeColor="accent3" w:themeTint="BF"/>
          <w:insideH w:val="nil"/>
          <w:insideV w:val="nil"/>
        </w:tcBorders>
        <w:shd w:val="clear" w:color="auto" w:fill="FFE88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EDA5" w:themeColor="accent3" w:themeTint="BF"/>
          <w:left w:val="single" w:sz="8" w:space="0" w:color="FFEDA5" w:themeColor="accent3" w:themeTint="BF"/>
          <w:bottom w:val="single" w:sz="8" w:space="0" w:color="FFEDA5" w:themeColor="accent3" w:themeTint="BF"/>
          <w:right w:val="single" w:sz="8" w:space="0" w:color="FFEDA5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9E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9E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6F6F6F" w:themeColor="accent4" w:themeTint="BF"/>
        <w:left w:val="single" w:sz="8" w:space="0" w:color="6F6F6F" w:themeColor="accent4" w:themeTint="BF"/>
        <w:bottom w:val="single" w:sz="8" w:space="0" w:color="6F6F6F" w:themeColor="accent4" w:themeTint="BF"/>
        <w:right w:val="single" w:sz="8" w:space="0" w:color="6F6F6F" w:themeColor="accent4" w:themeTint="BF"/>
        <w:insideH w:val="single" w:sz="8" w:space="0" w:color="6F6F6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F6F6F" w:themeColor="accent4" w:themeTint="BF"/>
          <w:left w:val="single" w:sz="8" w:space="0" w:color="6F6F6F" w:themeColor="accent4" w:themeTint="BF"/>
          <w:bottom w:val="single" w:sz="8" w:space="0" w:color="6F6F6F" w:themeColor="accent4" w:themeTint="BF"/>
          <w:right w:val="single" w:sz="8" w:space="0" w:color="6F6F6F" w:themeColor="accent4" w:themeTint="BF"/>
          <w:insideH w:val="nil"/>
          <w:insideV w:val="nil"/>
        </w:tcBorders>
        <w:shd w:val="clear" w:color="auto" w:fill="3F3F3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F6F6F" w:themeColor="accent4" w:themeTint="BF"/>
          <w:left w:val="single" w:sz="8" w:space="0" w:color="6F6F6F" w:themeColor="accent4" w:themeTint="BF"/>
          <w:bottom w:val="single" w:sz="8" w:space="0" w:color="6F6F6F" w:themeColor="accent4" w:themeTint="BF"/>
          <w:right w:val="single" w:sz="8" w:space="0" w:color="6F6F6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FC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CFC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BFBDBC" w:themeColor="accent5" w:themeTint="BF"/>
        <w:left w:val="single" w:sz="8" w:space="0" w:color="BFBDBC" w:themeColor="accent5" w:themeTint="BF"/>
        <w:bottom w:val="single" w:sz="8" w:space="0" w:color="BFBDBC" w:themeColor="accent5" w:themeTint="BF"/>
        <w:right w:val="single" w:sz="8" w:space="0" w:color="BFBDBC" w:themeColor="accent5" w:themeTint="BF"/>
        <w:insideH w:val="single" w:sz="8" w:space="0" w:color="BFBDBC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FBDBC" w:themeColor="accent5" w:themeTint="BF"/>
          <w:left w:val="single" w:sz="8" w:space="0" w:color="BFBDBC" w:themeColor="accent5" w:themeTint="BF"/>
          <w:bottom w:val="single" w:sz="8" w:space="0" w:color="BFBDBC" w:themeColor="accent5" w:themeTint="BF"/>
          <w:right w:val="single" w:sz="8" w:space="0" w:color="BFBDBC" w:themeColor="accent5" w:themeTint="BF"/>
          <w:insideH w:val="nil"/>
          <w:insideV w:val="nil"/>
        </w:tcBorders>
        <w:shd w:val="clear" w:color="auto" w:fill="AAA8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FBDBC" w:themeColor="accent5" w:themeTint="BF"/>
          <w:left w:val="single" w:sz="8" w:space="0" w:color="BFBDBC" w:themeColor="accent5" w:themeTint="BF"/>
          <w:bottom w:val="single" w:sz="8" w:space="0" w:color="BFBDBC" w:themeColor="accent5" w:themeTint="BF"/>
          <w:right w:val="single" w:sz="8" w:space="0" w:color="BFBDBC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9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E9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EDECEB" w:themeColor="accent6" w:themeTint="BF"/>
        <w:left w:val="single" w:sz="8" w:space="0" w:color="EDECEB" w:themeColor="accent6" w:themeTint="BF"/>
        <w:bottom w:val="single" w:sz="8" w:space="0" w:color="EDECEB" w:themeColor="accent6" w:themeTint="BF"/>
        <w:right w:val="single" w:sz="8" w:space="0" w:color="EDECEB" w:themeColor="accent6" w:themeTint="BF"/>
        <w:insideH w:val="single" w:sz="8" w:space="0" w:color="EDECEB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ECEB" w:themeColor="accent6" w:themeTint="BF"/>
          <w:left w:val="single" w:sz="8" w:space="0" w:color="EDECEB" w:themeColor="accent6" w:themeTint="BF"/>
          <w:bottom w:val="single" w:sz="8" w:space="0" w:color="EDECEB" w:themeColor="accent6" w:themeTint="BF"/>
          <w:right w:val="single" w:sz="8" w:space="0" w:color="EDECEB" w:themeColor="accent6" w:themeTint="BF"/>
          <w:insideH w:val="nil"/>
          <w:insideV w:val="nil"/>
        </w:tcBorders>
        <w:shd w:val="clear" w:color="auto" w:fill="E8E7E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ECEB" w:themeColor="accent6" w:themeTint="BF"/>
          <w:left w:val="single" w:sz="8" w:space="0" w:color="EDECEB" w:themeColor="accent6" w:themeTint="BF"/>
          <w:bottom w:val="single" w:sz="8" w:space="0" w:color="EDECEB" w:themeColor="accent6" w:themeTint="BF"/>
          <w:right w:val="single" w:sz="8" w:space="0" w:color="EDECEB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8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F9F8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AE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AE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AE0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C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C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C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E888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E88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E888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F3F3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F3F3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F3F3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AA8A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AA8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AA8A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E7E5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E7E5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E7E5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Raster1">
    <w:name w:val="Medium Grid 1"/>
    <w:basedOn w:val="NormaleTabelle"/>
    <w:uiPriority w:val="67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FFD026" w:themeColor="accent1" w:themeTint="BF"/>
        <w:left w:val="single" w:sz="8" w:space="0" w:color="FFD026" w:themeColor="accent1" w:themeTint="BF"/>
        <w:bottom w:val="single" w:sz="8" w:space="0" w:color="FFD026" w:themeColor="accent1" w:themeTint="BF"/>
        <w:right w:val="single" w:sz="8" w:space="0" w:color="FFD026" w:themeColor="accent1" w:themeTint="BF"/>
        <w:insideH w:val="single" w:sz="8" w:space="0" w:color="FFD026" w:themeColor="accent1" w:themeTint="BF"/>
        <w:insideV w:val="single" w:sz="8" w:space="0" w:color="FFD026" w:themeColor="accent1" w:themeTint="BF"/>
      </w:tblBorders>
    </w:tblPr>
    <w:tcPr>
      <w:shd w:val="clear" w:color="auto" w:fill="FFEFB7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D026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6F" w:themeFill="accent1" w:themeFillTint="7F"/>
      </w:tcPr>
    </w:tblStylePr>
    <w:tblStylePr w:type="band1Horz">
      <w:tblPr/>
      <w:tcPr>
        <w:shd w:val="clear" w:color="auto" w:fill="FFDF6F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FFD840" w:themeColor="accent2" w:themeTint="BF"/>
        <w:left w:val="single" w:sz="8" w:space="0" w:color="FFD840" w:themeColor="accent2" w:themeTint="BF"/>
        <w:bottom w:val="single" w:sz="8" w:space="0" w:color="FFD840" w:themeColor="accent2" w:themeTint="BF"/>
        <w:right w:val="single" w:sz="8" w:space="0" w:color="FFD840" w:themeColor="accent2" w:themeTint="BF"/>
        <w:insideH w:val="single" w:sz="8" w:space="0" w:color="FFD840" w:themeColor="accent2" w:themeTint="BF"/>
        <w:insideV w:val="single" w:sz="8" w:space="0" w:color="FFD840" w:themeColor="accent2" w:themeTint="BF"/>
      </w:tblBorders>
    </w:tblPr>
    <w:tcPr>
      <w:shd w:val="clear" w:color="auto" w:fill="FFF2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D8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80" w:themeFill="accent2" w:themeFillTint="7F"/>
      </w:tcPr>
    </w:tblStylePr>
    <w:tblStylePr w:type="band1Horz">
      <w:tblPr/>
      <w:tcPr>
        <w:shd w:val="clear" w:color="auto" w:fill="FFE580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FFEDA5" w:themeColor="accent3" w:themeTint="BF"/>
        <w:left w:val="single" w:sz="8" w:space="0" w:color="FFEDA5" w:themeColor="accent3" w:themeTint="BF"/>
        <w:bottom w:val="single" w:sz="8" w:space="0" w:color="FFEDA5" w:themeColor="accent3" w:themeTint="BF"/>
        <w:right w:val="single" w:sz="8" w:space="0" w:color="FFEDA5" w:themeColor="accent3" w:themeTint="BF"/>
        <w:insideH w:val="single" w:sz="8" w:space="0" w:color="FFEDA5" w:themeColor="accent3" w:themeTint="BF"/>
        <w:insideV w:val="single" w:sz="8" w:space="0" w:color="FFEDA5" w:themeColor="accent3" w:themeTint="BF"/>
      </w:tblBorders>
    </w:tblPr>
    <w:tcPr>
      <w:shd w:val="clear" w:color="auto" w:fill="FFF9E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EDA5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3C3" w:themeFill="accent3" w:themeFillTint="7F"/>
      </w:tcPr>
    </w:tblStylePr>
    <w:tblStylePr w:type="band1Horz">
      <w:tblPr/>
      <w:tcPr>
        <w:shd w:val="clear" w:color="auto" w:fill="FFF3C3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6F6F6F" w:themeColor="accent4" w:themeTint="BF"/>
        <w:left w:val="single" w:sz="8" w:space="0" w:color="6F6F6F" w:themeColor="accent4" w:themeTint="BF"/>
        <w:bottom w:val="single" w:sz="8" w:space="0" w:color="6F6F6F" w:themeColor="accent4" w:themeTint="BF"/>
        <w:right w:val="single" w:sz="8" w:space="0" w:color="6F6F6F" w:themeColor="accent4" w:themeTint="BF"/>
        <w:insideH w:val="single" w:sz="8" w:space="0" w:color="6F6F6F" w:themeColor="accent4" w:themeTint="BF"/>
        <w:insideV w:val="single" w:sz="8" w:space="0" w:color="6F6F6F" w:themeColor="accent4" w:themeTint="BF"/>
      </w:tblBorders>
    </w:tblPr>
    <w:tcPr>
      <w:shd w:val="clear" w:color="auto" w:fill="CFCFC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F6F6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F9F9F" w:themeFill="accent4" w:themeFillTint="7F"/>
      </w:tcPr>
    </w:tblStylePr>
    <w:tblStylePr w:type="band1Horz">
      <w:tblPr/>
      <w:tcPr>
        <w:shd w:val="clear" w:color="auto" w:fill="9F9F9F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BFBDBC" w:themeColor="accent5" w:themeTint="BF"/>
        <w:left w:val="single" w:sz="8" w:space="0" w:color="BFBDBC" w:themeColor="accent5" w:themeTint="BF"/>
        <w:bottom w:val="single" w:sz="8" w:space="0" w:color="BFBDBC" w:themeColor="accent5" w:themeTint="BF"/>
        <w:right w:val="single" w:sz="8" w:space="0" w:color="BFBDBC" w:themeColor="accent5" w:themeTint="BF"/>
        <w:insideH w:val="single" w:sz="8" w:space="0" w:color="BFBDBC" w:themeColor="accent5" w:themeTint="BF"/>
        <w:insideV w:val="single" w:sz="8" w:space="0" w:color="BFBDBC" w:themeColor="accent5" w:themeTint="BF"/>
      </w:tblBorders>
    </w:tblPr>
    <w:tcPr>
      <w:shd w:val="clear" w:color="auto" w:fill="EAE9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FBDBC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3D2" w:themeFill="accent5" w:themeFillTint="7F"/>
      </w:tcPr>
    </w:tblStylePr>
    <w:tblStylePr w:type="band1Horz">
      <w:tblPr/>
      <w:tcPr>
        <w:shd w:val="clear" w:color="auto" w:fill="D4D3D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EDECEB" w:themeColor="accent6" w:themeTint="BF"/>
        <w:left w:val="single" w:sz="8" w:space="0" w:color="EDECEB" w:themeColor="accent6" w:themeTint="BF"/>
        <w:bottom w:val="single" w:sz="8" w:space="0" w:color="EDECEB" w:themeColor="accent6" w:themeTint="BF"/>
        <w:right w:val="single" w:sz="8" w:space="0" w:color="EDECEB" w:themeColor="accent6" w:themeTint="BF"/>
        <w:insideH w:val="single" w:sz="8" w:space="0" w:color="EDECEB" w:themeColor="accent6" w:themeTint="BF"/>
        <w:insideV w:val="single" w:sz="8" w:space="0" w:color="EDECEB" w:themeColor="accent6" w:themeTint="BF"/>
      </w:tblBorders>
    </w:tblPr>
    <w:tcPr>
      <w:shd w:val="clear" w:color="auto" w:fill="F9F9F8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ECEB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2F1" w:themeFill="accent6" w:themeFillTint="7F"/>
      </w:tcPr>
    </w:tblStylePr>
    <w:tblStylePr w:type="band1Horz">
      <w:tblPr/>
      <w:tcPr>
        <w:shd w:val="clear" w:color="auto" w:fill="F3F2F1" w:themeFill="accent6" w:themeFillTint="7F"/>
      </w:tcPr>
    </w:tblStylePr>
  </w:style>
  <w:style w:type="table" w:styleId="MittleresRaster2">
    <w:name w:val="Medium Grid 2"/>
    <w:basedOn w:val="NormaleTabelle"/>
    <w:uiPriority w:val="68"/>
    <w:semiHidden/>
    <w:unhideWhenUsed/>
    <w:rsid w:val="000D6F5A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semiHidden/>
    <w:unhideWhenUsed/>
    <w:rsid w:val="000D6F5A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DDAE00" w:themeColor="accent1"/>
        <w:left w:val="single" w:sz="8" w:space="0" w:color="DDAE00" w:themeColor="accent1"/>
        <w:bottom w:val="single" w:sz="8" w:space="0" w:color="DDAE00" w:themeColor="accent1"/>
        <w:right w:val="single" w:sz="8" w:space="0" w:color="DDAE00" w:themeColor="accent1"/>
        <w:insideH w:val="single" w:sz="8" w:space="0" w:color="DDAE00" w:themeColor="accent1"/>
        <w:insideV w:val="single" w:sz="8" w:space="0" w:color="DDAE00" w:themeColor="accent1"/>
      </w:tblBorders>
    </w:tblPr>
    <w:tcPr>
      <w:shd w:val="clear" w:color="auto" w:fill="FFEFB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2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5" w:themeFill="accent1" w:themeFillTint="33"/>
      </w:tcPr>
    </w:tblStylePr>
    <w:tblStylePr w:type="band1Vert">
      <w:tblPr/>
      <w:tcPr>
        <w:shd w:val="clear" w:color="auto" w:fill="FFDF6F" w:themeFill="accent1" w:themeFillTint="7F"/>
      </w:tcPr>
    </w:tblStylePr>
    <w:tblStylePr w:type="band1Horz">
      <w:tblPr/>
      <w:tcPr>
        <w:tcBorders>
          <w:insideH w:val="single" w:sz="6" w:space="0" w:color="DDAE00" w:themeColor="accent1"/>
          <w:insideV w:val="single" w:sz="6" w:space="0" w:color="DDAE00" w:themeColor="accent1"/>
        </w:tcBorders>
        <w:shd w:val="clear" w:color="auto" w:fill="FFDF6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semiHidden/>
    <w:unhideWhenUsed/>
    <w:rsid w:val="000D6F5A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FFCC00" w:themeColor="accent2"/>
        <w:left w:val="single" w:sz="8" w:space="0" w:color="FFCC00" w:themeColor="accent2"/>
        <w:bottom w:val="single" w:sz="8" w:space="0" w:color="FFCC00" w:themeColor="accent2"/>
        <w:right w:val="single" w:sz="8" w:space="0" w:color="FFCC00" w:themeColor="accent2"/>
        <w:insideH w:val="single" w:sz="8" w:space="0" w:color="FFCC00" w:themeColor="accent2"/>
        <w:insideV w:val="single" w:sz="8" w:space="0" w:color="FFCC00" w:themeColor="accent2"/>
      </w:tblBorders>
    </w:tblPr>
    <w:tcPr>
      <w:shd w:val="clear" w:color="auto" w:fill="FFF2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FA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4CC" w:themeFill="accent2" w:themeFillTint="33"/>
      </w:tcPr>
    </w:tblStylePr>
    <w:tblStylePr w:type="band1Vert">
      <w:tblPr/>
      <w:tcPr>
        <w:shd w:val="clear" w:color="auto" w:fill="FFE580" w:themeFill="accent2" w:themeFillTint="7F"/>
      </w:tcPr>
    </w:tblStylePr>
    <w:tblStylePr w:type="band1Horz">
      <w:tblPr/>
      <w:tcPr>
        <w:tcBorders>
          <w:insideH w:val="single" w:sz="6" w:space="0" w:color="FFCC00" w:themeColor="accent2"/>
          <w:insideV w:val="single" w:sz="6" w:space="0" w:color="FFCC00" w:themeColor="accent2"/>
        </w:tcBorders>
        <w:shd w:val="clear" w:color="auto" w:fill="FFE5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semiHidden/>
    <w:unhideWhenUsed/>
    <w:rsid w:val="000D6F5A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FFE888" w:themeColor="accent3"/>
        <w:left w:val="single" w:sz="8" w:space="0" w:color="FFE888" w:themeColor="accent3"/>
        <w:bottom w:val="single" w:sz="8" w:space="0" w:color="FFE888" w:themeColor="accent3"/>
        <w:right w:val="single" w:sz="8" w:space="0" w:color="FFE888" w:themeColor="accent3"/>
        <w:insideH w:val="single" w:sz="8" w:space="0" w:color="FFE888" w:themeColor="accent3"/>
        <w:insideV w:val="single" w:sz="8" w:space="0" w:color="FFE888" w:themeColor="accent3"/>
      </w:tblBorders>
    </w:tblPr>
    <w:tcPr>
      <w:shd w:val="clear" w:color="auto" w:fill="FFF9E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FFCF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7" w:themeFill="accent3" w:themeFillTint="33"/>
      </w:tcPr>
    </w:tblStylePr>
    <w:tblStylePr w:type="band1Vert">
      <w:tblPr/>
      <w:tcPr>
        <w:shd w:val="clear" w:color="auto" w:fill="FFF3C3" w:themeFill="accent3" w:themeFillTint="7F"/>
      </w:tcPr>
    </w:tblStylePr>
    <w:tblStylePr w:type="band1Horz">
      <w:tblPr/>
      <w:tcPr>
        <w:tcBorders>
          <w:insideH w:val="single" w:sz="6" w:space="0" w:color="FFE888" w:themeColor="accent3"/>
          <w:insideV w:val="single" w:sz="6" w:space="0" w:color="FFE888" w:themeColor="accent3"/>
        </w:tcBorders>
        <w:shd w:val="clear" w:color="auto" w:fill="FFF3C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semiHidden/>
    <w:unhideWhenUsed/>
    <w:rsid w:val="000D6F5A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3F3F3F" w:themeColor="accent4"/>
        <w:left w:val="single" w:sz="8" w:space="0" w:color="3F3F3F" w:themeColor="accent4"/>
        <w:bottom w:val="single" w:sz="8" w:space="0" w:color="3F3F3F" w:themeColor="accent4"/>
        <w:right w:val="single" w:sz="8" w:space="0" w:color="3F3F3F" w:themeColor="accent4"/>
        <w:insideH w:val="single" w:sz="8" w:space="0" w:color="3F3F3F" w:themeColor="accent4"/>
        <w:insideV w:val="single" w:sz="8" w:space="0" w:color="3F3F3F" w:themeColor="accent4"/>
      </w:tblBorders>
    </w:tblPr>
    <w:tcPr>
      <w:shd w:val="clear" w:color="auto" w:fill="CFCFC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CECE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D8D8" w:themeFill="accent4" w:themeFillTint="33"/>
      </w:tcPr>
    </w:tblStylePr>
    <w:tblStylePr w:type="band1Vert">
      <w:tblPr/>
      <w:tcPr>
        <w:shd w:val="clear" w:color="auto" w:fill="9F9F9F" w:themeFill="accent4" w:themeFillTint="7F"/>
      </w:tcPr>
    </w:tblStylePr>
    <w:tblStylePr w:type="band1Horz">
      <w:tblPr/>
      <w:tcPr>
        <w:tcBorders>
          <w:insideH w:val="single" w:sz="6" w:space="0" w:color="3F3F3F" w:themeColor="accent4"/>
          <w:insideV w:val="single" w:sz="6" w:space="0" w:color="3F3F3F" w:themeColor="accent4"/>
        </w:tcBorders>
        <w:shd w:val="clear" w:color="auto" w:fill="9F9F9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semiHidden/>
    <w:unhideWhenUsed/>
    <w:rsid w:val="000D6F5A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AAA8A6" w:themeColor="accent5"/>
        <w:left w:val="single" w:sz="8" w:space="0" w:color="AAA8A6" w:themeColor="accent5"/>
        <w:bottom w:val="single" w:sz="8" w:space="0" w:color="AAA8A6" w:themeColor="accent5"/>
        <w:right w:val="single" w:sz="8" w:space="0" w:color="AAA8A6" w:themeColor="accent5"/>
        <w:insideH w:val="single" w:sz="8" w:space="0" w:color="AAA8A6" w:themeColor="accent5"/>
        <w:insideV w:val="single" w:sz="8" w:space="0" w:color="AAA8A6" w:themeColor="accent5"/>
      </w:tblBorders>
    </w:tblPr>
    <w:tcPr>
      <w:shd w:val="clear" w:color="auto" w:fill="EAE9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DED" w:themeFill="accent5" w:themeFillTint="33"/>
      </w:tcPr>
    </w:tblStylePr>
    <w:tblStylePr w:type="band1Vert">
      <w:tblPr/>
      <w:tcPr>
        <w:shd w:val="clear" w:color="auto" w:fill="D4D3D2" w:themeFill="accent5" w:themeFillTint="7F"/>
      </w:tcPr>
    </w:tblStylePr>
    <w:tblStylePr w:type="band1Horz">
      <w:tblPr/>
      <w:tcPr>
        <w:tcBorders>
          <w:insideH w:val="single" w:sz="6" w:space="0" w:color="AAA8A6" w:themeColor="accent5"/>
          <w:insideV w:val="single" w:sz="6" w:space="0" w:color="AAA8A6" w:themeColor="accent5"/>
        </w:tcBorders>
        <w:shd w:val="clear" w:color="auto" w:fill="D4D3D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semiHidden/>
    <w:unhideWhenUsed/>
    <w:rsid w:val="000D6F5A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E8E7E5" w:themeColor="accent6"/>
        <w:left w:val="single" w:sz="8" w:space="0" w:color="E8E7E5" w:themeColor="accent6"/>
        <w:bottom w:val="single" w:sz="8" w:space="0" w:color="E8E7E5" w:themeColor="accent6"/>
        <w:right w:val="single" w:sz="8" w:space="0" w:color="E8E7E5" w:themeColor="accent6"/>
        <w:insideH w:val="single" w:sz="8" w:space="0" w:color="E8E7E5" w:themeColor="accent6"/>
        <w:insideV w:val="single" w:sz="8" w:space="0" w:color="E8E7E5" w:themeColor="accent6"/>
      </w:tblBorders>
    </w:tblPr>
    <w:tcPr>
      <w:shd w:val="clear" w:color="auto" w:fill="F9F9F8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CF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AF9" w:themeFill="accent6" w:themeFillTint="33"/>
      </w:tcPr>
    </w:tblStylePr>
    <w:tblStylePr w:type="band1Vert">
      <w:tblPr/>
      <w:tcPr>
        <w:shd w:val="clear" w:color="auto" w:fill="F3F2F1" w:themeFill="accent6" w:themeFillTint="7F"/>
      </w:tcPr>
    </w:tblStylePr>
    <w:tblStylePr w:type="band1Horz">
      <w:tblPr/>
      <w:tcPr>
        <w:tcBorders>
          <w:insideH w:val="single" w:sz="6" w:space="0" w:color="E8E7E5" w:themeColor="accent6"/>
          <w:insideV w:val="single" w:sz="6" w:space="0" w:color="E8E7E5" w:themeColor="accent6"/>
        </w:tcBorders>
        <w:shd w:val="clear" w:color="auto" w:fill="F3F2F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B7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AE0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AE0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AE0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AE0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6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6F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2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C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C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C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C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E5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E580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9E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E888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E888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E888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E888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3C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3C3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CFC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F3F3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F3F3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F3F3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F3F3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F9F9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F9F9F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AE9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AA8A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AA8A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AA8A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AA8A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4D3D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4D3D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F9F8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E7E5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E7E5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E7E5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E7E5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F2F1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F2F1" w:themeFill="accent6" w:themeFillTint="7F"/>
      </w:tcPr>
    </w:tblStylePr>
  </w:style>
  <w:style w:type="paragraph" w:styleId="Nachrichtenkopf">
    <w:name w:val="Message Header"/>
    <w:basedOn w:val="Standard"/>
    <w:link w:val="NachrichtenkopfZchn"/>
    <w:uiPriority w:val="79"/>
    <w:semiHidden/>
    <w:unhideWhenUsed/>
    <w:rsid w:val="000D6F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eastAsiaTheme="majorEastAsia"/>
      <w:sz w:val="24"/>
      <w:szCs w:val="24"/>
    </w:rPr>
  </w:style>
  <w:style w:type="character" w:customStyle="1" w:styleId="NachrichtenkopfZchn">
    <w:name w:val="Nachrichtenkopf Zchn"/>
    <w:basedOn w:val="Absatz-Standardschriftart"/>
    <w:link w:val="Nachrichtenkopf"/>
    <w:uiPriority w:val="79"/>
    <w:semiHidden/>
    <w:rsid w:val="000D6F5A"/>
    <w:rPr>
      <w:rFonts w:ascii="Segoe UI" w:eastAsiaTheme="majorEastAsia" w:hAnsi="Segoe UI" w:cs="Segoe UI"/>
      <w:sz w:val="24"/>
      <w:szCs w:val="24"/>
      <w:shd w:val="pct20" w:color="auto" w:fill="auto"/>
    </w:rPr>
  </w:style>
  <w:style w:type="paragraph" w:styleId="NurText">
    <w:name w:val="Plain Text"/>
    <w:basedOn w:val="Standard"/>
    <w:link w:val="NurTextZchn"/>
    <w:uiPriority w:val="79"/>
    <w:semiHidden/>
    <w:unhideWhenUsed/>
    <w:rsid w:val="000D6F5A"/>
    <w:pPr>
      <w:spacing w:line="240" w:lineRule="auto"/>
    </w:pPr>
    <w:rPr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79"/>
    <w:semiHidden/>
    <w:rsid w:val="000D6F5A"/>
    <w:rPr>
      <w:rFonts w:ascii="Segoe UI" w:hAnsi="Segoe UI" w:cs="Segoe UI"/>
      <w:sz w:val="21"/>
      <w:szCs w:val="21"/>
    </w:rPr>
  </w:style>
  <w:style w:type="paragraph" w:styleId="Rechtsgrundlagenverzeichnis">
    <w:name w:val="table of authorities"/>
    <w:basedOn w:val="Standard"/>
    <w:next w:val="Standard"/>
    <w:uiPriority w:val="79"/>
    <w:semiHidden/>
    <w:unhideWhenUsed/>
    <w:rsid w:val="000D6F5A"/>
    <w:pPr>
      <w:ind w:left="200" w:hanging="200"/>
    </w:pPr>
  </w:style>
  <w:style w:type="paragraph" w:styleId="RGV-berschrift">
    <w:name w:val="toa heading"/>
    <w:basedOn w:val="Standard"/>
    <w:next w:val="Standard"/>
    <w:uiPriority w:val="79"/>
    <w:semiHidden/>
    <w:unhideWhenUsed/>
    <w:rsid w:val="000D6F5A"/>
    <w:pPr>
      <w:spacing w:before="120"/>
    </w:pPr>
    <w:rPr>
      <w:rFonts w:eastAsiaTheme="majorEastAsia"/>
      <w:b/>
      <w:bCs/>
      <w:sz w:val="24"/>
      <w:szCs w:val="24"/>
    </w:rPr>
  </w:style>
  <w:style w:type="character" w:styleId="SchwacheHervorhebung">
    <w:name w:val="Subtle Emphasis"/>
    <w:basedOn w:val="Absatz-Standardschriftart"/>
    <w:uiPriority w:val="19"/>
    <w:semiHidden/>
    <w:rsid w:val="000D6F5A"/>
    <w:rPr>
      <w:rFonts w:ascii="Segoe UI" w:hAnsi="Segoe UI" w:cs="Segoe UI"/>
      <w:i/>
      <w:iCs/>
      <w:color w:val="404040" w:themeColor="text1" w:themeTint="BF"/>
    </w:rPr>
  </w:style>
  <w:style w:type="character" w:styleId="SchwacherVerweis">
    <w:name w:val="Subtle Reference"/>
    <w:basedOn w:val="Absatz-Standardschriftart"/>
    <w:uiPriority w:val="31"/>
    <w:semiHidden/>
    <w:rsid w:val="000D6F5A"/>
    <w:rPr>
      <w:rFonts w:ascii="Segoe UI" w:hAnsi="Segoe UI" w:cs="Segoe UI"/>
      <w:smallCaps/>
      <w:color w:val="5A5A5A" w:themeColor="text1" w:themeTint="A5"/>
    </w:rPr>
  </w:style>
  <w:style w:type="character" w:styleId="SmartHyperlink">
    <w:name w:val="Smart Hyperlink"/>
    <w:basedOn w:val="Absatz-Standardschriftart"/>
    <w:uiPriority w:val="79"/>
    <w:semiHidden/>
    <w:unhideWhenUsed/>
    <w:rsid w:val="000D6F5A"/>
    <w:rPr>
      <w:rFonts w:ascii="Segoe UI" w:hAnsi="Segoe UI" w:cs="Segoe UI"/>
      <w:u w:val="dotted"/>
    </w:rPr>
  </w:style>
  <w:style w:type="character" w:styleId="SmartLink">
    <w:name w:val="Smart Link"/>
    <w:basedOn w:val="Absatz-Standardschriftart"/>
    <w:uiPriority w:val="79"/>
    <w:semiHidden/>
    <w:unhideWhenUsed/>
    <w:rsid w:val="000D6F5A"/>
    <w:rPr>
      <w:rFonts w:ascii="Segoe UI" w:hAnsi="Segoe UI" w:cs="Segoe UI"/>
      <w:color w:val="0000FF"/>
      <w:u w:val="single"/>
      <w:shd w:val="clear" w:color="auto" w:fill="F3F2F1"/>
    </w:rPr>
  </w:style>
  <w:style w:type="paragraph" w:styleId="Standardeinzug">
    <w:name w:val="Normal Indent"/>
    <w:basedOn w:val="Standard"/>
    <w:uiPriority w:val="79"/>
    <w:semiHidden/>
    <w:unhideWhenUsed/>
    <w:rsid w:val="000D6F5A"/>
    <w:pPr>
      <w:ind w:left="709"/>
    </w:pPr>
  </w:style>
  <w:style w:type="table" w:styleId="Tabelle3D-Effekt1">
    <w:name w:val="Table 3D effects 1"/>
    <w:basedOn w:val="NormaleTabelle"/>
    <w:uiPriority w:val="99"/>
    <w:semiHidden/>
    <w:unhideWhenUsed/>
    <w:rsid w:val="000D6F5A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3D-Effekt2">
    <w:name w:val="Table 3D effects 2"/>
    <w:basedOn w:val="NormaleTabelle"/>
    <w:uiPriority w:val="99"/>
    <w:semiHidden/>
    <w:unhideWhenUsed/>
    <w:rsid w:val="000D6F5A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3D-Effekt3">
    <w:name w:val="Table 3D effects 3"/>
    <w:basedOn w:val="NormaleTabelle"/>
    <w:uiPriority w:val="99"/>
    <w:semiHidden/>
    <w:unhideWhenUsed/>
    <w:rsid w:val="000D6F5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Aktuell">
    <w:name w:val="Table Contemporary"/>
    <w:basedOn w:val="NormaleTabelle"/>
    <w:uiPriority w:val="99"/>
    <w:semiHidden/>
    <w:unhideWhenUsed/>
    <w:rsid w:val="000D6F5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eEinfach1">
    <w:name w:val="Table Simple 1"/>
    <w:basedOn w:val="NormaleTabelle"/>
    <w:uiPriority w:val="99"/>
    <w:semiHidden/>
    <w:unhideWhenUsed/>
    <w:rsid w:val="000D6F5A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leEinfach2">
    <w:name w:val="Table Simple 2"/>
    <w:basedOn w:val="NormaleTabelle"/>
    <w:uiPriority w:val="99"/>
    <w:semiHidden/>
    <w:unhideWhenUsed/>
    <w:rsid w:val="000D6F5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Einfach3">
    <w:name w:val="Table Simple 3"/>
    <w:basedOn w:val="NormaleTabelle"/>
    <w:uiPriority w:val="99"/>
    <w:semiHidden/>
    <w:unhideWhenUsed/>
    <w:rsid w:val="000D6F5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Elegant">
    <w:name w:val="Table Elegant"/>
    <w:basedOn w:val="NormaleTabelle"/>
    <w:uiPriority w:val="99"/>
    <w:semiHidden/>
    <w:unhideWhenUsed/>
    <w:rsid w:val="000D6F5A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1">
    <w:name w:val="Table Colorful 1"/>
    <w:basedOn w:val="NormaleTabelle"/>
    <w:uiPriority w:val="99"/>
    <w:semiHidden/>
    <w:unhideWhenUsed/>
    <w:rsid w:val="000D6F5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2">
    <w:name w:val="Table Colorful 2"/>
    <w:basedOn w:val="NormaleTabelle"/>
    <w:uiPriority w:val="99"/>
    <w:semiHidden/>
    <w:unhideWhenUsed/>
    <w:rsid w:val="000D6F5A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3">
    <w:name w:val="Table Colorful 3"/>
    <w:basedOn w:val="NormaleTabelle"/>
    <w:uiPriority w:val="99"/>
    <w:semiHidden/>
    <w:unhideWhenUsed/>
    <w:rsid w:val="000D6F5A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Klassisch1">
    <w:name w:val="Table Classic 1"/>
    <w:basedOn w:val="NormaleTabelle"/>
    <w:uiPriority w:val="99"/>
    <w:semiHidden/>
    <w:unhideWhenUsed/>
    <w:rsid w:val="000D6F5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2">
    <w:name w:val="Table Classic 2"/>
    <w:basedOn w:val="NormaleTabelle"/>
    <w:uiPriority w:val="99"/>
    <w:semiHidden/>
    <w:unhideWhenUsed/>
    <w:rsid w:val="000D6F5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3">
    <w:name w:val="Table Classic 3"/>
    <w:basedOn w:val="NormaleTabelle"/>
    <w:uiPriority w:val="99"/>
    <w:semiHidden/>
    <w:unhideWhenUsed/>
    <w:rsid w:val="000D6F5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4">
    <w:name w:val="Table Classic 4"/>
    <w:basedOn w:val="NormaleTabelle"/>
    <w:uiPriority w:val="99"/>
    <w:semiHidden/>
    <w:unhideWhenUsed/>
    <w:rsid w:val="000D6F5A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1">
    <w:name w:val="Table List 1"/>
    <w:basedOn w:val="NormaleTabelle"/>
    <w:uiPriority w:val="99"/>
    <w:semiHidden/>
    <w:unhideWhenUsed/>
    <w:rsid w:val="000D6F5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2">
    <w:name w:val="Table List 2"/>
    <w:basedOn w:val="NormaleTabelle"/>
    <w:uiPriority w:val="99"/>
    <w:semiHidden/>
    <w:unhideWhenUsed/>
    <w:rsid w:val="000D6F5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3">
    <w:name w:val="Table List 3"/>
    <w:basedOn w:val="NormaleTabelle"/>
    <w:uiPriority w:val="99"/>
    <w:semiHidden/>
    <w:unhideWhenUsed/>
    <w:rsid w:val="000D6F5A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4">
    <w:name w:val="Table List 4"/>
    <w:basedOn w:val="NormaleTabelle"/>
    <w:uiPriority w:val="99"/>
    <w:semiHidden/>
    <w:unhideWhenUsed/>
    <w:rsid w:val="000D6F5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eListe5">
    <w:name w:val="Table List 5"/>
    <w:basedOn w:val="NormaleTabelle"/>
    <w:uiPriority w:val="99"/>
    <w:semiHidden/>
    <w:unhideWhenUsed/>
    <w:rsid w:val="000D6F5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6">
    <w:name w:val="Table List 6"/>
    <w:basedOn w:val="NormaleTabelle"/>
    <w:uiPriority w:val="99"/>
    <w:semiHidden/>
    <w:unhideWhenUsed/>
    <w:rsid w:val="000D6F5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eListe7">
    <w:name w:val="Table List 7"/>
    <w:basedOn w:val="NormaleTabelle"/>
    <w:uiPriority w:val="99"/>
    <w:semiHidden/>
    <w:unhideWhenUsed/>
    <w:rsid w:val="000D6F5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eListe8">
    <w:name w:val="Table List 8"/>
    <w:basedOn w:val="NormaleTabelle"/>
    <w:uiPriority w:val="99"/>
    <w:semiHidden/>
    <w:unhideWhenUsed/>
    <w:rsid w:val="000D6F5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emithellemGitternetz">
    <w:name w:val="Grid Table Light"/>
    <w:basedOn w:val="NormaleTabelle"/>
    <w:uiPriority w:val="40"/>
    <w:rsid w:val="000D6F5A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eProfessionell">
    <w:name w:val="Table Professional"/>
    <w:basedOn w:val="NormaleTabelle"/>
    <w:uiPriority w:val="99"/>
    <w:semiHidden/>
    <w:unhideWhenUsed/>
    <w:rsid w:val="000D6F5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Raster1">
    <w:name w:val="Table Grid 1"/>
    <w:basedOn w:val="NormaleTabelle"/>
    <w:uiPriority w:val="99"/>
    <w:semiHidden/>
    <w:unhideWhenUsed/>
    <w:rsid w:val="000D6F5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2">
    <w:name w:val="Table Grid 2"/>
    <w:basedOn w:val="NormaleTabelle"/>
    <w:uiPriority w:val="99"/>
    <w:semiHidden/>
    <w:unhideWhenUsed/>
    <w:rsid w:val="000D6F5A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3">
    <w:name w:val="Table Grid 3"/>
    <w:basedOn w:val="NormaleTabelle"/>
    <w:uiPriority w:val="99"/>
    <w:semiHidden/>
    <w:unhideWhenUsed/>
    <w:rsid w:val="000D6F5A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4">
    <w:name w:val="Table Grid 4"/>
    <w:basedOn w:val="NormaleTabelle"/>
    <w:uiPriority w:val="99"/>
    <w:semiHidden/>
    <w:unhideWhenUsed/>
    <w:rsid w:val="000D6F5A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5">
    <w:name w:val="Table Grid 5"/>
    <w:basedOn w:val="NormaleTabelle"/>
    <w:uiPriority w:val="99"/>
    <w:semiHidden/>
    <w:unhideWhenUsed/>
    <w:rsid w:val="000D6F5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6">
    <w:name w:val="Table Grid 6"/>
    <w:basedOn w:val="NormaleTabelle"/>
    <w:uiPriority w:val="99"/>
    <w:semiHidden/>
    <w:unhideWhenUsed/>
    <w:rsid w:val="000D6F5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7">
    <w:name w:val="Table Grid 7"/>
    <w:basedOn w:val="NormaleTabelle"/>
    <w:uiPriority w:val="99"/>
    <w:semiHidden/>
    <w:unhideWhenUsed/>
    <w:rsid w:val="000D6F5A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8">
    <w:name w:val="Table Grid 8"/>
    <w:basedOn w:val="NormaleTabelle"/>
    <w:uiPriority w:val="99"/>
    <w:semiHidden/>
    <w:unhideWhenUsed/>
    <w:rsid w:val="000D6F5A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1">
    <w:name w:val="Table Columns 1"/>
    <w:basedOn w:val="NormaleTabelle"/>
    <w:uiPriority w:val="99"/>
    <w:semiHidden/>
    <w:unhideWhenUsed/>
    <w:rsid w:val="000D6F5A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2">
    <w:name w:val="Table Columns 2"/>
    <w:basedOn w:val="NormaleTabelle"/>
    <w:uiPriority w:val="99"/>
    <w:semiHidden/>
    <w:unhideWhenUsed/>
    <w:rsid w:val="000D6F5A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3">
    <w:name w:val="Table Columns 3"/>
    <w:basedOn w:val="NormaleTabelle"/>
    <w:uiPriority w:val="99"/>
    <w:semiHidden/>
    <w:unhideWhenUsed/>
    <w:rsid w:val="000D6F5A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4">
    <w:name w:val="Table Columns 4"/>
    <w:basedOn w:val="NormaleTabelle"/>
    <w:uiPriority w:val="99"/>
    <w:semiHidden/>
    <w:unhideWhenUsed/>
    <w:rsid w:val="000D6F5A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eSpalten5">
    <w:name w:val="Table Columns 5"/>
    <w:basedOn w:val="NormaleTabelle"/>
    <w:uiPriority w:val="99"/>
    <w:semiHidden/>
    <w:unhideWhenUsed/>
    <w:rsid w:val="000D6F5A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eSpezial1">
    <w:name w:val="Table Subtle 1"/>
    <w:basedOn w:val="NormaleTabelle"/>
    <w:uiPriority w:val="99"/>
    <w:semiHidden/>
    <w:unhideWhenUsed/>
    <w:rsid w:val="000D6F5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ezial2">
    <w:name w:val="Table Subtle 2"/>
    <w:basedOn w:val="NormaleTabelle"/>
    <w:uiPriority w:val="99"/>
    <w:semiHidden/>
    <w:unhideWhenUsed/>
    <w:rsid w:val="000D6F5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1">
    <w:name w:val="Table Web 1"/>
    <w:basedOn w:val="NormaleTabelle"/>
    <w:uiPriority w:val="99"/>
    <w:semiHidden/>
    <w:unhideWhenUsed/>
    <w:rsid w:val="000D6F5A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2">
    <w:name w:val="Table Web 2"/>
    <w:basedOn w:val="NormaleTabelle"/>
    <w:uiPriority w:val="99"/>
    <w:semiHidden/>
    <w:unhideWhenUsed/>
    <w:rsid w:val="000D6F5A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3">
    <w:name w:val="Table Web 3"/>
    <w:basedOn w:val="NormaleTabelle"/>
    <w:uiPriority w:val="99"/>
    <w:semiHidden/>
    <w:unhideWhenUsed/>
    <w:rsid w:val="000D6F5A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ndesign">
    <w:name w:val="Table Theme"/>
    <w:basedOn w:val="NormaleTabelle"/>
    <w:uiPriority w:val="99"/>
    <w:semiHidden/>
    <w:unhideWhenUsed/>
    <w:rsid w:val="000D6F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krper">
    <w:name w:val="Body Text"/>
    <w:basedOn w:val="Standard"/>
    <w:link w:val="TextkrperZchn"/>
    <w:uiPriority w:val="79"/>
    <w:semiHidden/>
    <w:unhideWhenUsed/>
    <w:rsid w:val="000D6F5A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79"/>
    <w:semiHidden/>
    <w:rsid w:val="000D6F5A"/>
    <w:rPr>
      <w:rFonts w:ascii="Segoe UI" w:hAnsi="Segoe UI" w:cs="Segoe UI"/>
    </w:rPr>
  </w:style>
  <w:style w:type="paragraph" w:styleId="Textkrper2">
    <w:name w:val="Body Text 2"/>
    <w:basedOn w:val="Standard"/>
    <w:link w:val="Textkrper2Zchn"/>
    <w:uiPriority w:val="79"/>
    <w:semiHidden/>
    <w:unhideWhenUsed/>
    <w:rsid w:val="000D6F5A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79"/>
    <w:semiHidden/>
    <w:rsid w:val="000D6F5A"/>
    <w:rPr>
      <w:rFonts w:ascii="Segoe UI" w:hAnsi="Segoe UI" w:cs="Segoe UI"/>
    </w:rPr>
  </w:style>
  <w:style w:type="paragraph" w:styleId="Textkrper3">
    <w:name w:val="Body Text 3"/>
    <w:basedOn w:val="Standard"/>
    <w:link w:val="Textkrper3Zchn"/>
    <w:uiPriority w:val="79"/>
    <w:semiHidden/>
    <w:unhideWhenUsed/>
    <w:rsid w:val="000D6F5A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79"/>
    <w:semiHidden/>
    <w:rsid w:val="000D6F5A"/>
    <w:rPr>
      <w:rFonts w:ascii="Segoe UI" w:hAnsi="Segoe UI" w:cs="Segoe UI"/>
      <w:sz w:val="16"/>
      <w:szCs w:val="16"/>
    </w:rPr>
  </w:style>
  <w:style w:type="paragraph" w:styleId="Textkrper-Einzug2">
    <w:name w:val="Body Text Indent 2"/>
    <w:basedOn w:val="Standard"/>
    <w:link w:val="Textkrper-Einzug2Zchn"/>
    <w:uiPriority w:val="79"/>
    <w:semiHidden/>
    <w:unhideWhenUsed/>
    <w:rsid w:val="000D6F5A"/>
    <w:pPr>
      <w:spacing w:after="120" w:line="480" w:lineRule="auto"/>
      <w:ind w:left="283"/>
    </w:pPr>
  </w:style>
  <w:style w:type="character" w:customStyle="1" w:styleId="Textkrper-Einzug2Zchn">
    <w:name w:val="Textkörper-Einzug 2 Zchn"/>
    <w:basedOn w:val="Absatz-Standardschriftart"/>
    <w:link w:val="Textkrper-Einzug2"/>
    <w:uiPriority w:val="79"/>
    <w:semiHidden/>
    <w:rsid w:val="000D6F5A"/>
    <w:rPr>
      <w:rFonts w:ascii="Segoe UI" w:hAnsi="Segoe UI" w:cs="Segoe UI"/>
    </w:rPr>
  </w:style>
  <w:style w:type="paragraph" w:styleId="Textkrper-Einzug3">
    <w:name w:val="Body Text Indent 3"/>
    <w:basedOn w:val="Standard"/>
    <w:link w:val="Textkrper-Einzug3Zchn"/>
    <w:uiPriority w:val="79"/>
    <w:semiHidden/>
    <w:unhideWhenUsed/>
    <w:rsid w:val="000D6F5A"/>
    <w:pPr>
      <w:spacing w:after="120"/>
      <w:ind w:left="283"/>
    </w:pPr>
    <w:rPr>
      <w:sz w:val="16"/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uiPriority w:val="79"/>
    <w:semiHidden/>
    <w:rsid w:val="000D6F5A"/>
    <w:rPr>
      <w:rFonts w:ascii="Segoe UI" w:hAnsi="Segoe UI" w:cs="Segoe UI"/>
      <w:sz w:val="16"/>
      <w:szCs w:val="16"/>
    </w:rPr>
  </w:style>
  <w:style w:type="paragraph" w:styleId="Textkrper-Erstzeileneinzug">
    <w:name w:val="Body Text First Indent"/>
    <w:basedOn w:val="Textkrper"/>
    <w:link w:val="Textkrper-ErstzeileneinzugZchn"/>
    <w:uiPriority w:val="79"/>
    <w:semiHidden/>
    <w:unhideWhenUsed/>
    <w:rsid w:val="000D6F5A"/>
    <w:pPr>
      <w:spacing w:after="0"/>
      <w:ind w:firstLine="360"/>
    </w:pPr>
  </w:style>
  <w:style w:type="character" w:customStyle="1" w:styleId="Textkrper-ErstzeileneinzugZchn">
    <w:name w:val="Textkörper-Erstzeileneinzug Zchn"/>
    <w:basedOn w:val="TextkrperZchn"/>
    <w:link w:val="Textkrper-Erstzeileneinzug"/>
    <w:uiPriority w:val="79"/>
    <w:semiHidden/>
    <w:rsid w:val="000D6F5A"/>
    <w:rPr>
      <w:rFonts w:ascii="Segoe UI" w:hAnsi="Segoe UI" w:cs="Segoe UI"/>
    </w:rPr>
  </w:style>
  <w:style w:type="paragraph" w:styleId="Textkrper-Zeileneinzug">
    <w:name w:val="Body Text Indent"/>
    <w:basedOn w:val="Standard"/>
    <w:link w:val="Textkrper-ZeileneinzugZchn"/>
    <w:uiPriority w:val="79"/>
    <w:semiHidden/>
    <w:unhideWhenUsed/>
    <w:rsid w:val="000D6F5A"/>
    <w:pPr>
      <w:spacing w:after="120"/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79"/>
    <w:semiHidden/>
    <w:rsid w:val="000D6F5A"/>
    <w:rPr>
      <w:rFonts w:ascii="Segoe UI" w:hAnsi="Segoe UI" w:cs="Segoe UI"/>
    </w:rPr>
  </w:style>
  <w:style w:type="paragraph" w:styleId="Textkrper-Erstzeileneinzug2">
    <w:name w:val="Body Text First Indent 2"/>
    <w:basedOn w:val="Textkrper-Zeileneinzug"/>
    <w:link w:val="Textkrper-Erstzeileneinzug2Zchn"/>
    <w:uiPriority w:val="79"/>
    <w:semiHidden/>
    <w:unhideWhenUsed/>
    <w:rsid w:val="000D6F5A"/>
    <w:pPr>
      <w:spacing w:after="0"/>
      <w:ind w:left="360" w:firstLine="360"/>
    </w:pPr>
  </w:style>
  <w:style w:type="character" w:customStyle="1" w:styleId="Textkrper-Erstzeileneinzug2Zchn">
    <w:name w:val="Textkörper-Erstzeileneinzug 2 Zchn"/>
    <w:basedOn w:val="Textkrper-ZeileneinzugZchn"/>
    <w:link w:val="Textkrper-Erstzeileneinzug2"/>
    <w:uiPriority w:val="79"/>
    <w:semiHidden/>
    <w:rsid w:val="000D6F5A"/>
    <w:rPr>
      <w:rFonts w:ascii="Segoe UI" w:hAnsi="Segoe UI" w:cs="Segoe UI"/>
    </w:rPr>
  </w:style>
  <w:style w:type="paragraph" w:styleId="Umschlagabsenderadresse">
    <w:name w:val="envelope return"/>
    <w:basedOn w:val="Standard"/>
    <w:uiPriority w:val="79"/>
    <w:semiHidden/>
    <w:unhideWhenUsed/>
    <w:rsid w:val="000D6F5A"/>
    <w:pPr>
      <w:spacing w:line="240" w:lineRule="auto"/>
    </w:pPr>
    <w:rPr>
      <w:rFonts w:eastAsiaTheme="majorEastAsia"/>
    </w:rPr>
  </w:style>
  <w:style w:type="paragraph" w:styleId="Umschlagadresse">
    <w:name w:val="envelope address"/>
    <w:basedOn w:val="Standard"/>
    <w:uiPriority w:val="79"/>
    <w:semiHidden/>
    <w:unhideWhenUsed/>
    <w:rsid w:val="000D6F5A"/>
    <w:pPr>
      <w:framePr w:w="4320" w:h="2160" w:hRule="exact" w:hSpace="141" w:wrap="auto" w:hAnchor="page" w:xAlign="center" w:yAlign="bottom"/>
      <w:spacing w:line="240" w:lineRule="auto"/>
      <w:ind w:left="1"/>
    </w:pPr>
    <w:rPr>
      <w:rFonts w:eastAsiaTheme="majorEastAsia"/>
      <w:sz w:val="24"/>
      <w:szCs w:val="24"/>
    </w:rPr>
  </w:style>
  <w:style w:type="paragraph" w:styleId="Unterschrift">
    <w:name w:val="Signature"/>
    <w:basedOn w:val="Standard"/>
    <w:link w:val="UnterschriftZchn"/>
    <w:uiPriority w:val="79"/>
    <w:semiHidden/>
    <w:unhideWhenUsed/>
    <w:rsid w:val="000D6F5A"/>
    <w:pPr>
      <w:spacing w:line="240" w:lineRule="auto"/>
      <w:ind w:left="4252"/>
    </w:pPr>
  </w:style>
  <w:style w:type="character" w:customStyle="1" w:styleId="UnterschriftZchn">
    <w:name w:val="Unterschrift Zchn"/>
    <w:basedOn w:val="Absatz-Standardschriftart"/>
    <w:link w:val="Unterschrift"/>
    <w:uiPriority w:val="79"/>
    <w:semiHidden/>
    <w:rsid w:val="000D6F5A"/>
    <w:rPr>
      <w:rFonts w:ascii="Segoe UI" w:hAnsi="Segoe UI" w:cs="Segoe UI"/>
    </w:rPr>
  </w:style>
  <w:style w:type="paragraph" w:styleId="Verzeichnis6">
    <w:name w:val="toc 6"/>
    <w:basedOn w:val="Standard"/>
    <w:next w:val="Standard"/>
    <w:autoRedefine/>
    <w:uiPriority w:val="39"/>
    <w:semiHidden/>
    <w:rsid w:val="000D6F5A"/>
    <w:pPr>
      <w:spacing w:after="100"/>
      <w:ind w:left="1000"/>
    </w:pPr>
  </w:style>
  <w:style w:type="paragraph" w:styleId="Verzeichnis7">
    <w:name w:val="toc 7"/>
    <w:basedOn w:val="Standard"/>
    <w:next w:val="Standard"/>
    <w:autoRedefine/>
    <w:uiPriority w:val="39"/>
    <w:semiHidden/>
    <w:rsid w:val="000D6F5A"/>
    <w:pPr>
      <w:spacing w:after="100"/>
      <w:ind w:left="1200"/>
    </w:pPr>
  </w:style>
  <w:style w:type="paragraph" w:styleId="Verzeichnis8">
    <w:name w:val="toc 8"/>
    <w:basedOn w:val="Standard"/>
    <w:next w:val="Standard"/>
    <w:autoRedefine/>
    <w:uiPriority w:val="39"/>
    <w:semiHidden/>
    <w:rsid w:val="000D6F5A"/>
    <w:pPr>
      <w:spacing w:after="100"/>
      <w:ind w:left="1400"/>
    </w:pPr>
  </w:style>
  <w:style w:type="paragraph" w:styleId="Verzeichnis9">
    <w:name w:val="toc 9"/>
    <w:basedOn w:val="Standard"/>
    <w:next w:val="Standard"/>
    <w:autoRedefine/>
    <w:uiPriority w:val="39"/>
    <w:semiHidden/>
    <w:rsid w:val="000D6F5A"/>
    <w:pPr>
      <w:spacing w:after="100"/>
      <w:ind w:left="1600"/>
    </w:pPr>
  </w:style>
  <w:style w:type="character" w:styleId="Zeilennummer">
    <w:name w:val="line number"/>
    <w:basedOn w:val="Absatz-Standardschriftart"/>
    <w:uiPriority w:val="79"/>
    <w:semiHidden/>
    <w:unhideWhenUsed/>
    <w:rsid w:val="000D6F5A"/>
    <w:rPr>
      <w:rFonts w:ascii="Segoe UI" w:hAnsi="Segoe UI" w:cs="Segoe UI"/>
    </w:rPr>
  </w:style>
  <w:style w:type="paragraph" w:styleId="Zitat">
    <w:name w:val="Quote"/>
    <w:basedOn w:val="Standard"/>
    <w:next w:val="Standard"/>
    <w:link w:val="ZitatZchn"/>
    <w:uiPriority w:val="29"/>
    <w:semiHidden/>
    <w:unhideWhenUsed/>
    <w:rsid w:val="000D6F5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semiHidden/>
    <w:rsid w:val="000D6F5A"/>
    <w:rPr>
      <w:rFonts w:ascii="Segoe UI" w:hAnsi="Segoe UI" w:cs="Segoe UI"/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postchag.sharepoint.com/sites/DWH-LS-OPS/Freigegebene%20Dokumente/Forms/AllItems.aspx?csf=1&amp;web=1&amp;e=nm7oEb&amp;ovuser=3ae7c479%2D0cf1%2D47f4%2D8f84%2D929f364eff67%2Croland%2Eroccaro%40post%2Ech&amp;TeamsCID=cf52336e%2D9bac%2D494d%2D8184%2Dfc47664cc292&amp;OR=Teams%2DHL&amp;CT=1783575760449&amp;clickparams=eyJBcHBOYW1lIjoiVGVhbXMtRGVza3RvcCIsIkFwcFZlcnNpb24iOiI0OS8yNjA2MTExODIxNiIsIkhhc0ZlZGVyYXRlZFVzZXIiOmZhbHNlfQ%3D%3D&amp;CID=327925a2%2D2072%2De000%2De0c3%2D352cb342dfeb&amp;cidOR=SPO&amp;FolderCTID=0x0120008CC55A3853169D4D9D4E4D60F075D9D2&amp;id=%2Fsites%2FDWH%2DLS%2DOPS%2FFreigegebene%20Dokumente%2F%F0%9F%93%A2%20General%2FBizDevOps%2FUX%2DKonzept%2FPBI%20Template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postchag.sharepoint.com/:p:/r/sites/DWH-LS-OPS/_layouts/15/Doc.aspx?sourcedoc=%7B80E7ED06-38AD-4054-8F64-252A07CFFD34%7D&amp;file=Power%20BI%20Intro%20Session.pptx&amp;action=edit&amp;mobileredirect=true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swisspost.atlassian.net/wiki/spaces/WEST/pages/890704720/Power+BI" TargetMode="External"/></Relationships>
</file>

<file path=word/theme/theme1.xml><?xml version="1.0" encoding="utf-8"?>
<a:theme xmlns:a="http://schemas.openxmlformats.org/drawingml/2006/main" name="Die Post">
  <a:themeElements>
    <a:clrScheme name="Post (gelb)">
      <a:dk1>
        <a:srgbClr val="000000"/>
      </a:dk1>
      <a:lt1>
        <a:srgbClr val="FFFFFF"/>
      </a:lt1>
      <a:dk2>
        <a:srgbClr val="E8E7E5"/>
      </a:dk2>
      <a:lt2>
        <a:srgbClr val="FFCC00"/>
      </a:lt2>
      <a:accent1>
        <a:srgbClr val="DDAE00"/>
      </a:accent1>
      <a:accent2>
        <a:srgbClr val="FFCC00"/>
      </a:accent2>
      <a:accent3>
        <a:srgbClr val="FFE888"/>
      </a:accent3>
      <a:accent4>
        <a:srgbClr val="3F3F3F"/>
      </a:accent4>
      <a:accent5>
        <a:srgbClr val="AAA8A6"/>
      </a:accent5>
      <a:accent6>
        <a:srgbClr val="E8E7E5"/>
      </a:accent6>
      <a:hlink>
        <a:srgbClr val="000000"/>
      </a:hlink>
      <a:folHlink>
        <a:srgbClr val="000000"/>
      </a:folHlink>
    </a:clrScheme>
    <a:fontScheme name="Post Frugier">
      <a:majorFont>
        <a:latin typeface="Frutiger 45 Light"/>
        <a:ea typeface=""/>
        <a:cs typeface=""/>
      </a:majorFont>
      <a:minorFont>
        <a:latin typeface="Frutiger 45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2"/>
        </a:solidFill>
        <a:ln w="6350">
          <a:noFill/>
        </a:ln>
      </a:spPr>
      <a:bodyPr lIns="108000" tIns="90000" rIns="108000" bIns="90000" rtlCol="0" anchor="t"/>
      <a:lstStyle>
        <a:defPPr algn="l">
          <a:defRPr sz="1200" dirty="0">
            <a:solidFill>
              <a:schemeClr val="tx1"/>
            </a:solidFill>
          </a:defRPr>
        </a:def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lnDef>
      <a:spPr>
        <a:ln w="12700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>
          <a:defRPr dirty="0"/>
        </a:defPPr>
      </a:lstStyle>
    </a:txDef>
  </a:objectDefaults>
  <a:extraClrSchemeLst/>
  <a:custClrLst>
    <a:custClr>
      <a:srgbClr val="007846"/>
    </a:custClr>
    <a:custClr>
      <a:srgbClr val="19D27D"/>
    </a:custClr>
    <a:custClr>
      <a:srgbClr val="002896"/>
    </a:custClr>
    <a:custClr>
      <a:srgbClr val="9B46FA"/>
    </a:custClr>
    <a:custClr>
      <a:srgbClr val="820032"/>
    </a:custClr>
    <a:custClr>
      <a:srgbClr val="FF8255"/>
    </a:custClr>
  </a:custClrLst>
  <a:extLst>
    <a:ext uri="{05A4C25C-085E-4340-85A3-A5531E510DB2}">
      <thm15:themeFamily xmlns:thm15="http://schemas.microsoft.com/office/thememl/2012/main" name="! Master Präsentation DE Post V6.potx" id="{6D7669D9-22DC-46A8-AC42-A6E1526DA395}" vid="{7EC21572-5CE7-4B9E-9C59-F76CB32B925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Authr</b:Tag>
    <b:SourceType>Book</b:SourceType>
    <b:Guid>{BA01FD2C-EDFC-4D13-8F46-679005D5D2FB}</b:Guid>
    <b:Author>
      <b:Author>
        <b:NameList>
          <b:Person>
            <b:Last>Autor</b:Last>
            <b:First>Anton</b:First>
          </b:Person>
        </b:NameList>
      </b:Author>
    </b:Author>
    <b:Title>Titel</b:Title>
    <b:Year>Jahr</b:Year>
    <b:City>Ort</b:City>
    <b:Publisher>Verleger</b:Publisher>
    <b:RefOrder>1</b:RefOrder>
  </b:Source>
</b:Sourc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c24777f-78b6-4f3c-a73a-d5fa08e4d537" xsi:nil="true"/>
    <lcf76f155ced4ddcb4097134ff3c332f xmlns="c9077d15-72ed-4fec-bcfe-3472729e919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E594130A2AF244FBF3F304D904ED593" ma:contentTypeVersion="16" ma:contentTypeDescription="Ein neues Dokument erstellen." ma:contentTypeScope="" ma:versionID="4d421d3fbdad61d2657cfee612992f01">
  <xsd:schema xmlns:xsd="http://www.w3.org/2001/XMLSchema" xmlns:xs="http://www.w3.org/2001/XMLSchema" xmlns:p="http://schemas.microsoft.com/office/2006/metadata/properties" xmlns:ns2="c9077d15-72ed-4fec-bcfe-3472729e9195" xmlns:ns3="bc24777f-78b6-4f3c-a73a-d5fa08e4d537" targetNamespace="http://schemas.microsoft.com/office/2006/metadata/properties" ma:root="true" ma:fieldsID="f187d31715227b175495061eefda1085" ns2:_="" ns3:_="">
    <xsd:import namespace="c9077d15-72ed-4fec-bcfe-3472729e9195"/>
    <xsd:import namespace="bc24777f-78b6-4f3c-a73a-d5fa08e4d5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077d15-72ed-4fec-bcfe-3472729e91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7fbe3b91-0d7a-4fca-85de-75d49bc052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24777f-78b6-4f3c-a73a-d5fa08e4d537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523888c3-3691-4ee2-9093-74875a1c94d8}" ma:internalName="TaxCatchAll" ma:showField="CatchAllData" ma:web="bc24777f-78b6-4f3c-a73a-d5fa08e4d5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77B781F-CA08-491A-A6F1-F7575EFA338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000BED3-F54C-414D-A2A4-3CB9371644D5}">
  <ds:schemaRefs>
    <ds:schemaRef ds:uri="http://schemas.microsoft.com/office/2006/metadata/properties"/>
    <ds:schemaRef ds:uri="http://schemas.microsoft.com/office/infopath/2007/PartnerControls"/>
    <ds:schemaRef ds:uri="bc24777f-78b6-4f3c-a73a-d5fa08e4d537"/>
    <ds:schemaRef ds:uri="c9077d15-72ed-4fec-bcfe-3472729e9195"/>
  </ds:schemaRefs>
</ds:datastoreItem>
</file>

<file path=customXml/itemProps3.xml><?xml version="1.0" encoding="utf-8"?>
<ds:datastoreItem xmlns:ds="http://schemas.openxmlformats.org/officeDocument/2006/customXml" ds:itemID="{5DF7C3C1-E9D2-4D63-8793-ADAEFC74F2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077d15-72ed-4fec-bcfe-3472729e9195"/>
    <ds:schemaRef ds:uri="bc24777f-78b6-4f3c-a73a-d5fa08e4d5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91B9E7B-1F5D-4650-8E1E-7519107C431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9a68f73-b527-45da-b1a3-2f598590be36}" enabled="1" method="Standard" siteId="{3ae7c479-0cf1-47f4-8f84-929f364eff6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3490</Words>
  <Characters>17245</Characters>
  <Application>Microsoft Office Word</Application>
  <DocSecurity>0</DocSecurity>
  <Lines>269</Lines>
  <Paragraphs>318</Paragraphs>
  <ScaleCrop>false</ScaleCrop>
  <Company>POST CH AG</Company>
  <LinksUpToDate>false</LinksUpToDate>
  <CharactersWithSpaces>20417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Roccaro Roland, IT11.5</dc:creator>
  <cp:keywords/>
  <dc:description/>
  <cp:lastModifiedBy>Roccaro Roland, IT11.5</cp:lastModifiedBy>
  <cp:revision>41</cp:revision>
  <dcterms:created xsi:type="dcterms:W3CDTF">2026-07-09T05:23:00Z</dcterms:created>
  <dcterms:modified xsi:type="dcterms:W3CDTF">2026-07-09T11:58:00Z</dcterms:modified>
</cp:coreProperties>
</file>